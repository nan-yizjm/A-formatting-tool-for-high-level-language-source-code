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A3E17">
      <w:pPr>
        <w:spacing w:line="240" w:lineRule="auto"/>
        <w:ind w:left="2183" w:right="0" w:firstLine="0"/>
        <w:rPr>
          <w:rFonts w:ascii="Times New Roman"/>
          <w:sz w:val="20"/>
        </w:rPr>
      </w:pPr>
    </w:p>
    <w:p w14:paraId="33CBA696">
      <w:pPr>
        <w:spacing w:line="240" w:lineRule="auto"/>
        <w:ind w:left="2183" w:right="0" w:firstLine="0"/>
        <w:rPr>
          <w:rFonts w:ascii="Times New Roman"/>
          <w:sz w:val="20"/>
        </w:rPr>
      </w:pPr>
    </w:p>
    <w:p w14:paraId="35483DD4">
      <w:pPr>
        <w:spacing w:line="240" w:lineRule="auto"/>
        <w:ind w:left="2183" w:right="0" w:firstLine="0"/>
        <w:rPr>
          <w:rFonts w:ascii="Times New Roman"/>
          <w:sz w:val="20"/>
        </w:rPr>
      </w:pPr>
      <w:r>
        <w:rPr>
          <w:rFonts w:ascii="Times New Roman"/>
          <w:sz w:val="20"/>
        </w:rPr>
        <w:drawing>
          <wp:inline distT="0" distB="0" distL="0" distR="0">
            <wp:extent cx="2620645" cy="45212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621132" cy="452627"/>
                    </a:xfrm>
                    <a:prstGeom prst="rect">
                      <a:avLst/>
                    </a:prstGeom>
                  </pic:spPr>
                </pic:pic>
              </a:graphicData>
            </a:graphic>
          </wp:inline>
        </w:drawing>
      </w:r>
    </w:p>
    <w:p w14:paraId="7A4ED7DE">
      <w:pPr>
        <w:spacing w:line="240" w:lineRule="auto"/>
        <w:ind w:left="2183" w:right="0" w:firstLine="0"/>
        <w:rPr>
          <w:rFonts w:ascii="Times New Roman"/>
          <w:sz w:val="20"/>
        </w:rPr>
      </w:pPr>
    </w:p>
    <w:p w14:paraId="44694500">
      <w:pPr>
        <w:spacing w:line="240" w:lineRule="auto"/>
        <w:ind w:left="2183" w:right="0" w:firstLine="0"/>
        <w:rPr>
          <w:rFonts w:ascii="Times New Roman"/>
          <w:sz w:val="20"/>
        </w:rPr>
      </w:pPr>
    </w:p>
    <w:p w14:paraId="07144180">
      <w:pPr>
        <w:spacing w:line="240" w:lineRule="auto"/>
        <w:ind w:left="2183" w:right="0" w:firstLine="0"/>
        <w:rPr>
          <w:rFonts w:ascii="Times New Roman"/>
          <w:sz w:val="20"/>
        </w:rPr>
      </w:pPr>
    </w:p>
    <w:p w14:paraId="371CF0E9">
      <w:pPr>
        <w:autoSpaceDE/>
        <w:autoSpaceDN/>
        <w:snapToGrid w:val="0"/>
        <w:spacing w:before="0" w:after="0" w:line="300" w:lineRule="auto"/>
        <w:ind w:left="0" w:right="0"/>
        <w:jc w:val="center"/>
        <w:rPr>
          <w:rFonts w:hint="eastAsia" w:ascii="仿宋" w:hAnsi="仿宋" w:eastAsia="仿宋" w:cs="Times New Roman"/>
          <w:b/>
          <w:sz w:val="84"/>
          <w:szCs w:val="84"/>
        </w:rPr>
      </w:pPr>
      <w:r>
        <w:rPr>
          <w:rFonts w:hint="eastAsia" w:ascii="仿宋" w:hAnsi="仿宋" w:eastAsia="仿宋" w:cs="Times New Roman"/>
          <w:b/>
          <w:sz w:val="84"/>
          <w:szCs w:val="84"/>
        </w:rPr>
        <w:t>课程设计报告</w:t>
      </w:r>
    </w:p>
    <w:p w14:paraId="18805EDE">
      <w:pPr>
        <w:spacing w:before="1179"/>
        <w:ind w:left="796" w:right="0" w:firstLine="0"/>
        <w:jc w:val="left"/>
        <w:rPr>
          <w:sz w:val="36"/>
        </w:rPr>
      </w:pPr>
      <w:r>
        <w:rPr>
          <w:rFonts w:hint="eastAsia" w:ascii="黑体" w:hAnsi="黑体" w:eastAsia="黑体" w:cs="Times New Roman"/>
          <w:b/>
          <w:sz w:val="36"/>
          <w:szCs w:val="36"/>
        </w:rPr>
        <w:t>题目：</w:t>
      </w:r>
      <w:r>
        <w:rPr>
          <w:rFonts w:hint="eastAsia" w:ascii="Times New Roman" w:hAnsi="Times New Roman" w:cs="Times New Roman"/>
          <w:b/>
          <w:sz w:val="36"/>
          <w:szCs w:val="36"/>
          <w:u w:val="single"/>
        </w:rPr>
        <w:t>基于高级语言源程序格式处理工具</w:t>
      </w:r>
    </w:p>
    <w:p w14:paraId="524F8FF1">
      <w:pPr>
        <w:spacing w:before="0" w:line="240" w:lineRule="auto"/>
        <w:rPr>
          <w:sz w:val="28"/>
        </w:rPr>
      </w:pPr>
    </w:p>
    <w:p w14:paraId="43B58DB4">
      <w:pPr>
        <w:spacing w:before="0" w:line="240" w:lineRule="auto"/>
        <w:rPr>
          <w:sz w:val="28"/>
        </w:rPr>
      </w:pPr>
    </w:p>
    <w:p w14:paraId="0FECE2E6">
      <w:pPr>
        <w:spacing w:before="0" w:line="240" w:lineRule="auto"/>
        <w:rPr>
          <w:sz w:val="28"/>
        </w:rPr>
      </w:pPr>
    </w:p>
    <w:p w14:paraId="3953ABEB">
      <w:pPr>
        <w:spacing w:before="0" w:line="240" w:lineRule="auto"/>
        <w:rPr>
          <w:sz w:val="28"/>
        </w:rPr>
      </w:pPr>
    </w:p>
    <w:p w14:paraId="015D2EB1">
      <w:pPr>
        <w:spacing w:before="0" w:line="240" w:lineRule="auto"/>
        <w:rPr>
          <w:sz w:val="28"/>
        </w:rPr>
      </w:pPr>
    </w:p>
    <w:p w14:paraId="5F7A6AA9">
      <w:pPr>
        <w:spacing w:before="0" w:line="240" w:lineRule="auto"/>
        <w:rPr>
          <w:sz w:val="28"/>
        </w:rPr>
      </w:pPr>
    </w:p>
    <w:p w14:paraId="678401D1">
      <w:pPr>
        <w:spacing w:before="0" w:line="240" w:lineRule="auto"/>
        <w:rPr>
          <w:sz w:val="28"/>
        </w:rPr>
      </w:pPr>
    </w:p>
    <w:p w14:paraId="0CE0B7C3">
      <w:pPr>
        <w:spacing w:before="0" w:line="240" w:lineRule="auto"/>
        <w:rPr>
          <w:sz w:val="28"/>
        </w:rPr>
      </w:pPr>
    </w:p>
    <w:p w14:paraId="33E60E54">
      <w:pPr>
        <w:spacing w:before="0" w:line="240" w:lineRule="auto"/>
        <w:rPr>
          <w:sz w:val="28"/>
        </w:rPr>
      </w:pPr>
    </w:p>
    <w:p w14:paraId="59B58FF8">
      <w:pPr>
        <w:spacing w:before="0" w:line="240" w:lineRule="auto"/>
        <w:rPr>
          <w:sz w:val="28"/>
        </w:rPr>
      </w:pPr>
    </w:p>
    <w:p w14:paraId="0620F613">
      <w:pPr>
        <w:spacing w:before="215" w:line="240" w:lineRule="auto"/>
        <w:rPr>
          <w:sz w:val="28"/>
        </w:rPr>
      </w:pPr>
    </w:p>
    <w:p w14:paraId="29CB1195">
      <w:pPr>
        <w:pStyle w:val="4"/>
        <w:tabs>
          <w:tab w:val="left" w:pos="6310"/>
        </w:tabs>
        <w:spacing w:before="1" w:line="304" w:lineRule="auto"/>
        <w:ind w:left="1897" w:right="2616"/>
        <w:jc w:val="both"/>
        <w:rPr>
          <w:rFonts w:ascii="Times New Roman" w:eastAsia="Times New Roman"/>
          <w:b/>
          <w:u w:val="single"/>
        </w:rPr>
      </w:pPr>
      <w:r>
        <w:rPr>
          <w:rFonts w:hint="eastAsia" w:ascii="Times New Roman" w:hAnsi="Times New Roman" w:eastAsia="宋体" w:cs="Times New Roman"/>
          <w:b/>
          <w:sz w:val="28"/>
          <w:szCs w:val="28"/>
          <w:lang w:val="en-US" w:eastAsia="zh-CN" w:bidi="ar-SA"/>
        </w:rPr>
        <w:t>课程名称：</w:t>
      </w:r>
      <w:r>
        <w:rPr>
          <w:rFonts w:ascii="Times New Roman" w:hAnsi="Times New Roman" w:eastAsia="宋体" w:cs="Times New Roman"/>
          <w:b/>
          <w:sz w:val="28"/>
          <w:szCs w:val="28"/>
          <w:u w:val="single"/>
          <w:lang w:val="en-US" w:eastAsia="zh-CN" w:bidi="ar-SA"/>
        </w:rPr>
        <w:t>程序</w:t>
      </w:r>
      <w:r>
        <w:rPr>
          <w:rFonts w:ascii="Times New Roman" w:hAnsi="Times New Roman" w:eastAsia="宋体" w:cs="Times New Roman"/>
          <w:b/>
          <w:sz w:val="28"/>
          <w:szCs w:val="28"/>
          <w:u w:val="single"/>
          <w:lang w:val="en-US" w:eastAsia="zh-CN" w:bidi="ar-SA"/>
        </w:rPr>
        <w:t xml:space="preserve">设计综合课程设计 </w:t>
      </w:r>
      <w:r>
        <w:rPr>
          <w:rFonts w:hint="eastAsia" w:ascii="Times New Roman" w:hAnsi="Times New Roman" w:eastAsia="宋体" w:cs="Times New Roman"/>
          <w:b/>
          <w:sz w:val="28"/>
          <w:szCs w:val="28"/>
          <w:lang w:val="en-US" w:eastAsia="zh-CN" w:bidi="ar-SA"/>
        </w:rPr>
        <w:t>专业班级：</w:t>
      </w:r>
      <w:r>
        <w:rPr>
          <w:rFonts w:hint="eastAsia" w:ascii="Times New Roman" w:hAnsi="Times New Roman" w:cs="Times New Roman"/>
          <w:b/>
          <w:sz w:val="28"/>
          <w:szCs w:val="28"/>
          <w:lang w:val="en-US" w:eastAsia="zh-CN" w:bidi="ar-SA"/>
        </w:rPr>
        <w:t xml:space="preserve"> </w:t>
      </w:r>
      <w:r>
        <w:rPr>
          <w:rFonts w:hint="eastAsia" w:ascii="Times New Roman" w:hAnsi="Times New Roman" w:eastAsia="宋体" w:cs="Times New Roman"/>
          <w:b/>
          <w:sz w:val="28"/>
          <w:szCs w:val="28"/>
          <w:u w:val="single"/>
          <w:lang w:val="en-US" w:eastAsia="zh-CN" w:bidi="ar-SA"/>
        </w:rPr>
        <w:t>计算机科学与技术2504</w:t>
      </w:r>
      <w:r>
        <w:rPr>
          <w:rFonts w:ascii="Times New Roman" w:hAnsi="Times New Roman" w:eastAsia="宋体" w:cs="Times New Roman"/>
          <w:b/>
          <w:sz w:val="28"/>
          <w:szCs w:val="28"/>
          <w:u w:val="single"/>
          <w:lang w:val="en-US" w:eastAsia="zh-CN" w:bidi="ar-SA"/>
        </w:rPr>
        <w:tab/>
      </w:r>
      <w:r>
        <w:rPr>
          <w:rFonts w:ascii="Times New Roman" w:hAnsi="Times New Roman" w:eastAsia="宋体" w:cs="Times New Roman"/>
          <w:b/>
          <w:sz w:val="28"/>
          <w:szCs w:val="28"/>
          <w:u w:val="single"/>
          <w:lang w:val="en-US" w:eastAsia="zh-CN" w:bidi="ar-SA"/>
        </w:rPr>
        <w:t xml:space="preserve"> </w:t>
      </w:r>
      <w:r>
        <w:rPr>
          <w:rFonts w:hint="eastAsia" w:ascii="Times New Roman" w:hAnsi="Times New Roman" w:eastAsia="宋体" w:cs="Times New Roman"/>
          <w:b/>
          <w:sz w:val="28"/>
          <w:szCs w:val="28"/>
          <w:lang w:val="en-US" w:eastAsia="zh-CN" w:bidi="ar-SA"/>
        </w:rPr>
        <w:t xml:space="preserve">学  </w:t>
      </w:r>
      <w:r>
        <w:rPr>
          <w:rFonts w:hint="eastAsia" w:ascii="Times New Roman" w:hAnsi="Times New Roman" w:cs="Times New Roman"/>
          <w:b/>
          <w:sz w:val="28"/>
          <w:szCs w:val="28"/>
          <w:lang w:val="en-US" w:eastAsia="zh-CN" w:bidi="ar-SA"/>
        </w:rPr>
        <w:t xml:space="preserve">      </w:t>
      </w:r>
      <w:r>
        <w:rPr>
          <w:rFonts w:hint="eastAsia" w:ascii="Times New Roman" w:hAnsi="Times New Roman" w:eastAsia="宋体" w:cs="Times New Roman"/>
          <w:b/>
          <w:sz w:val="28"/>
          <w:szCs w:val="28"/>
          <w:lang w:val="en-US" w:eastAsia="zh-CN" w:bidi="ar-SA"/>
        </w:rPr>
        <w:t>号：</w:t>
      </w:r>
      <w:r>
        <w:rPr>
          <w:rFonts w:hint="eastAsia" w:ascii="Times New Roman" w:hAnsi="Times New Roman" w:eastAsia="宋体" w:cs="Times New Roman"/>
          <w:b/>
          <w:sz w:val="28"/>
          <w:szCs w:val="28"/>
          <w:u w:val="single"/>
          <w:lang w:val="en-US" w:eastAsia="zh-CN" w:bidi="ar-SA"/>
        </w:rPr>
        <w:t xml:space="preserve">           </w:t>
      </w:r>
      <w:r>
        <w:rPr>
          <w:rFonts w:hint="eastAsia" w:ascii="Times New Roman" w:hAnsi="Times New Roman" w:eastAsia="宋体" w:cs="Times New Roman"/>
          <w:b/>
          <w:sz w:val="28"/>
          <w:szCs w:val="28"/>
          <w:u w:val="single"/>
          <w:lang w:val="en-US" w:eastAsia="zh-CN" w:bidi="ar-SA"/>
        </w:rPr>
        <w:t>U202514816</w:t>
      </w:r>
      <w:r>
        <w:rPr>
          <w:rFonts w:hint="eastAsia" w:ascii="Times New Roman" w:hAnsi="Times New Roman" w:eastAsia="宋体" w:cs="Times New Roman"/>
          <w:b/>
          <w:sz w:val="28"/>
          <w:szCs w:val="28"/>
          <w:u w:val="single"/>
          <w:lang w:val="en-US" w:eastAsia="zh-CN" w:bidi="ar-SA"/>
        </w:rPr>
        <w:tab/>
      </w:r>
      <w:r>
        <w:rPr>
          <w:rFonts w:hint="eastAsia" w:ascii="Times New Roman" w:hAnsi="Times New Roman" w:eastAsia="宋体" w:cs="Times New Roman"/>
          <w:b/>
          <w:sz w:val="28"/>
          <w:szCs w:val="28"/>
          <w:u w:val="single"/>
          <w:lang w:val="en-US" w:eastAsia="zh-CN" w:bidi="ar-SA"/>
        </w:rPr>
        <w:t xml:space="preserve"> </w:t>
      </w:r>
      <w:r>
        <w:rPr>
          <w:rFonts w:hint="eastAsia" w:ascii="Times New Roman" w:hAnsi="Times New Roman" w:eastAsia="宋体" w:cs="Times New Roman"/>
          <w:b/>
          <w:sz w:val="28"/>
          <w:szCs w:val="28"/>
          <w:lang w:val="en-US" w:eastAsia="zh-CN" w:bidi="ar-SA"/>
        </w:rPr>
        <w:t xml:space="preserve">姓  </w:t>
      </w:r>
      <w:r>
        <w:rPr>
          <w:rFonts w:hint="eastAsia" w:ascii="Times New Roman" w:hAnsi="Times New Roman" w:cs="Times New Roman"/>
          <w:b/>
          <w:sz w:val="28"/>
          <w:szCs w:val="28"/>
          <w:lang w:val="en-US" w:eastAsia="zh-CN" w:bidi="ar-SA"/>
        </w:rPr>
        <w:t xml:space="preserve">      </w:t>
      </w:r>
      <w:r>
        <w:rPr>
          <w:rFonts w:hint="eastAsia" w:ascii="Times New Roman" w:hAnsi="Times New Roman" w:eastAsia="宋体" w:cs="Times New Roman"/>
          <w:b/>
          <w:sz w:val="28"/>
          <w:szCs w:val="28"/>
          <w:lang w:val="en-US" w:eastAsia="zh-CN" w:bidi="ar-SA"/>
        </w:rPr>
        <w:t>名：</w:t>
      </w:r>
      <w:r>
        <w:rPr>
          <w:rFonts w:hint="eastAsia" w:ascii="Times New Roman" w:hAnsi="Times New Roman" w:eastAsia="宋体" w:cs="Times New Roman"/>
          <w:b/>
          <w:sz w:val="28"/>
          <w:szCs w:val="28"/>
          <w:u w:val="single"/>
          <w:lang w:val="en-US" w:eastAsia="zh-CN" w:bidi="ar-SA"/>
        </w:rPr>
        <w:t xml:space="preserve">                郑杰铭</w:t>
      </w:r>
      <w:r>
        <w:rPr>
          <w:rFonts w:hint="eastAsia" w:ascii="Times New Roman" w:hAnsi="Times New Roman" w:eastAsia="宋体" w:cs="Times New Roman"/>
          <w:b/>
          <w:sz w:val="28"/>
          <w:szCs w:val="28"/>
          <w:u w:val="single"/>
          <w:lang w:val="en-US" w:eastAsia="zh-CN" w:bidi="ar-SA"/>
        </w:rPr>
        <w:tab/>
      </w:r>
      <w:r>
        <w:rPr>
          <w:rFonts w:hint="eastAsia" w:ascii="Times New Roman" w:hAnsi="Times New Roman" w:eastAsia="宋体" w:cs="Times New Roman"/>
          <w:b/>
          <w:sz w:val="28"/>
          <w:szCs w:val="28"/>
          <w:u w:val="single"/>
          <w:lang w:val="en-US" w:eastAsia="zh-CN" w:bidi="ar-SA"/>
        </w:rPr>
        <w:t xml:space="preserve"> </w:t>
      </w:r>
      <w:r>
        <w:rPr>
          <w:rFonts w:hint="eastAsia" w:ascii="Times New Roman" w:hAnsi="Times New Roman" w:eastAsia="宋体" w:cs="Times New Roman"/>
          <w:b/>
          <w:sz w:val="28"/>
          <w:szCs w:val="28"/>
          <w:lang w:val="en-US" w:eastAsia="zh-CN" w:bidi="ar-SA"/>
        </w:rPr>
        <w:t>指导教师：</w:t>
      </w:r>
      <w:r>
        <w:rPr>
          <w:rFonts w:hint="eastAsia" w:ascii="Times New Roman" w:hAnsi="Times New Roman" w:eastAsia="宋体" w:cs="Times New Roman"/>
          <w:b/>
          <w:sz w:val="28"/>
          <w:szCs w:val="28"/>
          <w:u w:val="single"/>
          <w:lang w:val="en-US" w:eastAsia="zh-CN" w:bidi="ar-SA"/>
        </w:rPr>
        <w:t xml:space="preserve">                 袁凌</w:t>
      </w:r>
      <w:r>
        <w:rPr>
          <w:rFonts w:hint="eastAsia" w:ascii="Times New Roman" w:hAnsi="Times New Roman" w:eastAsia="宋体" w:cs="Times New Roman"/>
          <w:b/>
          <w:sz w:val="28"/>
          <w:szCs w:val="28"/>
          <w:u w:val="single"/>
          <w:lang w:val="en-US" w:eastAsia="zh-CN" w:bidi="ar-SA"/>
        </w:rPr>
        <w:tab/>
      </w:r>
      <w:r>
        <w:rPr>
          <w:rFonts w:hint="eastAsia" w:ascii="Times New Roman" w:hAnsi="Times New Roman" w:eastAsia="宋体" w:cs="Times New Roman"/>
          <w:b/>
          <w:sz w:val="28"/>
          <w:szCs w:val="28"/>
          <w:u w:val="single"/>
          <w:lang w:val="en-US" w:eastAsia="zh-CN" w:bidi="ar-SA"/>
        </w:rPr>
        <w:t xml:space="preserve"> </w:t>
      </w:r>
      <w:r>
        <w:rPr>
          <w:rFonts w:hint="eastAsia" w:ascii="Times New Roman" w:hAnsi="Times New Roman" w:eastAsia="宋体" w:cs="Times New Roman"/>
          <w:b/>
          <w:sz w:val="28"/>
          <w:szCs w:val="28"/>
          <w:lang w:val="en-US" w:eastAsia="zh-CN" w:bidi="ar-SA"/>
        </w:rPr>
        <w:t>报告日期：</w:t>
      </w:r>
      <w:r>
        <w:rPr>
          <w:rFonts w:hint="eastAsia" w:ascii="Times New Roman" w:hAnsi="Times New Roman" w:eastAsia="宋体" w:cs="Times New Roman"/>
          <w:b/>
          <w:sz w:val="28"/>
          <w:szCs w:val="28"/>
          <w:u w:val="single"/>
          <w:lang w:val="en-US" w:eastAsia="zh-CN" w:bidi="ar-SA"/>
        </w:rPr>
        <w:t xml:space="preserve">              2026.9.8</w:t>
      </w:r>
      <w:r>
        <w:rPr>
          <w:rFonts w:hint="eastAsia" w:ascii="Times New Roman" w:hAnsi="Times New Roman" w:eastAsia="宋体" w:cs="Times New Roman"/>
          <w:b/>
          <w:sz w:val="28"/>
          <w:szCs w:val="28"/>
          <w:u w:val="single"/>
          <w:lang w:val="en-US" w:eastAsia="zh-CN" w:bidi="ar-SA"/>
        </w:rPr>
        <w:tab/>
      </w:r>
    </w:p>
    <w:p w14:paraId="56FD7C3B">
      <w:pPr>
        <w:pStyle w:val="8"/>
        <w:rPr>
          <w:rFonts w:ascii="Times New Roman"/>
          <w:b/>
          <w:sz w:val="28"/>
        </w:rPr>
      </w:pPr>
    </w:p>
    <w:p w14:paraId="3146C347">
      <w:pPr>
        <w:pStyle w:val="8"/>
        <w:rPr>
          <w:rFonts w:ascii="Times New Roman"/>
          <w:b/>
          <w:sz w:val="28"/>
        </w:rPr>
      </w:pPr>
    </w:p>
    <w:p w14:paraId="608BABB8">
      <w:pPr>
        <w:pStyle w:val="8"/>
        <w:spacing w:before="61"/>
        <w:rPr>
          <w:rFonts w:ascii="Times New Roman"/>
          <w:b/>
          <w:sz w:val="28"/>
        </w:rPr>
      </w:pPr>
    </w:p>
    <w:p w14:paraId="65C2A0F0">
      <w:pPr>
        <w:autoSpaceDE/>
        <w:autoSpaceDN/>
        <w:snapToGrid w:val="0"/>
        <w:spacing w:before="0" w:after="0" w:line="300" w:lineRule="auto"/>
        <w:ind w:left="0" w:right="0"/>
        <w:jc w:val="center"/>
        <w:rPr>
          <w:rFonts w:hint="eastAsia" w:ascii="Times New Roman" w:hAnsi="Times New Roman" w:cs="Times New Roman"/>
          <w:b/>
          <w:sz w:val="28"/>
          <w:szCs w:val="28"/>
        </w:rPr>
      </w:pPr>
      <w:r>
        <w:rPr>
          <w:rFonts w:hint="eastAsia" w:ascii="Times New Roman" w:hAnsi="Times New Roman" w:cs="Times New Roman"/>
          <w:b/>
          <w:sz w:val="28"/>
          <w:szCs w:val="28"/>
        </w:rPr>
        <w:t>计算机科学与技术学院</w:t>
      </w:r>
    </w:p>
    <w:p w14:paraId="386AA61D">
      <w:pPr>
        <w:pStyle w:val="4"/>
        <w:spacing w:after="0"/>
        <w:sectPr>
          <w:type w:val="continuous"/>
          <w:pgSz w:w="11910" w:h="16840"/>
          <w:pgMar w:top="1760" w:right="1275" w:bottom="280" w:left="1700" w:header="720" w:footer="720" w:gutter="0"/>
          <w:cols w:space="720" w:num="1"/>
        </w:sectPr>
      </w:pPr>
    </w:p>
    <w:p w14:paraId="26FF3E9F">
      <w:pPr>
        <w:pStyle w:val="2"/>
        <w:spacing w:before="117"/>
        <w:ind w:left="0" w:right="426" w:firstLine="0"/>
        <w:rPr>
          <w:rFonts w:hint="eastAsia" w:ascii="Times New Roman" w:hAnsi="Times New Roman" w:eastAsia="黑体" w:cs="Times New Roman"/>
          <w:b/>
          <w:bCs w:val="0"/>
          <w:sz w:val="36"/>
          <w:szCs w:val="36"/>
          <w:lang w:val="en-US" w:eastAsia="zh-CN" w:bidi="ar-SA"/>
        </w:rPr>
      </w:pPr>
      <w:bookmarkStart w:id="0" w:name="任 务 书"/>
      <w:bookmarkEnd w:id="0"/>
      <w:bookmarkStart w:id="1" w:name="_bookmark0"/>
      <w:bookmarkEnd w:id="1"/>
      <w:r>
        <w:rPr>
          <w:rFonts w:hint="eastAsia" w:ascii="Times New Roman" w:hAnsi="Times New Roman" w:eastAsia="黑体" w:cs="Times New Roman"/>
          <w:b/>
          <w:bCs w:val="0"/>
          <w:sz w:val="36"/>
          <w:szCs w:val="36"/>
          <w:lang w:val="en-US" w:eastAsia="zh-CN" w:bidi="ar-SA"/>
        </w:rPr>
        <w:t>任务书</w:t>
      </w:r>
    </w:p>
    <w:p w14:paraId="4E085968">
      <w:pPr>
        <w:pStyle w:val="17"/>
        <w:numPr>
          <w:ilvl w:val="0"/>
          <w:numId w:val="1"/>
        </w:numPr>
        <w:tabs>
          <w:tab w:val="left" w:pos="380"/>
        </w:tabs>
        <w:spacing w:before="42" w:after="0" w:line="240" w:lineRule="auto"/>
        <w:ind w:left="380" w:right="0" w:hanging="280"/>
        <w:jc w:val="left"/>
        <w:rPr>
          <w:rFonts w:hint="eastAsia" w:ascii="黑体" w:hAnsi="Times New Roman" w:eastAsia="黑体" w:cs="Times New Roman"/>
          <w:b/>
          <w:sz w:val="28"/>
          <w:szCs w:val="28"/>
          <w:lang w:val="en-US" w:eastAsia="zh-CN" w:bidi="ar-SA"/>
        </w:rPr>
      </w:pPr>
      <w:r>
        <w:rPr>
          <w:rFonts w:hint="eastAsia" w:ascii="黑体" w:hAnsi="Times New Roman" w:eastAsia="黑体" w:cs="Times New Roman"/>
          <w:b/>
          <w:sz w:val="28"/>
          <w:szCs w:val="28"/>
          <w:lang w:val="en-US" w:eastAsia="zh-CN" w:bidi="ar-SA"/>
        </w:rPr>
        <w:t>设计内容</w:t>
      </w:r>
    </w:p>
    <w:p w14:paraId="5D3A310E">
      <w:pPr>
        <w:pStyle w:val="6"/>
        <w:spacing w:before="69" w:line="364" w:lineRule="auto"/>
        <w:ind w:right="430" w:firstLine="480"/>
        <w:rPr>
          <w:sz w:val="24"/>
        </w:rPr>
      </w:pPr>
      <w:r>
        <w:rPr>
          <w:rFonts w:ascii="Times New Roman" w:hAnsi="Times New Roman" w:eastAsia="宋体" w:cs="Times New Roman"/>
          <w:sz w:val="24"/>
          <w:szCs w:val="24"/>
          <w:lang w:val="en-US" w:eastAsia="zh-CN" w:bidi="ar-SA"/>
        </w:rPr>
        <w:t>在计算机科学中，抽象语法树（Abstract Syntax Tree 或者缩写为 AST），是将源代码的语法结构的用树的形式表示，树上的每个结点都表示源程序代码中的一种语法成分。抽象语法树作为程序的一种中间表示形式,在</w:t>
      </w:r>
      <w:r>
        <w:rPr>
          <w:rFonts w:ascii="Times New Roman" w:hAnsi="Times New Roman" w:eastAsia="宋体" w:cs="Times New Roman"/>
          <w:sz w:val="24"/>
          <w:szCs w:val="24"/>
          <w:lang w:val="en-US" w:eastAsia="zh-CN" w:bidi="ar-SA"/>
        </w:rPr>
        <w:fldChar w:fldCharType="begin"/>
      </w:r>
      <w:r>
        <w:rPr>
          <w:rFonts w:ascii="Times New Roman" w:hAnsi="Times New Roman" w:eastAsia="宋体" w:cs="Times New Roman"/>
          <w:sz w:val="24"/>
          <w:szCs w:val="24"/>
          <w:lang w:val="en-US" w:eastAsia="zh-CN" w:bidi="ar-SA"/>
        </w:rPr>
        <w:instrText xml:space="preserve"> HYPERLINK "https://baike.baidu.com/item/%E7%A8%8B%E5%BA%8F%E5%88%86%E6%9E%90" \h </w:instrText>
      </w:r>
      <w:r>
        <w:rPr>
          <w:rFonts w:ascii="Times New Roman" w:hAnsi="Times New Roman" w:eastAsia="宋体" w:cs="Times New Roman"/>
          <w:sz w:val="24"/>
          <w:szCs w:val="24"/>
          <w:lang w:val="en-US" w:eastAsia="zh-CN" w:bidi="ar-SA"/>
        </w:rPr>
        <w:fldChar w:fldCharType="separate"/>
      </w:r>
      <w:r>
        <w:rPr>
          <w:rFonts w:ascii="Times New Roman" w:hAnsi="Times New Roman" w:eastAsia="宋体" w:cs="Times New Roman"/>
          <w:sz w:val="24"/>
          <w:szCs w:val="24"/>
          <w:lang w:val="en-US" w:eastAsia="zh-CN" w:bidi="ar-SA"/>
        </w:rPr>
        <w:t>程序分析</w:t>
      </w:r>
      <w:r>
        <w:rPr>
          <w:rFonts w:ascii="Times New Roman" w:hAnsi="Times New Roman" w:eastAsia="宋体" w:cs="Times New Roman"/>
          <w:sz w:val="24"/>
          <w:szCs w:val="24"/>
          <w:lang w:val="en-US" w:eastAsia="zh-CN" w:bidi="ar-SA"/>
        </w:rPr>
        <w:fldChar w:fldCharType="end"/>
      </w:r>
      <w:r>
        <w:rPr>
          <w:rFonts w:ascii="Times New Roman" w:hAnsi="Times New Roman" w:eastAsia="宋体" w:cs="Times New Roman"/>
          <w:sz w:val="24"/>
          <w:szCs w:val="24"/>
          <w:lang w:val="en-US" w:eastAsia="zh-CN" w:bidi="ar-SA"/>
        </w:rPr>
        <w:t>等诸多领域有广泛的应用。利用抽象语法树可以方便地实现多种</w:t>
      </w:r>
      <w:r>
        <w:rPr>
          <w:rFonts w:ascii="Times New Roman" w:hAnsi="Times New Roman" w:eastAsia="宋体" w:cs="Times New Roman"/>
          <w:sz w:val="24"/>
          <w:szCs w:val="24"/>
          <w:lang w:val="en-US" w:eastAsia="zh-CN" w:bidi="ar-SA"/>
        </w:rPr>
        <w:fldChar w:fldCharType="begin"/>
      </w:r>
      <w:r>
        <w:rPr>
          <w:rFonts w:ascii="Times New Roman" w:hAnsi="Times New Roman" w:eastAsia="宋体" w:cs="Times New Roman"/>
          <w:sz w:val="24"/>
          <w:szCs w:val="24"/>
          <w:lang w:val="en-US" w:eastAsia="zh-CN" w:bidi="ar-SA"/>
        </w:rPr>
        <w:instrText xml:space="preserve"> HYPERLINK "https://baike.baidu.com/item/%E6%BA%90%E7%A8%8B%E5%BA%8F" \h </w:instrText>
      </w:r>
      <w:r>
        <w:rPr>
          <w:rFonts w:ascii="Times New Roman" w:hAnsi="Times New Roman" w:eastAsia="宋体" w:cs="Times New Roman"/>
          <w:sz w:val="24"/>
          <w:szCs w:val="24"/>
          <w:lang w:val="en-US" w:eastAsia="zh-CN" w:bidi="ar-SA"/>
        </w:rPr>
        <w:fldChar w:fldCharType="separate"/>
      </w:r>
      <w:r>
        <w:rPr>
          <w:rFonts w:ascii="Times New Roman" w:hAnsi="Times New Roman" w:eastAsia="宋体" w:cs="Times New Roman"/>
          <w:sz w:val="24"/>
          <w:szCs w:val="24"/>
          <w:lang w:val="en-US" w:eastAsia="zh-CN" w:bidi="ar-SA"/>
        </w:rPr>
        <w:t>源程序</w:t>
      </w:r>
      <w:r>
        <w:rPr>
          <w:rFonts w:ascii="Times New Roman" w:hAnsi="Times New Roman" w:eastAsia="宋体" w:cs="Times New Roman"/>
          <w:sz w:val="24"/>
          <w:szCs w:val="24"/>
          <w:lang w:val="en-US" w:eastAsia="zh-CN" w:bidi="ar-SA"/>
        </w:rPr>
        <w:fldChar w:fldCharType="end"/>
      </w:r>
      <w:r>
        <w:rPr>
          <w:rFonts w:ascii="Times New Roman" w:hAnsi="Times New Roman" w:eastAsia="宋体" w:cs="Times New Roman"/>
          <w:sz w:val="24"/>
          <w:szCs w:val="24"/>
          <w:lang w:val="en-US" w:eastAsia="zh-CN" w:bidi="ar-SA"/>
        </w:rPr>
        <w:t>处理工具,比如源程序浏览器、智能编辑器、</w:t>
      </w:r>
      <w:r>
        <w:rPr>
          <w:rFonts w:ascii="Times New Roman" w:hAnsi="Times New Roman" w:eastAsia="宋体" w:cs="Times New Roman"/>
          <w:sz w:val="24"/>
          <w:szCs w:val="24"/>
          <w:lang w:val="en-US" w:eastAsia="zh-CN" w:bidi="ar-SA"/>
        </w:rPr>
        <w:fldChar w:fldCharType="begin"/>
      </w:r>
      <w:r>
        <w:rPr>
          <w:rFonts w:ascii="Times New Roman" w:hAnsi="Times New Roman" w:eastAsia="宋体" w:cs="Times New Roman"/>
          <w:sz w:val="24"/>
          <w:szCs w:val="24"/>
          <w:lang w:val="en-US" w:eastAsia="zh-CN" w:bidi="ar-SA"/>
        </w:rPr>
        <w:instrText xml:space="preserve"> HYPERLINK "https://baike.baidu.com/item/%E8%AF%AD%E8%A8%80%E7%BF%BB%E8%AF%91%E5%99%A8/6119005" \h </w:instrText>
      </w:r>
      <w:r>
        <w:rPr>
          <w:rFonts w:ascii="Times New Roman" w:hAnsi="Times New Roman" w:eastAsia="宋体" w:cs="Times New Roman"/>
          <w:sz w:val="24"/>
          <w:szCs w:val="24"/>
          <w:lang w:val="en-US" w:eastAsia="zh-CN" w:bidi="ar-SA"/>
        </w:rPr>
        <w:fldChar w:fldCharType="separate"/>
      </w:r>
      <w:r>
        <w:rPr>
          <w:rFonts w:ascii="Times New Roman" w:hAnsi="Times New Roman" w:eastAsia="宋体" w:cs="Times New Roman"/>
          <w:sz w:val="24"/>
          <w:szCs w:val="24"/>
          <w:lang w:val="en-US" w:eastAsia="zh-CN" w:bidi="ar-SA"/>
        </w:rPr>
        <w:t>语言翻译器</w:t>
      </w:r>
      <w:r>
        <w:rPr>
          <w:rFonts w:ascii="Times New Roman" w:hAnsi="Times New Roman" w:eastAsia="宋体" w:cs="Times New Roman"/>
          <w:sz w:val="24"/>
          <w:szCs w:val="24"/>
          <w:lang w:val="en-US" w:eastAsia="zh-CN" w:bidi="ar-SA"/>
        </w:rPr>
        <w:fldChar w:fldCharType="end"/>
      </w:r>
      <w:r>
        <w:rPr>
          <w:rFonts w:ascii="Times New Roman" w:hAnsi="Times New Roman" w:eastAsia="宋体" w:cs="Times New Roman"/>
          <w:sz w:val="24"/>
          <w:szCs w:val="24"/>
          <w:lang w:val="en-US" w:eastAsia="zh-CN" w:bidi="ar-SA"/>
        </w:rPr>
        <w:t>等。首先需要采用形式化的方式，使用巴克斯（BNF）范式定义高级语言的词法规则（字符组成单词的规则）、语法规则（单词组成语句、程序等的规则）。再利用形式语言自动机的的原理，对源程序的文件进行词法分析，识别出所有单词；使用编译技术中的递归下降语法分析法，分析源程序的语法结构，并生成抽象语法树,最后可由抽象语法树生成格式化的源程序。</w:t>
      </w:r>
    </w:p>
    <w:p w14:paraId="2D082779">
      <w:pPr>
        <w:pStyle w:val="17"/>
        <w:numPr>
          <w:ilvl w:val="0"/>
          <w:numId w:val="1"/>
        </w:numPr>
        <w:tabs>
          <w:tab w:val="left" w:pos="380"/>
        </w:tabs>
        <w:spacing w:before="0" w:after="0" w:line="240" w:lineRule="auto"/>
        <w:ind w:left="380" w:right="0" w:hanging="280"/>
        <w:jc w:val="left"/>
        <w:rPr>
          <w:rFonts w:hint="eastAsia" w:ascii="黑体" w:hAnsi="Times New Roman" w:eastAsia="黑体" w:cs="Times New Roman"/>
          <w:b/>
          <w:sz w:val="28"/>
          <w:szCs w:val="28"/>
          <w:lang w:val="en-US" w:eastAsia="zh-CN" w:bidi="ar-SA"/>
        </w:rPr>
      </w:pPr>
      <w:r>
        <w:rPr>
          <w:rFonts w:hint="eastAsia" w:ascii="黑体" w:hAnsi="Times New Roman" w:eastAsia="黑体" w:cs="Times New Roman"/>
          <w:b/>
          <w:sz w:val="28"/>
          <w:szCs w:val="28"/>
          <w:lang w:val="en-US" w:eastAsia="zh-CN" w:bidi="ar-SA"/>
        </w:rPr>
        <w:t>设计要求</w:t>
      </w:r>
    </w:p>
    <w:p w14:paraId="0ABF30F3">
      <w:pPr>
        <w:pStyle w:val="6"/>
        <w:numPr>
          <w:ilvl w:val="1"/>
          <w:numId w:val="1"/>
        </w:numPr>
        <w:tabs>
          <w:tab w:val="left" w:pos="700"/>
        </w:tabs>
        <w:spacing w:before="150" w:after="0" w:line="240" w:lineRule="auto"/>
        <w:ind w:left="700" w:right="0" w:hanging="600"/>
        <w:jc w:val="left"/>
        <w:rPr>
          <w:rFonts w:ascii="Times New Roman" w:hAnsi="Times New Roman" w:eastAsia="宋体" w:cs="Times New Roman"/>
          <w:b/>
          <w:bCs/>
          <w:sz w:val="24"/>
          <w:szCs w:val="24"/>
          <w:lang w:val="en-US" w:eastAsia="zh-CN" w:bidi="ar-SA"/>
        </w:rPr>
      </w:pPr>
      <w:r>
        <w:rPr>
          <w:b/>
          <w:bCs/>
          <w:spacing w:val="-3"/>
        </w:rPr>
        <w:t>语</w:t>
      </w:r>
      <w:r>
        <w:rPr>
          <w:rFonts w:ascii="Times New Roman" w:hAnsi="Times New Roman" w:eastAsia="宋体" w:cs="Times New Roman"/>
          <w:b/>
          <w:bCs/>
          <w:sz w:val="24"/>
          <w:szCs w:val="24"/>
          <w:lang w:val="en-US" w:eastAsia="zh-CN" w:bidi="ar-SA"/>
        </w:rPr>
        <w:t>言定义</w:t>
      </w:r>
    </w:p>
    <w:p w14:paraId="04CB1C97">
      <w:pPr>
        <w:pStyle w:val="6"/>
        <w:spacing w:before="161"/>
        <w:ind w:left="820"/>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选定 C 语言的一个子集，要求包含：</w:t>
      </w:r>
    </w:p>
    <w:p w14:paraId="774F0B67">
      <w:pPr>
        <w:pStyle w:val="6"/>
        <w:spacing w:before="160"/>
        <w:ind w:left="820"/>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1）基本数据类型的变量、常量，以及数组。不包含指针、结构，枚举等。</w:t>
      </w:r>
    </w:p>
    <w:p w14:paraId="52340198">
      <w:pPr>
        <w:pStyle w:val="6"/>
        <w:spacing w:before="161" w:line="364" w:lineRule="auto"/>
        <w:ind w:left="580" w:right="402" w:firstLine="240"/>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2) 双目算术运算符（+-*/%），关系运算符、逻辑与（&amp;&amp;）、逻辑或（||）、赋值运算符。不包含逗号运算符、位运算符、各种单目运算符等等。</w:t>
      </w:r>
    </w:p>
    <w:p w14:paraId="24681BBD">
      <w:pPr>
        <w:pStyle w:val="6"/>
        <w:numPr>
          <w:ilvl w:val="0"/>
          <w:numId w:val="2"/>
        </w:numPr>
        <w:tabs>
          <w:tab w:val="left" w:pos="1180"/>
        </w:tabs>
        <w:spacing w:before="1" w:after="0" w:line="240" w:lineRule="auto"/>
        <w:ind w:left="1180" w:right="0" w:hanging="360"/>
        <w:jc w:val="left"/>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函数定义、声明与调用。</w:t>
      </w:r>
    </w:p>
    <w:p w14:paraId="35F43C23">
      <w:pPr>
        <w:pStyle w:val="6"/>
        <w:numPr>
          <w:ilvl w:val="0"/>
          <w:numId w:val="2"/>
        </w:numPr>
        <w:tabs>
          <w:tab w:val="left" w:pos="1172"/>
        </w:tabs>
        <w:spacing w:before="160" w:after="0" w:line="364" w:lineRule="auto"/>
        <w:ind w:left="580" w:right="402" w:firstLine="240"/>
        <w:jc w:val="left"/>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表达式语句、复合语句、if 语句的 2 种形式、while 语句、for 语句， return 语句、break 语句、continue 语句、外部变量说明语句、局部变量说明语句。</w:t>
      </w:r>
    </w:p>
    <w:p w14:paraId="640EE4EF">
      <w:pPr>
        <w:pStyle w:val="6"/>
        <w:numPr>
          <w:ilvl w:val="0"/>
          <w:numId w:val="2"/>
        </w:numPr>
        <w:tabs>
          <w:tab w:val="left" w:pos="1180"/>
        </w:tabs>
        <w:spacing w:before="2" w:after="0" w:line="240" w:lineRule="auto"/>
        <w:ind w:left="1180" w:right="0" w:hanging="360"/>
        <w:jc w:val="left"/>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编译预处理（宏定义，文件包含）</w:t>
      </w:r>
    </w:p>
    <w:p w14:paraId="3F13C597">
      <w:pPr>
        <w:pStyle w:val="6"/>
        <w:numPr>
          <w:ilvl w:val="0"/>
          <w:numId w:val="2"/>
        </w:numPr>
        <w:tabs>
          <w:tab w:val="left" w:pos="1180"/>
        </w:tabs>
        <w:spacing w:before="161" w:after="0" w:line="240" w:lineRule="auto"/>
        <w:ind w:left="1180" w:right="0" w:hanging="360"/>
        <w:jc w:val="left"/>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注释（块注释与行注释）</w:t>
      </w:r>
    </w:p>
    <w:p w14:paraId="515F3459">
      <w:pPr>
        <w:pStyle w:val="6"/>
        <w:numPr>
          <w:ilvl w:val="1"/>
          <w:numId w:val="1"/>
        </w:numPr>
        <w:tabs>
          <w:tab w:val="left" w:pos="700"/>
        </w:tabs>
        <w:spacing w:before="160" w:after="0" w:line="240" w:lineRule="auto"/>
        <w:ind w:left="700" w:right="0" w:hanging="600"/>
        <w:jc w:val="left"/>
        <w:rPr>
          <w:rFonts w:ascii="Times New Roman" w:hAnsi="Times New Roman" w:eastAsia="宋体" w:cs="Times New Roman"/>
          <w:b/>
          <w:bCs/>
          <w:sz w:val="24"/>
          <w:szCs w:val="24"/>
          <w:lang w:val="en-US" w:eastAsia="zh-CN" w:bidi="ar-SA"/>
        </w:rPr>
      </w:pPr>
      <w:r>
        <w:rPr>
          <w:rFonts w:ascii="Times New Roman" w:hAnsi="Times New Roman" w:eastAsia="宋体" w:cs="Times New Roman"/>
          <w:b/>
          <w:bCs/>
          <w:sz w:val="24"/>
          <w:szCs w:val="24"/>
          <w:lang w:val="en-US" w:eastAsia="zh-CN" w:bidi="ar-SA"/>
        </w:rPr>
        <w:t>单词识别</w:t>
      </w:r>
    </w:p>
    <w:p w14:paraId="0675D802">
      <w:pPr>
        <w:pStyle w:val="6"/>
        <w:spacing w:before="161" w:line="364" w:lineRule="auto"/>
        <w:ind w:left="580" w:right="522" w:firstLine="360"/>
        <w:jc w:val="both"/>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设计 DFA 的状态转换图（参见实验指导），实验时给出 DFA，并解释如何在状态迁移中完成单词识别（每个单词都有一个种类编号和单词的字符串这 2 个特征值），最终生成单词识别（词法分析）子程序。</w:t>
      </w:r>
    </w:p>
    <w:p w14:paraId="1B6B488B">
      <w:pPr>
        <w:pStyle w:val="6"/>
        <w:spacing w:after="0" w:line="364" w:lineRule="auto"/>
        <w:jc w:val="both"/>
        <w:rPr>
          <w:rFonts w:ascii="Times New Roman" w:hAnsi="Times New Roman" w:eastAsia="宋体" w:cs="Times New Roman"/>
          <w:sz w:val="24"/>
          <w:szCs w:val="24"/>
          <w:lang w:val="en-US" w:eastAsia="zh-CN" w:bidi="ar-SA"/>
        </w:rPr>
        <w:sectPr>
          <w:headerReference r:id="rId5" w:type="default"/>
          <w:footerReference r:id="rId6" w:type="default"/>
          <w:pgSz w:w="11910" w:h="16840"/>
          <w:pgMar w:top="1280" w:right="1275" w:bottom="1180" w:left="1700" w:header="868" w:footer="989" w:gutter="0"/>
          <w:pgNumType w:start="1"/>
          <w:cols w:space="720" w:num="1"/>
        </w:sectPr>
      </w:pPr>
    </w:p>
    <w:p w14:paraId="58134425">
      <w:pPr>
        <w:pStyle w:val="6"/>
        <w:spacing w:before="236" w:line="364" w:lineRule="auto"/>
        <w:ind w:left="580" w:right="522"/>
        <w:jc w:val="both"/>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（注：含后缀常量，以类型不同作为划分标准种类编码值，例如 123 类型为 int，123L 类型为 long，单词识别时，种类编码应该不同；但 0x123 和 123类型都是 int，种类编码应该相同。）</w:t>
      </w:r>
    </w:p>
    <w:p w14:paraId="56E8A642">
      <w:pPr>
        <w:spacing w:before="162" w:line="240" w:lineRule="auto"/>
        <w:rPr>
          <w:rFonts w:ascii="Times New Roman" w:hAnsi="Times New Roman" w:eastAsia="宋体" w:cs="Times New Roman"/>
          <w:sz w:val="24"/>
          <w:szCs w:val="24"/>
          <w:lang w:val="en-US" w:eastAsia="zh-CN" w:bidi="ar-SA"/>
        </w:rPr>
      </w:pPr>
    </w:p>
    <w:p w14:paraId="4E88B5F9">
      <w:pPr>
        <w:pStyle w:val="6"/>
        <w:numPr>
          <w:ilvl w:val="1"/>
          <w:numId w:val="1"/>
        </w:numPr>
        <w:tabs>
          <w:tab w:val="left" w:pos="700"/>
        </w:tabs>
        <w:spacing w:before="1" w:after="0" w:line="240" w:lineRule="auto"/>
        <w:ind w:left="700" w:right="0" w:hanging="600"/>
        <w:jc w:val="left"/>
        <w:rPr>
          <w:rFonts w:ascii="Times New Roman" w:hAnsi="Times New Roman" w:eastAsia="宋体" w:cs="Times New Roman"/>
          <w:b/>
          <w:bCs/>
          <w:sz w:val="24"/>
          <w:szCs w:val="24"/>
          <w:lang w:val="en-US" w:eastAsia="zh-CN" w:bidi="ar-SA"/>
        </w:rPr>
      </w:pPr>
      <w:r>
        <w:rPr>
          <w:rFonts w:ascii="Times New Roman" w:hAnsi="Times New Roman" w:eastAsia="宋体" w:cs="Times New Roman"/>
          <w:b/>
          <w:bCs/>
          <w:sz w:val="24"/>
          <w:szCs w:val="24"/>
          <w:lang w:val="en-US" w:eastAsia="zh-CN" w:bidi="ar-SA"/>
        </w:rPr>
        <w:t>语法结构分析</w:t>
      </w:r>
    </w:p>
    <w:p w14:paraId="5649BF97">
      <w:pPr>
        <w:pStyle w:val="6"/>
        <w:numPr>
          <w:ilvl w:val="2"/>
          <w:numId w:val="1"/>
        </w:numPr>
        <w:tabs>
          <w:tab w:val="left" w:pos="940"/>
        </w:tabs>
        <w:spacing w:before="160" w:after="0" w:line="240" w:lineRule="auto"/>
        <w:ind w:left="940" w:right="0" w:hanging="360"/>
        <w:jc w:val="left"/>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外部变量的声明；</w:t>
      </w:r>
    </w:p>
    <w:p w14:paraId="494E8C87">
      <w:pPr>
        <w:pStyle w:val="6"/>
        <w:numPr>
          <w:ilvl w:val="2"/>
          <w:numId w:val="1"/>
        </w:numPr>
        <w:tabs>
          <w:tab w:val="left" w:pos="940"/>
        </w:tabs>
        <w:spacing w:before="161" w:after="0" w:line="240" w:lineRule="auto"/>
        <w:ind w:left="940" w:right="0" w:hanging="360"/>
        <w:jc w:val="left"/>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函数声明与定义；</w:t>
      </w:r>
    </w:p>
    <w:p w14:paraId="0CD8B133">
      <w:pPr>
        <w:pStyle w:val="6"/>
        <w:numPr>
          <w:ilvl w:val="2"/>
          <w:numId w:val="1"/>
        </w:numPr>
        <w:tabs>
          <w:tab w:val="left" w:pos="940"/>
        </w:tabs>
        <w:spacing w:before="160" w:after="0" w:line="240" w:lineRule="auto"/>
        <w:ind w:left="940" w:right="0" w:hanging="360"/>
        <w:jc w:val="left"/>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局部变量的声明；</w:t>
      </w:r>
    </w:p>
    <w:p w14:paraId="4570E727">
      <w:pPr>
        <w:pStyle w:val="6"/>
        <w:numPr>
          <w:ilvl w:val="2"/>
          <w:numId w:val="1"/>
        </w:numPr>
        <w:tabs>
          <w:tab w:val="left" w:pos="940"/>
        </w:tabs>
        <w:spacing w:before="161" w:after="0" w:line="240" w:lineRule="auto"/>
        <w:ind w:left="940" w:right="0" w:hanging="360"/>
        <w:jc w:val="left"/>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语句及表达式；</w:t>
      </w:r>
    </w:p>
    <w:p w14:paraId="218D3982">
      <w:pPr>
        <w:pStyle w:val="6"/>
        <w:numPr>
          <w:ilvl w:val="2"/>
          <w:numId w:val="1"/>
        </w:numPr>
        <w:tabs>
          <w:tab w:val="left" w:pos="940"/>
        </w:tabs>
        <w:spacing w:before="160" w:after="0" w:line="240" w:lineRule="auto"/>
        <w:ind w:left="940" w:right="0" w:hanging="360"/>
        <w:jc w:val="left"/>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生成 1)至 4)（包含编译预处理和注释）的抽象语法树并显示。</w:t>
      </w:r>
    </w:p>
    <w:p w14:paraId="1EA78D89">
      <w:pPr>
        <w:pStyle w:val="6"/>
        <w:numPr>
          <w:ilvl w:val="1"/>
          <w:numId w:val="1"/>
        </w:numPr>
        <w:tabs>
          <w:tab w:val="left" w:pos="700"/>
        </w:tabs>
        <w:spacing w:before="161" w:after="0" w:line="240" w:lineRule="auto"/>
        <w:ind w:left="700" w:right="0" w:hanging="600"/>
        <w:jc w:val="left"/>
        <w:rPr>
          <w:rFonts w:ascii="Times New Roman" w:hAnsi="Times New Roman" w:eastAsia="宋体" w:cs="Times New Roman"/>
          <w:b/>
          <w:bCs/>
          <w:sz w:val="24"/>
          <w:szCs w:val="24"/>
          <w:lang w:val="en-US" w:eastAsia="zh-CN" w:bidi="ar-SA"/>
        </w:rPr>
      </w:pPr>
      <w:r>
        <w:rPr>
          <w:rFonts w:ascii="Times New Roman" w:hAnsi="Times New Roman" w:eastAsia="宋体" w:cs="Times New Roman"/>
          <w:b/>
          <w:bCs/>
          <w:sz w:val="24"/>
          <w:szCs w:val="24"/>
          <w:lang w:val="en-US" w:eastAsia="zh-CN" w:bidi="ar-SA"/>
        </w:rPr>
        <w:t>按缩进编排生成源程序文件。</w:t>
      </w:r>
    </w:p>
    <w:p w14:paraId="162B189A">
      <w:pPr>
        <w:spacing w:before="27" w:line="240" w:lineRule="auto"/>
        <w:rPr>
          <w:sz w:val="24"/>
        </w:rPr>
      </w:pPr>
    </w:p>
    <w:p w14:paraId="77B89DE4">
      <w:pPr>
        <w:pStyle w:val="17"/>
        <w:numPr>
          <w:ilvl w:val="0"/>
          <w:numId w:val="1"/>
        </w:numPr>
        <w:tabs>
          <w:tab w:val="left" w:pos="411"/>
        </w:tabs>
        <w:spacing w:before="0" w:after="0" w:line="240" w:lineRule="auto"/>
        <w:ind w:left="411" w:right="0" w:hanging="311"/>
        <w:jc w:val="left"/>
        <w:rPr>
          <w:rFonts w:hint="eastAsia" w:ascii="黑体" w:hAnsi="Times New Roman" w:eastAsia="黑体" w:cs="Times New Roman"/>
          <w:b/>
          <w:sz w:val="28"/>
          <w:szCs w:val="28"/>
          <w:lang w:val="en-US" w:eastAsia="zh-CN" w:bidi="ar-SA"/>
        </w:rPr>
      </w:pPr>
      <w:r>
        <w:rPr>
          <w:rFonts w:hint="eastAsia" w:ascii="黑体" w:hAnsi="Times New Roman" w:eastAsia="黑体" w:cs="Times New Roman"/>
          <w:b/>
          <w:sz w:val="28"/>
          <w:szCs w:val="28"/>
          <w:lang w:val="en-US" w:eastAsia="zh-CN" w:bidi="ar-SA"/>
        </w:rPr>
        <w:t>参考文献</w:t>
      </w:r>
    </w:p>
    <w:p w14:paraId="23286916">
      <w:pPr>
        <w:pStyle w:val="6"/>
        <w:numPr>
          <w:ilvl w:val="0"/>
          <w:numId w:val="3"/>
        </w:numPr>
        <w:tabs>
          <w:tab w:val="left" w:pos="501"/>
        </w:tabs>
        <w:spacing w:before="31" w:after="0" w:line="362" w:lineRule="auto"/>
        <w:ind w:left="100" w:right="525" w:firstLine="0"/>
        <w:jc w:val="left"/>
      </w:pPr>
      <w:r>
        <w:t>王生原，董渊，张素琴，吕映芝等</w:t>
      </w:r>
      <w:r>
        <w:rPr>
          <w:rFonts w:ascii="Times New Roman" w:eastAsia="Times New Roman"/>
          <w:spacing w:val="20"/>
        </w:rPr>
        <w:t xml:space="preserve">. </w:t>
      </w:r>
      <w:r>
        <w:t>编译原理（</w:t>
      </w:r>
      <w:r>
        <w:rPr>
          <w:spacing w:val="-24"/>
        </w:rPr>
        <w:t xml:space="preserve">第 </w:t>
      </w:r>
      <w:r>
        <w:rPr>
          <w:rFonts w:ascii="Times New Roman" w:eastAsia="Times New Roman"/>
        </w:rPr>
        <w:t xml:space="preserve">3 </w:t>
      </w:r>
      <w:r>
        <w:t>版）</w:t>
      </w:r>
      <w:r>
        <w:rPr>
          <w:rFonts w:ascii="Times New Roman" w:eastAsia="Times New Roman"/>
          <w:spacing w:val="20"/>
        </w:rPr>
        <w:t xml:space="preserve">. </w:t>
      </w:r>
      <w:r>
        <w:t>北京：清华大学出版社</w:t>
      </w:r>
      <w:r>
        <w:rPr>
          <w:rFonts w:ascii="Times New Roman" w:eastAsia="Times New Roman"/>
          <w:spacing w:val="20"/>
        </w:rPr>
        <w:t xml:space="preserve">. </w:t>
      </w:r>
      <w:r>
        <w:rPr>
          <w:spacing w:val="-11"/>
        </w:rPr>
        <w:t xml:space="preserve">前 </w:t>
      </w:r>
      <w:r>
        <w:rPr>
          <w:rFonts w:ascii="Times New Roman" w:eastAsia="Times New Roman"/>
        </w:rPr>
        <w:t xml:space="preserve">4 </w:t>
      </w:r>
      <w:r>
        <w:t>章</w:t>
      </w:r>
    </w:p>
    <w:p w14:paraId="576528BD">
      <w:pPr>
        <w:pStyle w:val="6"/>
        <w:numPr>
          <w:ilvl w:val="0"/>
          <w:numId w:val="3"/>
        </w:numPr>
        <w:tabs>
          <w:tab w:val="left" w:pos="496"/>
        </w:tabs>
        <w:spacing w:before="5" w:after="0" w:line="240" w:lineRule="auto"/>
        <w:ind w:left="496" w:right="0" w:hanging="396"/>
        <w:jc w:val="left"/>
      </w:pPr>
      <w:r>
        <w:t>严蔚敏等</w:t>
      </w:r>
      <w:r>
        <w:rPr>
          <w:rFonts w:ascii="Times New Roman" w:eastAsia="Times New Roman"/>
          <w:spacing w:val="28"/>
        </w:rPr>
        <w:t xml:space="preserve">. </w:t>
      </w:r>
      <w:r>
        <w:t>数据结构</w:t>
      </w:r>
      <w:r>
        <w:rPr>
          <w:rFonts w:ascii="Times New Roman" w:eastAsia="Times New Roman"/>
        </w:rPr>
        <w:t>(C</w:t>
      </w:r>
      <w:r>
        <w:rPr>
          <w:rFonts w:ascii="Times New Roman" w:eastAsia="Times New Roman"/>
          <w:spacing w:val="-1"/>
        </w:rPr>
        <w:t xml:space="preserve"> </w:t>
      </w:r>
      <w:r>
        <w:t>语言版</w:t>
      </w:r>
      <w:r>
        <w:rPr>
          <w:rFonts w:ascii="Times New Roman" w:eastAsia="Times New Roman"/>
          <w:spacing w:val="20"/>
        </w:rPr>
        <w:t xml:space="preserve">). </w:t>
      </w:r>
      <w:r>
        <w:rPr>
          <w:spacing w:val="-2"/>
        </w:rPr>
        <w:t>清华大学出版社</w:t>
      </w:r>
    </w:p>
    <w:p w14:paraId="6B0610F3">
      <w:pPr>
        <w:pStyle w:val="6"/>
        <w:spacing w:after="0" w:line="240" w:lineRule="auto"/>
        <w:jc w:val="left"/>
        <w:sectPr>
          <w:pgSz w:w="11910" w:h="16840"/>
          <w:pgMar w:top="1280" w:right="1275" w:bottom="1180" w:left="1700" w:header="868" w:footer="989" w:gutter="0"/>
          <w:cols w:space="720" w:num="1"/>
        </w:sectPr>
      </w:pPr>
    </w:p>
    <w:p w14:paraId="30EC788A">
      <w:pPr>
        <w:autoSpaceDE/>
        <w:autoSpaceDN/>
        <w:snapToGrid w:val="0"/>
        <w:spacing w:before="156" w:beforeLines="50" w:after="156" w:afterLines="50" w:line="300" w:lineRule="auto"/>
        <w:ind w:right="2526" w:rightChars="1148"/>
        <w:jc w:val="center"/>
        <w:rPr>
          <w:rFonts w:ascii="Times New Roman" w:hAnsi="Times New Roman" w:eastAsia="黑体" w:cs="Times New Roman"/>
          <w:b/>
          <w:sz w:val="36"/>
          <w:szCs w:val="36"/>
        </w:rPr>
      </w:pPr>
      <w:r>
        <w:rPr>
          <w:rFonts w:hint="eastAsia" w:ascii="Times New Roman" w:hAnsi="Times New Roman" w:eastAsia="黑体" w:cs="Times New Roman"/>
          <w:b/>
          <w:sz w:val="36"/>
          <w:szCs w:val="36"/>
          <w:lang w:val="en-US" w:eastAsia="zh-CN"/>
        </w:rPr>
        <w:t xml:space="preserve">                        </w:t>
      </w:r>
      <w:r>
        <w:rPr>
          <w:rFonts w:ascii="Times New Roman" w:hAnsi="Times New Roman" w:eastAsia="黑体" w:cs="Times New Roman"/>
          <w:b/>
          <w:sz w:val="36"/>
          <w:szCs w:val="36"/>
        </w:rPr>
        <w:t>目录</w:t>
      </w:r>
    </w:p>
    <w:sdt>
      <w:sdtPr>
        <w:rPr>
          <w:b/>
          <w:bCs/>
        </w:rPr>
        <w:id w:val="147455190"/>
        <w:docPartObj>
          <w:docPartGallery w:val="Table of Contents"/>
          <w:docPartUnique/>
        </w:docPartObj>
      </w:sdtPr>
      <w:sdtContent>
        <w:p w14:paraId="386B21EE">
          <w:pPr>
            <w:pStyle w:val="11"/>
            <w:tabs>
              <w:tab w:val="right" w:leader="dot" w:pos="8405"/>
            </w:tabs>
            <w:spacing w:before="0" w:line="424" w:lineRule="exact"/>
            <w:ind w:left="100" w:firstLine="0"/>
            <w:rPr>
              <w:rFonts w:ascii="Calibri" w:eastAsia="Calibri"/>
              <w:b/>
              <w:bCs/>
            </w:rPr>
          </w:pPr>
          <w:r>
            <w:rPr>
              <w:b/>
              <w:bCs/>
            </w:rPr>
            <w:fldChar w:fldCharType="begin"/>
          </w:r>
          <w:r>
            <w:rPr>
              <w:b/>
              <w:bCs/>
            </w:rPr>
            <w:instrText xml:space="preserve">TOC \o "1-2" \h \z \u </w:instrText>
          </w:r>
          <w:r>
            <w:rPr>
              <w:b/>
              <w:bCs/>
            </w:rPr>
            <w:fldChar w:fldCharType="separate"/>
          </w:r>
          <w:r>
            <w:rPr>
              <w:rFonts w:hint="eastAsia" w:asciiTheme="minorEastAsia" w:hAnsiTheme="minorEastAsia" w:eastAsiaTheme="minorEastAsia" w:cstheme="minorEastAsia"/>
              <w:b/>
              <w:bCs/>
            </w:rPr>
            <w:fldChar w:fldCharType="begin"/>
          </w:r>
          <w:r>
            <w:rPr>
              <w:rFonts w:hint="eastAsia" w:asciiTheme="minorEastAsia" w:hAnsiTheme="minorEastAsia" w:eastAsiaTheme="minorEastAsia" w:cstheme="minorEastAsia"/>
              <w:b/>
              <w:bCs/>
            </w:rPr>
            <w:instrText xml:space="preserve"> HYPERLINK \l "_bookmark0" </w:instrText>
          </w:r>
          <w:r>
            <w:rPr>
              <w:rFonts w:hint="eastAsia" w:asciiTheme="minorEastAsia" w:hAnsiTheme="minorEastAsia" w:eastAsiaTheme="minorEastAsia" w:cstheme="minorEastAsia"/>
              <w:b/>
              <w:bCs/>
            </w:rPr>
            <w:fldChar w:fldCharType="separate"/>
          </w:r>
          <w:r>
            <w:rPr>
              <w:rFonts w:hint="eastAsia" w:asciiTheme="minorEastAsia" w:hAnsiTheme="minorEastAsia" w:eastAsiaTheme="minorEastAsia" w:cstheme="minorEastAsia"/>
              <w:b/>
              <w:bCs/>
            </w:rPr>
            <w:t>任务</w:t>
          </w:r>
          <w:r>
            <w:rPr>
              <w:rFonts w:hint="eastAsia" w:asciiTheme="minorEastAsia" w:hAnsiTheme="minorEastAsia" w:eastAsiaTheme="minorEastAsia" w:cstheme="minorEastAsia"/>
              <w:b/>
              <w:bCs/>
              <w:spacing w:val="-10"/>
            </w:rPr>
            <w:t>书</w:t>
          </w:r>
          <w:r>
            <w:rPr>
              <w:rFonts w:hint="eastAsia" w:asciiTheme="minorEastAsia" w:hAnsiTheme="minorEastAsia" w:eastAsiaTheme="minorEastAsia" w:cstheme="minorEastAsia"/>
              <w:b/>
              <w:bCs/>
            </w:rPr>
            <w:tab/>
          </w:r>
          <w:r>
            <w:rPr>
              <w:rFonts w:hint="eastAsia" w:asciiTheme="minorEastAsia" w:hAnsiTheme="minorEastAsia" w:eastAsiaTheme="minorEastAsia" w:cstheme="minorEastAsia"/>
              <w:b/>
              <w:bCs/>
              <w:spacing w:val="-10"/>
            </w:rPr>
            <w:t>I</w:t>
          </w:r>
          <w:r>
            <w:rPr>
              <w:rFonts w:hint="eastAsia" w:asciiTheme="minorEastAsia" w:hAnsiTheme="minorEastAsia" w:eastAsiaTheme="minorEastAsia" w:cstheme="minorEastAsia"/>
              <w:b/>
              <w:bCs/>
              <w:spacing w:val="-10"/>
            </w:rPr>
            <w:fldChar w:fldCharType="end"/>
          </w:r>
        </w:p>
        <w:p w14:paraId="7F268583">
          <w:pPr>
            <w:pStyle w:val="11"/>
            <w:numPr>
              <w:ilvl w:val="0"/>
              <w:numId w:val="4"/>
            </w:numPr>
            <w:tabs>
              <w:tab w:val="left" w:pos="339"/>
              <w:tab w:val="right" w:leader="dot" w:pos="8405"/>
            </w:tabs>
            <w:spacing w:before="68" w:after="0" w:line="240" w:lineRule="auto"/>
            <w:ind w:left="339" w:right="0" w:hanging="239"/>
            <w:jc w:val="left"/>
            <w:rPr>
              <w:rFonts w:ascii="Calibri" w:eastAsia="Calibri"/>
              <w:b/>
              <w:bCs/>
            </w:rPr>
          </w:pPr>
          <w:r>
            <w:rPr>
              <w:b/>
              <w:bCs/>
            </w:rPr>
            <w:fldChar w:fldCharType="begin"/>
          </w:r>
          <w:r>
            <w:rPr>
              <w:b/>
              <w:bCs/>
            </w:rPr>
            <w:instrText xml:space="preserve"> HYPERLINK \l "_bookmark1" </w:instrText>
          </w:r>
          <w:r>
            <w:rPr>
              <w:b/>
              <w:bCs/>
            </w:rPr>
            <w:fldChar w:fldCharType="separate"/>
          </w:r>
          <w:r>
            <w:rPr>
              <w:b/>
              <w:bCs/>
            </w:rPr>
            <w:t>引</w:t>
          </w:r>
          <w:r>
            <w:rPr>
              <w:b/>
              <w:bCs/>
              <w:spacing w:val="-10"/>
            </w:rPr>
            <w:t>言</w:t>
          </w:r>
          <w:r>
            <w:rPr>
              <w:rFonts w:ascii="Times New Roman" w:eastAsia="Times New Roman"/>
              <w:b/>
              <w:bCs/>
            </w:rPr>
            <w:tab/>
          </w:r>
          <w:r>
            <w:rPr>
              <w:rFonts w:ascii="Calibri" w:eastAsia="Calibri"/>
              <w:b/>
              <w:bCs/>
              <w:spacing w:val="-10"/>
            </w:rPr>
            <w:t>2</w:t>
          </w:r>
          <w:r>
            <w:rPr>
              <w:rFonts w:ascii="Calibri" w:eastAsia="Calibri"/>
              <w:b/>
              <w:bCs/>
              <w:spacing w:val="-10"/>
            </w:rPr>
            <w:fldChar w:fldCharType="end"/>
          </w:r>
        </w:p>
        <w:p w14:paraId="7E12B374">
          <w:pPr>
            <w:pStyle w:val="12"/>
            <w:numPr>
              <w:ilvl w:val="1"/>
              <w:numId w:val="4"/>
            </w:numPr>
            <w:tabs>
              <w:tab w:val="left" w:pos="736"/>
              <w:tab w:val="right" w:leader="dot" w:pos="8405"/>
            </w:tabs>
            <w:spacing w:before="146" w:after="0" w:line="240" w:lineRule="auto"/>
            <w:ind w:left="736" w:right="0" w:hanging="396"/>
            <w:jc w:val="left"/>
            <w:rPr>
              <w:rFonts w:ascii="Calibri" w:eastAsia="Calibri"/>
              <w:b/>
              <w:bCs/>
            </w:rPr>
          </w:pPr>
          <w:r>
            <w:rPr>
              <w:b/>
              <w:bCs/>
            </w:rPr>
            <w:fldChar w:fldCharType="begin"/>
          </w:r>
          <w:r>
            <w:rPr>
              <w:b/>
              <w:bCs/>
            </w:rPr>
            <w:instrText xml:space="preserve"> HYPERLINK \l "_bookmark2" </w:instrText>
          </w:r>
          <w:r>
            <w:rPr>
              <w:b/>
              <w:bCs/>
            </w:rPr>
            <w:fldChar w:fldCharType="separate"/>
          </w:r>
          <w:r>
            <w:rPr>
              <w:b w:val="0"/>
              <w:bCs w:val="0"/>
            </w:rPr>
            <w:t>课题背景与意</w:t>
          </w:r>
          <w:r>
            <w:rPr>
              <w:b w:val="0"/>
              <w:bCs w:val="0"/>
              <w:spacing w:val="-10"/>
            </w:rPr>
            <w:t>义</w:t>
          </w:r>
          <w:r>
            <w:rPr>
              <w:rFonts w:ascii="Times New Roman" w:eastAsia="Times New Roman"/>
              <w:b/>
              <w:bCs/>
            </w:rPr>
            <w:tab/>
          </w:r>
          <w:r>
            <w:rPr>
              <w:rFonts w:ascii="Calibri" w:eastAsia="Calibri"/>
              <w:b/>
              <w:bCs/>
              <w:spacing w:val="-10"/>
            </w:rPr>
            <w:t>2</w:t>
          </w:r>
          <w:r>
            <w:rPr>
              <w:rFonts w:ascii="Calibri" w:eastAsia="Calibri"/>
              <w:b/>
              <w:bCs/>
              <w:spacing w:val="-10"/>
            </w:rPr>
            <w:fldChar w:fldCharType="end"/>
          </w:r>
        </w:p>
        <w:p w14:paraId="5C6994C2">
          <w:pPr>
            <w:pStyle w:val="12"/>
            <w:numPr>
              <w:ilvl w:val="1"/>
              <w:numId w:val="4"/>
            </w:numPr>
            <w:tabs>
              <w:tab w:val="left" w:pos="736"/>
              <w:tab w:val="right" w:leader="dot" w:pos="8405"/>
            </w:tabs>
            <w:spacing w:before="82" w:after="0" w:line="240" w:lineRule="auto"/>
            <w:ind w:left="736" w:right="0" w:hanging="396"/>
            <w:jc w:val="left"/>
            <w:rPr>
              <w:rFonts w:ascii="Calibri" w:eastAsia="Calibri"/>
              <w:b/>
              <w:bCs/>
            </w:rPr>
          </w:pPr>
          <w:r>
            <w:rPr>
              <w:b/>
              <w:bCs/>
            </w:rPr>
            <w:fldChar w:fldCharType="begin"/>
          </w:r>
          <w:r>
            <w:rPr>
              <w:b/>
              <w:bCs/>
            </w:rPr>
            <w:instrText xml:space="preserve"> HYPERLINK \l "_bookmark3" </w:instrText>
          </w:r>
          <w:r>
            <w:rPr>
              <w:b/>
              <w:bCs/>
            </w:rPr>
            <w:fldChar w:fldCharType="separate"/>
          </w:r>
          <w:r>
            <w:rPr>
              <w:b w:val="0"/>
              <w:bCs w:val="0"/>
            </w:rPr>
            <w:t>国内外研究现</w:t>
          </w:r>
          <w:r>
            <w:rPr>
              <w:b w:val="0"/>
              <w:bCs w:val="0"/>
              <w:spacing w:val="-10"/>
            </w:rPr>
            <w:t>状</w:t>
          </w:r>
          <w:r>
            <w:rPr>
              <w:rFonts w:ascii="Times New Roman" w:eastAsia="Times New Roman"/>
              <w:b/>
              <w:bCs/>
            </w:rPr>
            <w:tab/>
          </w:r>
          <w:r>
            <w:rPr>
              <w:rFonts w:ascii="Calibri" w:eastAsia="Calibri"/>
              <w:b/>
              <w:bCs/>
              <w:spacing w:val="-10"/>
            </w:rPr>
            <w:t>2</w:t>
          </w:r>
          <w:r>
            <w:rPr>
              <w:rFonts w:ascii="Calibri" w:eastAsia="Calibri"/>
              <w:b/>
              <w:bCs/>
              <w:spacing w:val="-10"/>
            </w:rPr>
            <w:fldChar w:fldCharType="end"/>
          </w:r>
        </w:p>
        <w:p w14:paraId="70D97BF5">
          <w:pPr>
            <w:pStyle w:val="12"/>
            <w:numPr>
              <w:ilvl w:val="1"/>
              <w:numId w:val="4"/>
            </w:numPr>
            <w:tabs>
              <w:tab w:val="left" w:pos="736"/>
              <w:tab w:val="right" w:leader="dot" w:pos="8405"/>
            </w:tabs>
            <w:spacing w:before="81" w:after="0" w:line="240" w:lineRule="auto"/>
            <w:ind w:left="736" w:right="0" w:hanging="396"/>
            <w:jc w:val="left"/>
            <w:rPr>
              <w:rFonts w:ascii="Calibri" w:eastAsia="Calibri"/>
              <w:b/>
              <w:bCs/>
            </w:rPr>
          </w:pPr>
          <w:r>
            <w:rPr>
              <w:b/>
              <w:bCs/>
            </w:rPr>
            <w:fldChar w:fldCharType="begin"/>
          </w:r>
          <w:r>
            <w:rPr>
              <w:b/>
              <w:bCs/>
            </w:rPr>
            <w:instrText xml:space="preserve"> HYPERLINK \l "_bookmark4" </w:instrText>
          </w:r>
          <w:r>
            <w:rPr>
              <w:b/>
              <w:bCs/>
            </w:rPr>
            <w:fldChar w:fldCharType="separate"/>
          </w:r>
          <w:r>
            <w:rPr>
              <w:b w:val="0"/>
              <w:bCs w:val="0"/>
            </w:rPr>
            <w:t>课程设计的主要研究工</w:t>
          </w:r>
          <w:r>
            <w:rPr>
              <w:b w:val="0"/>
              <w:bCs w:val="0"/>
              <w:spacing w:val="-10"/>
            </w:rPr>
            <w:t>作</w:t>
          </w:r>
          <w:r>
            <w:rPr>
              <w:rFonts w:ascii="Times New Roman" w:eastAsia="Times New Roman"/>
              <w:b/>
              <w:bCs/>
            </w:rPr>
            <w:tab/>
          </w:r>
          <w:r>
            <w:rPr>
              <w:rFonts w:ascii="Calibri" w:eastAsia="Calibri"/>
              <w:b/>
              <w:bCs/>
              <w:spacing w:val="-10"/>
            </w:rPr>
            <w:t>2</w:t>
          </w:r>
          <w:r>
            <w:rPr>
              <w:rFonts w:ascii="Calibri" w:eastAsia="Calibri"/>
              <w:b/>
              <w:bCs/>
              <w:spacing w:val="-10"/>
            </w:rPr>
            <w:fldChar w:fldCharType="end"/>
          </w:r>
        </w:p>
        <w:p w14:paraId="7ADC2CF1">
          <w:pPr>
            <w:pStyle w:val="11"/>
            <w:numPr>
              <w:ilvl w:val="0"/>
              <w:numId w:val="4"/>
            </w:numPr>
            <w:tabs>
              <w:tab w:val="left" w:pos="339"/>
              <w:tab w:val="right" w:leader="dot" w:pos="8405"/>
            </w:tabs>
            <w:spacing w:before="122" w:after="0" w:line="240" w:lineRule="auto"/>
            <w:ind w:left="339" w:right="0" w:hanging="239"/>
            <w:jc w:val="left"/>
            <w:rPr>
              <w:rFonts w:ascii="Calibri" w:eastAsia="Calibri"/>
              <w:b/>
              <w:bCs/>
            </w:rPr>
          </w:pPr>
          <w:r>
            <w:rPr>
              <w:b/>
              <w:bCs/>
            </w:rPr>
            <w:fldChar w:fldCharType="begin"/>
          </w:r>
          <w:r>
            <w:rPr>
              <w:b/>
              <w:bCs/>
            </w:rPr>
            <w:instrText xml:space="preserve"> HYPERLINK \l "_bookmark5" </w:instrText>
          </w:r>
          <w:r>
            <w:rPr>
              <w:b/>
              <w:bCs/>
            </w:rPr>
            <w:fldChar w:fldCharType="separate"/>
          </w:r>
          <w:r>
            <w:rPr>
              <w:rFonts w:hint="eastAsia" w:asciiTheme="minorEastAsia" w:hAnsiTheme="minorEastAsia" w:eastAsiaTheme="minorEastAsia" w:cstheme="minorEastAsia"/>
              <w:b/>
              <w:bCs/>
            </w:rPr>
            <w:t>系统需求分析与总体设</w:t>
          </w:r>
          <w:r>
            <w:rPr>
              <w:rFonts w:hint="eastAsia" w:asciiTheme="minorEastAsia" w:hAnsiTheme="minorEastAsia" w:eastAsiaTheme="minorEastAsia" w:cstheme="minorEastAsia"/>
              <w:b/>
              <w:bCs/>
              <w:spacing w:val="-10"/>
            </w:rPr>
            <w:t>计</w:t>
          </w:r>
          <w:r>
            <w:rPr>
              <w:rFonts w:ascii="Times New Roman" w:eastAsia="Times New Roman"/>
              <w:b/>
              <w:bCs/>
            </w:rPr>
            <w:tab/>
          </w:r>
          <w:r>
            <w:rPr>
              <w:rFonts w:ascii="Calibri" w:eastAsia="Calibri"/>
              <w:b/>
              <w:bCs/>
              <w:spacing w:val="-10"/>
            </w:rPr>
            <w:t>3</w:t>
          </w:r>
          <w:r>
            <w:rPr>
              <w:rFonts w:ascii="Calibri" w:eastAsia="Calibri"/>
              <w:b/>
              <w:bCs/>
              <w:spacing w:val="-10"/>
            </w:rPr>
            <w:fldChar w:fldCharType="end"/>
          </w:r>
        </w:p>
        <w:p w14:paraId="63FD1D52">
          <w:pPr>
            <w:pStyle w:val="12"/>
            <w:numPr>
              <w:ilvl w:val="1"/>
              <w:numId w:val="4"/>
            </w:numPr>
            <w:tabs>
              <w:tab w:val="left" w:pos="737"/>
              <w:tab w:val="right" w:leader="dot" w:pos="8405"/>
            </w:tabs>
            <w:spacing w:before="147" w:after="0" w:line="240" w:lineRule="auto"/>
            <w:ind w:left="737" w:right="0" w:hanging="397"/>
            <w:jc w:val="left"/>
            <w:rPr>
              <w:rFonts w:ascii="Calibri" w:eastAsia="Calibri"/>
              <w:b/>
              <w:bCs/>
            </w:rPr>
          </w:pPr>
          <w:r>
            <w:rPr>
              <w:b/>
              <w:bCs/>
            </w:rPr>
            <w:fldChar w:fldCharType="begin"/>
          </w:r>
          <w:r>
            <w:rPr>
              <w:b/>
              <w:bCs/>
            </w:rPr>
            <w:instrText xml:space="preserve"> HYPERLINK \l "_bookmark6" </w:instrText>
          </w:r>
          <w:r>
            <w:rPr>
              <w:b/>
              <w:bCs/>
            </w:rPr>
            <w:fldChar w:fldCharType="separate"/>
          </w:r>
          <w:r>
            <w:rPr>
              <w:b w:val="0"/>
              <w:bCs w:val="0"/>
            </w:rPr>
            <w:t>系统需求分</w:t>
          </w:r>
          <w:r>
            <w:rPr>
              <w:b w:val="0"/>
              <w:bCs w:val="0"/>
              <w:spacing w:val="-10"/>
            </w:rPr>
            <w:t>析</w:t>
          </w:r>
          <w:r>
            <w:rPr>
              <w:rFonts w:ascii="Times New Roman" w:eastAsia="Times New Roman"/>
              <w:b/>
              <w:bCs/>
            </w:rPr>
            <w:tab/>
          </w:r>
          <w:r>
            <w:rPr>
              <w:rFonts w:ascii="Calibri" w:eastAsia="Calibri"/>
              <w:b/>
              <w:bCs/>
              <w:spacing w:val="-10"/>
            </w:rPr>
            <w:t>3</w:t>
          </w:r>
          <w:r>
            <w:rPr>
              <w:rFonts w:ascii="Calibri" w:eastAsia="Calibri"/>
              <w:b/>
              <w:bCs/>
              <w:spacing w:val="-10"/>
            </w:rPr>
            <w:fldChar w:fldCharType="end"/>
          </w:r>
        </w:p>
        <w:p w14:paraId="7F1225EB">
          <w:pPr>
            <w:pStyle w:val="12"/>
            <w:numPr>
              <w:ilvl w:val="1"/>
              <w:numId w:val="4"/>
            </w:numPr>
            <w:tabs>
              <w:tab w:val="left" w:pos="736"/>
              <w:tab w:val="right" w:leader="dot" w:pos="8405"/>
            </w:tabs>
            <w:spacing w:before="84" w:after="0" w:line="240" w:lineRule="auto"/>
            <w:ind w:left="736" w:right="0" w:hanging="396"/>
            <w:jc w:val="left"/>
            <w:rPr>
              <w:rFonts w:ascii="Calibri" w:eastAsia="Calibri"/>
              <w:b/>
              <w:bCs/>
            </w:rPr>
          </w:pPr>
          <w:r>
            <w:rPr>
              <w:b/>
              <w:bCs/>
            </w:rPr>
            <w:fldChar w:fldCharType="begin"/>
          </w:r>
          <w:r>
            <w:rPr>
              <w:b/>
              <w:bCs/>
            </w:rPr>
            <w:instrText xml:space="preserve"> HYPERLINK \l "_bookmark7" </w:instrText>
          </w:r>
          <w:r>
            <w:rPr>
              <w:b/>
              <w:bCs/>
            </w:rPr>
            <w:fldChar w:fldCharType="separate"/>
          </w:r>
          <w:r>
            <w:rPr>
              <w:b w:val="0"/>
              <w:bCs w:val="0"/>
            </w:rPr>
            <w:t>系统总体设</w:t>
          </w:r>
          <w:r>
            <w:rPr>
              <w:b w:val="0"/>
              <w:bCs w:val="0"/>
              <w:spacing w:val="-10"/>
            </w:rPr>
            <w:t>计</w:t>
          </w:r>
          <w:r>
            <w:rPr>
              <w:rFonts w:ascii="Times New Roman" w:eastAsia="Times New Roman"/>
              <w:b/>
              <w:bCs/>
            </w:rPr>
            <w:tab/>
          </w:r>
          <w:r>
            <w:rPr>
              <w:rFonts w:ascii="Calibri" w:eastAsia="Calibri"/>
              <w:b/>
              <w:bCs/>
              <w:spacing w:val="-10"/>
            </w:rPr>
            <w:t>3</w:t>
          </w:r>
          <w:r>
            <w:rPr>
              <w:rFonts w:ascii="Calibri" w:eastAsia="Calibri"/>
              <w:b/>
              <w:bCs/>
              <w:spacing w:val="-10"/>
            </w:rPr>
            <w:fldChar w:fldCharType="end"/>
          </w:r>
        </w:p>
        <w:p w14:paraId="30E68FCD">
          <w:pPr>
            <w:pStyle w:val="11"/>
            <w:numPr>
              <w:ilvl w:val="0"/>
              <w:numId w:val="4"/>
            </w:numPr>
            <w:tabs>
              <w:tab w:val="left" w:pos="339"/>
              <w:tab w:val="right" w:leader="dot" w:pos="8405"/>
            </w:tabs>
            <w:spacing w:before="122" w:after="0" w:line="240" w:lineRule="auto"/>
            <w:ind w:left="339" w:right="0" w:hanging="239"/>
            <w:jc w:val="left"/>
            <w:rPr>
              <w:rFonts w:ascii="Calibri" w:eastAsia="Calibri"/>
              <w:b/>
              <w:bCs/>
            </w:rPr>
          </w:pPr>
          <w:r>
            <w:rPr>
              <w:b/>
              <w:bCs/>
            </w:rPr>
            <w:fldChar w:fldCharType="begin"/>
          </w:r>
          <w:r>
            <w:rPr>
              <w:b/>
              <w:bCs/>
            </w:rPr>
            <w:instrText xml:space="preserve"> HYPERLINK \l "_bookmark8" </w:instrText>
          </w:r>
          <w:r>
            <w:rPr>
              <w:b/>
              <w:bCs/>
            </w:rPr>
            <w:fldChar w:fldCharType="separate"/>
          </w:r>
          <w:r>
            <w:rPr>
              <w:rFonts w:hint="eastAsia" w:asciiTheme="minorEastAsia" w:hAnsiTheme="minorEastAsia" w:eastAsiaTheme="minorEastAsia" w:cstheme="minorEastAsia"/>
              <w:b/>
              <w:bCs/>
            </w:rPr>
            <w:t>系统详细设</w:t>
          </w:r>
          <w:r>
            <w:rPr>
              <w:rFonts w:hint="eastAsia" w:asciiTheme="minorEastAsia" w:hAnsiTheme="minorEastAsia" w:eastAsiaTheme="minorEastAsia" w:cstheme="minorEastAsia"/>
              <w:b/>
              <w:bCs/>
              <w:spacing w:val="-10"/>
            </w:rPr>
            <w:t>计</w:t>
          </w:r>
          <w:r>
            <w:rPr>
              <w:rFonts w:ascii="Times New Roman" w:eastAsia="Times New Roman"/>
              <w:b/>
              <w:bCs/>
            </w:rPr>
            <w:tab/>
          </w:r>
          <w:r>
            <w:rPr>
              <w:rFonts w:ascii="Calibri" w:eastAsia="Calibri"/>
              <w:b/>
              <w:bCs/>
              <w:spacing w:val="-10"/>
            </w:rPr>
            <w:t>5</w:t>
          </w:r>
          <w:r>
            <w:rPr>
              <w:rFonts w:ascii="Calibri" w:eastAsia="Calibri"/>
              <w:b/>
              <w:bCs/>
              <w:spacing w:val="-10"/>
            </w:rPr>
            <w:fldChar w:fldCharType="end"/>
          </w:r>
        </w:p>
        <w:p w14:paraId="398B8312">
          <w:pPr>
            <w:pStyle w:val="12"/>
            <w:numPr>
              <w:ilvl w:val="1"/>
              <w:numId w:val="4"/>
            </w:numPr>
            <w:tabs>
              <w:tab w:val="left" w:pos="737"/>
              <w:tab w:val="right" w:leader="dot" w:pos="8405"/>
            </w:tabs>
            <w:spacing w:before="146" w:after="0" w:line="240" w:lineRule="auto"/>
            <w:ind w:left="737" w:right="0" w:hanging="397"/>
            <w:jc w:val="left"/>
            <w:rPr>
              <w:rFonts w:ascii="Calibri" w:eastAsia="Calibri"/>
              <w:b w:val="0"/>
              <w:bCs w:val="0"/>
            </w:rPr>
          </w:pPr>
          <w:r>
            <w:rPr>
              <w:b w:val="0"/>
              <w:bCs w:val="0"/>
            </w:rPr>
            <w:fldChar w:fldCharType="begin"/>
          </w:r>
          <w:r>
            <w:rPr>
              <w:b w:val="0"/>
              <w:bCs w:val="0"/>
            </w:rPr>
            <w:instrText xml:space="preserve"> HYPERLINK \l "_bookmark9" </w:instrText>
          </w:r>
          <w:r>
            <w:rPr>
              <w:b w:val="0"/>
              <w:bCs w:val="0"/>
            </w:rPr>
            <w:fldChar w:fldCharType="separate"/>
          </w:r>
          <w:r>
            <w:rPr>
              <w:b w:val="0"/>
              <w:bCs w:val="0"/>
              <w:spacing w:val="-2"/>
            </w:rPr>
            <w:t>有关常量、全局变量、数据类型以及数据结构的定</w:t>
          </w:r>
          <w:r>
            <w:rPr>
              <w:b w:val="0"/>
              <w:bCs w:val="0"/>
              <w:spacing w:val="-10"/>
            </w:rPr>
            <w:t>义</w:t>
          </w:r>
          <w:r>
            <w:rPr>
              <w:rFonts w:ascii="Times New Roman" w:eastAsia="Times New Roman"/>
              <w:b w:val="0"/>
              <w:bCs w:val="0"/>
            </w:rPr>
            <w:tab/>
          </w:r>
          <w:r>
            <w:rPr>
              <w:rFonts w:ascii="Calibri" w:eastAsia="Calibri"/>
              <w:b w:val="0"/>
              <w:bCs w:val="0"/>
              <w:spacing w:val="-10"/>
            </w:rPr>
            <w:t>5</w:t>
          </w:r>
          <w:r>
            <w:rPr>
              <w:rFonts w:ascii="Calibri" w:eastAsia="Calibri"/>
              <w:b w:val="0"/>
              <w:bCs w:val="0"/>
              <w:spacing w:val="-10"/>
            </w:rPr>
            <w:fldChar w:fldCharType="end"/>
          </w:r>
        </w:p>
        <w:p w14:paraId="1848C4D6">
          <w:pPr>
            <w:pStyle w:val="12"/>
            <w:numPr>
              <w:ilvl w:val="1"/>
              <w:numId w:val="4"/>
            </w:numPr>
            <w:tabs>
              <w:tab w:val="left" w:pos="736"/>
              <w:tab w:val="right" w:leader="dot" w:pos="8405"/>
            </w:tabs>
            <w:spacing w:before="82" w:after="0" w:line="240" w:lineRule="auto"/>
            <w:ind w:left="736" w:right="0" w:hanging="396"/>
            <w:jc w:val="left"/>
            <w:rPr>
              <w:rFonts w:ascii="Calibri" w:eastAsia="Calibri"/>
              <w:b/>
              <w:bCs/>
            </w:rPr>
          </w:pPr>
          <w:r>
            <w:rPr>
              <w:b w:val="0"/>
              <w:bCs w:val="0"/>
            </w:rPr>
            <w:fldChar w:fldCharType="begin"/>
          </w:r>
          <w:r>
            <w:rPr>
              <w:b w:val="0"/>
              <w:bCs w:val="0"/>
            </w:rPr>
            <w:instrText xml:space="preserve"> HYPERLINK \l "_bookmark10" </w:instrText>
          </w:r>
          <w:r>
            <w:rPr>
              <w:b w:val="0"/>
              <w:bCs w:val="0"/>
            </w:rPr>
            <w:fldChar w:fldCharType="separate"/>
          </w:r>
          <w:r>
            <w:rPr>
              <w:b w:val="0"/>
              <w:bCs w:val="0"/>
            </w:rPr>
            <w:t>主要算法设</w:t>
          </w:r>
          <w:r>
            <w:rPr>
              <w:b w:val="0"/>
              <w:bCs w:val="0"/>
              <w:spacing w:val="-10"/>
            </w:rPr>
            <w:t>计</w:t>
          </w:r>
          <w:r>
            <w:rPr>
              <w:rFonts w:ascii="Times New Roman" w:eastAsia="Times New Roman"/>
              <w:b w:val="0"/>
              <w:bCs w:val="0"/>
            </w:rPr>
            <w:tab/>
          </w:r>
          <w:r>
            <w:rPr>
              <w:rFonts w:ascii="Calibri" w:eastAsia="Calibri"/>
              <w:b w:val="0"/>
              <w:bCs w:val="0"/>
              <w:spacing w:val="-10"/>
            </w:rPr>
            <w:t>6</w:t>
          </w:r>
          <w:r>
            <w:rPr>
              <w:rFonts w:ascii="Calibri" w:eastAsia="Calibri"/>
              <w:b w:val="0"/>
              <w:bCs w:val="0"/>
              <w:spacing w:val="-10"/>
            </w:rPr>
            <w:fldChar w:fldCharType="end"/>
          </w:r>
        </w:p>
        <w:p w14:paraId="23F7F9E5">
          <w:pPr>
            <w:pStyle w:val="11"/>
            <w:numPr>
              <w:ilvl w:val="0"/>
              <w:numId w:val="4"/>
            </w:numPr>
            <w:tabs>
              <w:tab w:val="left" w:pos="339"/>
              <w:tab w:val="right" w:leader="dot" w:pos="8407"/>
            </w:tabs>
            <w:spacing w:before="122" w:after="0" w:line="240" w:lineRule="auto"/>
            <w:ind w:left="339" w:right="0" w:hanging="239"/>
            <w:jc w:val="left"/>
            <w:rPr>
              <w:rFonts w:ascii="Calibri" w:eastAsia="Calibri"/>
              <w:b/>
              <w:bCs/>
            </w:rPr>
          </w:pPr>
          <w:r>
            <w:rPr>
              <w:b/>
              <w:bCs/>
            </w:rPr>
            <w:fldChar w:fldCharType="begin"/>
          </w:r>
          <w:r>
            <w:rPr>
              <w:b/>
              <w:bCs/>
            </w:rPr>
            <w:instrText xml:space="preserve"> HYPERLINK \l "_bookmark11" </w:instrText>
          </w:r>
          <w:r>
            <w:rPr>
              <w:b/>
              <w:bCs/>
            </w:rPr>
            <w:fldChar w:fldCharType="separate"/>
          </w:r>
          <w:r>
            <w:rPr>
              <w:rFonts w:hint="eastAsia" w:asciiTheme="minorEastAsia" w:hAnsiTheme="minorEastAsia" w:eastAsiaTheme="minorEastAsia" w:cstheme="minorEastAsia"/>
              <w:b/>
              <w:bCs/>
            </w:rPr>
            <w:t>系统实现与测</w:t>
          </w:r>
          <w:r>
            <w:rPr>
              <w:rFonts w:hint="eastAsia" w:asciiTheme="minorEastAsia" w:hAnsiTheme="minorEastAsia" w:eastAsiaTheme="minorEastAsia" w:cstheme="minorEastAsia"/>
              <w:b/>
              <w:bCs/>
              <w:spacing w:val="-10"/>
            </w:rPr>
            <w:t>试</w:t>
          </w:r>
          <w:r>
            <w:rPr>
              <w:rFonts w:ascii="Times New Roman" w:eastAsia="Times New Roman"/>
              <w:b/>
              <w:bCs/>
            </w:rPr>
            <w:tab/>
          </w:r>
          <w:r>
            <w:rPr>
              <w:rFonts w:ascii="Calibri" w:eastAsia="Calibri"/>
              <w:b/>
              <w:bCs/>
              <w:spacing w:val="-5"/>
            </w:rPr>
            <w:t>16</w:t>
          </w:r>
          <w:r>
            <w:rPr>
              <w:rFonts w:ascii="Calibri" w:eastAsia="Calibri"/>
              <w:b/>
              <w:bCs/>
              <w:spacing w:val="-5"/>
            </w:rPr>
            <w:fldChar w:fldCharType="end"/>
          </w:r>
        </w:p>
        <w:p w14:paraId="135AB6D9">
          <w:pPr>
            <w:pStyle w:val="12"/>
            <w:numPr>
              <w:ilvl w:val="1"/>
              <w:numId w:val="4"/>
            </w:numPr>
            <w:tabs>
              <w:tab w:val="left" w:pos="737"/>
              <w:tab w:val="right" w:leader="dot" w:pos="8405"/>
            </w:tabs>
            <w:spacing w:before="146" w:after="0" w:line="240" w:lineRule="auto"/>
            <w:ind w:left="737" w:right="0" w:hanging="397"/>
            <w:jc w:val="left"/>
            <w:rPr>
              <w:rFonts w:ascii="Calibri" w:eastAsia="Calibri"/>
              <w:b w:val="0"/>
              <w:bCs w:val="0"/>
            </w:rPr>
          </w:pPr>
          <w:r>
            <w:rPr>
              <w:b w:val="0"/>
              <w:bCs w:val="0"/>
            </w:rPr>
            <w:fldChar w:fldCharType="begin"/>
          </w:r>
          <w:r>
            <w:rPr>
              <w:b w:val="0"/>
              <w:bCs w:val="0"/>
            </w:rPr>
            <w:instrText xml:space="preserve"> HYPERLINK \l "_bookmark12" </w:instrText>
          </w:r>
          <w:r>
            <w:rPr>
              <w:b w:val="0"/>
              <w:bCs w:val="0"/>
            </w:rPr>
            <w:fldChar w:fldCharType="separate"/>
          </w:r>
          <w:r>
            <w:rPr>
              <w:b w:val="0"/>
              <w:bCs w:val="0"/>
            </w:rPr>
            <w:t>系统实</w:t>
          </w:r>
          <w:r>
            <w:rPr>
              <w:b w:val="0"/>
              <w:bCs w:val="0"/>
              <w:spacing w:val="-10"/>
            </w:rPr>
            <w:t>现</w:t>
          </w:r>
          <w:r>
            <w:rPr>
              <w:rFonts w:ascii="Times New Roman" w:eastAsia="Times New Roman"/>
              <w:b w:val="0"/>
              <w:bCs w:val="0"/>
            </w:rPr>
            <w:tab/>
          </w:r>
          <w:r>
            <w:rPr>
              <w:rFonts w:ascii="Calibri" w:eastAsia="Calibri"/>
              <w:b w:val="0"/>
              <w:bCs w:val="0"/>
              <w:spacing w:val="-5"/>
            </w:rPr>
            <w:t>16</w:t>
          </w:r>
          <w:r>
            <w:rPr>
              <w:rFonts w:ascii="Calibri" w:eastAsia="Calibri"/>
              <w:b w:val="0"/>
              <w:bCs w:val="0"/>
              <w:spacing w:val="-5"/>
            </w:rPr>
            <w:fldChar w:fldCharType="end"/>
          </w:r>
        </w:p>
        <w:p w14:paraId="029A8F46">
          <w:pPr>
            <w:pStyle w:val="12"/>
            <w:numPr>
              <w:ilvl w:val="1"/>
              <w:numId w:val="4"/>
            </w:numPr>
            <w:tabs>
              <w:tab w:val="left" w:pos="736"/>
              <w:tab w:val="right" w:leader="dot" w:pos="8405"/>
            </w:tabs>
            <w:spacing w:before="82" w:after="0" w:line="240" w:lineRule="auto"/>
            <w:ind w:left="736" w:right="0" w:hanging="396"/>
            <w:jc w:val="left"/>
            <w:rPr>
              <w:rFonts w:ascii="Calibri" w:eastAsia="Calibri"/>
              <w:b/>
              <w:bCs/>
            </w:rPr>
          </w:pPr>
          <w:r>
            <w:rPr>
              <w:b w:val="0"/>
              <w:bCs w:val="0"/>
            </w:rPr>
            <w:fldChar w:fldCharType="begin"/>
          </w:r>
          <w:r>
            <w:rPr>
              <w:b w:val="0"/>
              <w:bCs w:val="0"/>
            </w:rPr>
            <w:instrText xml:space="preserve"> HYPERLINK \l "_bookmark13" </w:instrText>
          </w:r>
          <w:r>
            <w:rPr>
              <w:b w:val="0"/>
              <w:bCs w:val="0"/>
            </w:rPr>
            <w:fldChar w:fldCharType="separate"/>
          </w:r>
          <w:r>
            <w:rPr>
              <w:b w:val="0"/>
              <w:bCs w:val="0"/>
            </w:rPr>
            <w:t>系统测</w:t>
          </w:r>
          <w:r>
            <w:rPr>
              <w:b w:val="0"/>
              <w:bCs w:val="0"/>
              <w:spacing w:val="-10"/>
            </w:rPr>
            <w:t>试</w:t>
          </w:r>
          <w:r>
            <w:rPr>
              <w:rFonts w:ascii="Times New Roman" w:eastAsia="Times New Roman"/>
              <w:b w:val="0"/>
              <w:bCs w:val="0"/>
            </w:rPr>
            <w:tab/>
          </w:r>
          <w:r>
            <w:rPr>
              <w:rFonts w:ascii="Calibri" w:eastAsia="Calibri"/>
              <w:b w:val="0"/>
              <w:bCs w:val="0"/>
              <w:spacing w:val="-5"/>
            </w:rPr>
            <w:t>17</w:t>
          </w:r>
          <w:r>
            <w:rPr>
              <w:rFonts w:ascii="Calibri" w:eastAsia="Calibri"/>
              <w:b w:val="0"/>
              <w:bCs w:val="0"/>
              <w:spacing w:val="-5"/>
            </w:rPr>
            <w:fldChar w:fldCharType="end"/>
          </w:r>
        </w:p>
        <w:p w14:paraId="780C95CE">
          <w:pPr>
            <w:pStyle w:val="11"/>
            <w:numPr>
              <w:ilvl w:val="0"/>
              <w:numId w:val="4"/>
            </w:numPr>
            <w:tabs>
              <w:tab w:val="left" w:pos="339"/>
              <w:tab w:val="right" w:leader="dot" w:pos="8407"/>
            </w:tabs>
            <w:spacing w:before="122" w:after="0" w:line="240" w:lineRule="auto"/>
            <w:ind w:left="339" w:right="0" w:hanging="239"/>
            <w:jc w:val="left"/>
            <w:rPr>
              <w:rFonts w:ascii="Calibri" w:eastAsia="Calibri"/>
              <w:b/>
              <w:bCs/>
            </w:rPr>
          </w:pPr>
          <w:r>
            <w:rPr>
              <w:b/>
              <w:bCs/>
            </w:rPr>
            <w:fldChar w:fldCharType="begin"/>
          </w:r>
          <w:r>
            <w:rPr>
              <w:b/>
              <w:bCs/>
            </w:rPr>
            <w:instrText xml:space="preserve"> HYPERLINK \l "_bookmark14" </w:instrText>
          </w:r>
          <w:r>
            <w:rPr>
              <w:b/>
              <w:bCs/>
            </w:rPr>
            <w:fldChar w:fldCharType="separate"/>
          </w:r>
          <w:r>
            <w:rPr>
              <w:rFonts w:hint="eastAsia" w:asciiTheme="minorEastAsia" w:hAnsiTheme="minorEastAsia" w:eastAsiaTheme="minorEastAsia" w:cstheme="minorEastAsia"/>
              <w:b/>
              <w:bCs/>
            </w:rPr>
            <w:t>总结与展</w:t>
          </w:r>
          <w:r>
            <w:rPr>
              <w:rFonts w:hint="eastAsia" w:asciiTheme="minorEastAsia" w:hAnsiTheme="minorEastAsia" w:eastAsiaTheme="minorEastAsia" w:cstheme="minorEastAsia"/>
              <w:b/>
              <w:bCs/>
              <w:spacing w:val="-10"/>
            </w:rPr>
            <w:t>望</w:t>
          </w:r>
          <w:r>
            <w:rPr>
              <w:rFonts w:ascii="Times New Roman" w:eastAsia="Times New Roman"/>
              <w:b/>
              <w:bCs/>
            </w:rPr>
            <w:tab/>
          </w:r>
          <w:r>
            <w:rPr>
              <w:rFonts w:ascii="Calibri" w:eastAsia="Calibri"/>
              <w:b/>
              <w:bCs/>
              <w:spacing w:val="-5"/>
            </w:rPr>
            <w:t>24</w:t>
          </w:r>
          <w:r>
            <w:rPr>
              <w:rFonts w:ascii="Calibri" w:eastAsia="Calibri"/>
              <w:b/>
              <w:bCs/>
              <w:spacing w:val="-5"/>
            </w:rPr>
            <w:fldChar w:fldCharType="end"/>
          </w:r>
        </w:p>
        <w:p w14:paraId="0F245E58">
          <w:pPr>
            <w:pStyle w:val="12"/>
            <w:numPr>
              <w:ilvl w:val="1"/>
              <w:numId w:val="4"/>
            </w:numPr>
            <w:tabs>
              <w:tab w:val="left" w:pos="737"/>
              <w:tab w:val="right" w:leader="dot" w:pos="8405"/>
            </w:tabs>
            <w:spacing w:before="146" w:after="0" w:line="240" w:lineRule="auto"/>
            <w:ind w:left="737" w:right="0" w:hanging="397"/>
            <w:jc w:val="left"/>
            <w:rPr>
              <w:rFonts w:ascii="Calibri" w:eastAsia="Calibri"/>
              <w:b w:val="0"/>
              <w:bCs w:val="0"/>
            </w:rPr>
          </w:pPr>
          <w:r>
            <w:rPr>
              <w:b w:val="0"/>
              <w:bCs w:val="0"/>
            </w:rPr>
            <w:fldChar w:fldCharType="begin"/>
          </w:r>
          <w:r>
            <w:rPr>
              <w:b w:val="0"/>
              <w:bCs w:val="0"/>
            </w:rPr>
            <w:instrText xml:space="preserve"> HYPERLINK \l "_bookmark15" </w:instrText>
          </w:r>
          <w:r>
            <w:rPr>
              <w:b w:val="0"/>
              <w:bCs w:val="0"/>
            </w:rPr>
            <w:fldChar w:fldCharType="separate"/>
          </w:r>
          <w:r>
            <w:rPr>
              <w:b w:val="0"/>
              <w:bCs w:val="0"/>
            </w:rPr>
            <w:t>全文总</w:t>
          </w:r>
          <w:r>
            <w:rPr>
              <w:b w:val="0"/>
              <w:bCs w:val="0"/>
              <w:spacing w:val="-10"/>
            </w:rPr>
            <w:t>结</w:t>
          </w:r>
          <w:r>
            <w:rPr>
              <w:rFonts w:ascii="Times New Roman" w:eastAsia="Times New Roman"/>
              <w:b w:val="0"/>
              <w:bCs w:val="0"/>
            </w:rPr>
            <w:tab/>
          </w:r>
          <w:r>
            <w:rPr>
              <w:rFonts w:ascii="Calibri" w:eastAsia="Calibri"/>
              <w:b w:val="0"/>
              <w:bCs w:val="0"/>
              <w:spacing w:val="-5"/>
            </w:rPr>
            <w:t>24</w:t>
          </w:r>
          <w:r>
            <w:rPr>
              <w:rFonts w:ascii="Calibri" w:eastAsia="Calibri"/>
              <w:b w:val="0"/>
              <w:bCs w:val="0"/>
              <w:spacing w:val="-5"/>
            </w:rPr>
            <w:fldChar w:fldCharType="end"/>
          </w:r>
        </w:p>
        <w:p w14:paraId="5E255E7E">
          <w:pPr>
            <w:pStyle w:val="12"/>
            <w:numPr>
              <w:ilvl w:val="1"/>
              <w:numId w:val="4"/>
            </w:numPr>
            <w:tabs>
              <w:tab w:val="left" w:pos="736"/>
              <w:tab w:val="right" w:leader="dot" w:pos="8405"/>
            </w:tabs>
            <w:spacing w:before="82" w:after="0" w:line="240" w:lineRule="auto"/>
            <w:ind w:left="736" w:right="0" w:hanging="396"/>
            <w:jc w:val="left"/>
            <w:rPr>
              <w:rFonts w:ascii="Calibri" w:eastAsia="Calibri"/>
              <w:b/>
              <w:bCs/>
            </w:rPr>
          </w:pPr>
          <w:r>
            <w:rPr>
              <w:b w:val="0"/>
              <w:bCs w:val="0"/>
            </w:rPr>
            <w:fldChar w:fldCharType="begin"/>
          </w:r>
          <w:r>
            <w:rPr>
              <w:b w:val="0"/>
              <w:bCs w:val="0"/>
            </w:rPr>
            <w:instrText xml:space="preserve"> HYPERLINK \l "_bookmark16" </w:instrText>
          </w:r>
          <w:r>
            <w:rPr>
              <w:b w:val="0"/>
              <w:bCs w:val="0"/>
            </w:rPr>
            <w:fldChar w:fldCharType="separate"/>
          </w:r>
          <w:r>
            <w:rPr>
              <w:b w:val="0"/>
              <w:bCs w:val="0"/>
            </w:rPr>
            <w:t>工作展</w:t>
          </w:r>
          <w:r>
            <w:rPr>
              <w:b w:val="0"/>
              <w:bCs w:val="0"/>
              <w:spacing w:val="-10"/>
            </w:rPr>
            <w:t>望</w:t>
          </w:r>
          <w:r>
            <w:rPr>
              <w:rFonts w:ascii="Times New Roman" w:eastAsia="Times New Roman"/>
              <w:b w:val="0"/>
              <w:bCs w:val="0"/>
            </w:rPr>
            <w:tab/>
          </w:r>
          <w:r>
            <w:rPr>
              <w:rFonts w:ascii="Calibri" w:eastAsia="Calibri"/>
              <w:b w:val="0"/>
              <w:bCs w:val="0"/>
              <w:spacing w:val="-5"/>
            </w:rPr>
            <w:t>24</w:t>
          </w:r>
          <w:r>
            <w:rPr>
              <w:rFonts w:ascii="Calibri" w:eastAsia="Calibri"/>
              <w:b w:val="0"/>
              <w:bCs w:val="0"/>
              <w:spacing w:val="-5"/>
            </w:rPr>
            <w:fldChar w:fldCharType="end"/>
          </w:r>
        </w:p>
        <w:p w14:paraId="1D2CB40D">
          <w:pPr>
            <w:pStyle w:val="11"/>
            <w:numPr>
              <w:ilvl w:val="0"/>
              <w:numId w:val="4"/>
            </w:numPr>
            <w:tabs>
              <w:tab w:val="left" w:pos="340"/>
              <w:tab w:val="right" w:leader="dot" w:pos="8407"/>
            </w:tabs>
            <w:spacing w:before="122" w:after="0" w:line="240" w:lineRule="auto"/>
            <w:ind w:left="340" w:right="0" w:hanging="240"/>
            <w:jc w:val="left"/>
            <w:rPr>
              <w:b/>
              <w:bCs/>
            </w:rPr>
          </w:pPr>
          <w:r>
            <w:rPr>
              <w:b/>
              <w:bCs/>
            </w:rPr>
            <w:fldChar w:fldCharType="begin"/>
          </w:r>
          <w:r>
            <w:rPr>
              <w:b/>
              <w:bCs/>
            </w:rPr>
            <w:instrText xml:space="preserve"> HYPERLINK \l "_bookmark17" </w:instrText>
          </w:r>
          <w:r>
            <w:rPr>
              <w:b/>
              <w:bCs/>
            </w:rPr>
            <w:fldChar w:fldCharType="separate"/>
          </w:r>
          <w:r>
            <w:rPr>
              <w:rFonts w:hint="eastAsia" w:asciiTheme="minorEastAsia" w:hAnsiTheme="minorEastAsia" w:eastAsiaTheme="minorEastAsia" w:cstheme="minorEastAsia"/>
              <w:b/>
              <w:bCs/>
            </w:rPr>
            <w:t>体</w:t>
          </w:r>
          <w:r>
            <w:rPr>
              <w:rFonts w:hint="eastAsia" w:asciiTheme="minorEastAsia" w:hAnsiTheme="minorEastAsia" w:eastAsiaTheme="minorEastAsia" w:cstheme="minorEastAsia"/>
              <w:b/>
              <w:bCs/>
              <w:spacing w:val="-10"/>
            </w:rPr>
            <w:t>会</w:t>
          </w:r>
          <w:r>
            <w:rPr>
              <w:rFonts w:ascii="Times New Roman" w:eastAsia="Times New Roman"/>
              <w:b/>
              <w:bCs/>
            </w:rPr>
            <w:tab/>
          </w:r>
          <w:r>
            <w:rPr>
              <w:rFonts w:ascii="Calibri" w:eastAsia="Calibri"/>
              <w:b/>
              <w:bCs/>
              <w:spacing w:val="-5"/>
            </w:rPr>
            <w:t>25</w:t>
          </w:r>
          <w:r>
            <w:rPr>
              <w:rFonts w:ascii="Calibri" w:eastAsia="Calibri"/>
              <w:b/>
              <w:bCs/>
              <w:spacing w:val="-5"/>
            </w:rPr>
            <w:fldChar w:fldCharType="end"/>
          </w:r>
        </w:p>
        <w:p w14:paraId="0FAB9697">
          <w:pPr>
            <w:pStyle w:val="11"/>
            <w:tabs>
              <w:tab w:val="right" w:leader="dot" w:pos="8405"/>
            </w:tabs>
            <w:spacing w:before="70"/>
            <w:ind w:left="100" w:firstLine="0"/>
            <w:rPr>
              <w:rFonts w:ascii="Calibri" w:eastAsia="Calibri"/>
              <w:b/>
              <w:bCs/>
            </w:rPr>
          </w:pPr>
          <w:r>
            <w:rPr>
              <w:b/>
              <w:bCs/>
            </w:rPr>
            <w:fldChar w:fldCharType="begin"/>
          </w:r>
          <w:r>
            <w:rPr>
              <w:b/>
              <w:bCs/>
            </w:rPr>
            <w:instrText xml:space="preserve"> HYPERLINK \l "_bookmark18" </w:instrText>
          </w:r>
          <w:r>
            <w:rPr>
              <w:b/>
              <w:bCs/>
            </w:rPr>
            <w:fldChar w:fldCharType="separate"/>
          </w:r>
          <w:r>
            <w:rPr>
              <w:rFonts w:hint="eastAsia" w:asciiTheme="minorEastAsia" w:hAnsiTheme="minorEastAsia" w:eastAsiaTheme="minorEastAsia" w:cstheme="minorEastAsia"/>
              <w:b/>
              <w:bCs/>
            </w:rPr>
            <w:t>参考文</w:t>
          </w:r>
          <w:r>
            <w:rPr>
              <w:rFonts w:hint="eastAsia" w:asciiTheme="minorEastAsia" w:hAnsiTheme="minorEastAsia" w:eastAsiaTheme="minorEastAsia" w:cstheme="minorEastAsia"/>
              <w:b/>
              <w:bCs/>
              <w:spacing w:val="-10"/>
            </w:rPr>
            <w:t>献</w:t>
          </w:r>
          <w:r>
            <w:rPr>
              <w:rFonts w:ascii="Times New Roman" w:eastAsia="Times New Roman"/>
              <w:b/>
              <w:bCs/>
            </w:rPr>
            <w:tab/>
          </w:r>
          <w:r>
            <w:rPr>
              <w:rFonts w:ascii="Calibri" w:eastAsia="Calibri"/>
              <w:b/>
              <w:bCs/>
              <w:spacing w:val="-5"/>
            </w:rPr>
            <w:t>26</w:t>
          </w:r>
          <w:r>
            <w:rPr>
              <w:rFonts w:ascii="Calibri" w:eastAsia="Calibri"/>
              <w:b/>
              <w:bCs/>
              <w:spacing w:val="-5"/>
            </w:rPr>
            <w:fldChar w:fldCharType="end"/>
          </w:r>
        </w:p>
        <w:p w14:paraId="20FCAAC6">
          <w:pPr>
            <w:pStyle w:val="11"/>
            <w:tabs>
              <w:tab w:val="right" w:leader="dot" w:pos="8405"/>
            </w:tabs>
            <w:spacing w:before="67"/>
            <w:ind w:left="100" w:firstLine="0"/>
            <w:rPr>
              <w:rFonts w:ascii="Calibri" w:eastAsia="Calibri"/>
              <w:b/>
              <w:bCs/>
            </w:rPr>
          </w:pPr>
          <w:r>
            <w:rPr>
              <w:b/>
              <w:bCs/>
            </w:rPr>
            <w:fldChar w:fldCharType="begin"/>
          </w:r>
          <w:r>
            <w:rPr>
              <w:b/>
              <w:bCs/>
            </w:rPr>
            <w:instrText xml:space="preserve"> HYPERLINK \l "_bookmark19" </w:instrText>
          </w:r>
          <w:r>
            <w:rPr>
              <w:b/>
              <w:bCs/>
            </w:rPr>
            <w:fldChar w:fldCharType="separate"/>
          </w:r>
          <w:r>
            <w:rPr>
              <w:rFonts w:hint="eastAsia" w:asciiTheme="minorEastAsia" w:hAnsiTheme="minorEastAsia" w:eastAsiaTheme="minorEastAsia" w:cstheme="minorEastAsia"/>
              <w:b/>
              <w:bCs/>
            </w:rPr>
            <w:t>附</w:t>
          </w:r>
          <w:r>
            <w:rPr>
              <w:rFonts w:hint="eastAsia" w:asciiTheme="minorEastAsia" w:hAnsiTheme="minorEastAsia" w:eastAsiaTheme="minorEastAsia" w:cstheme="minorEastAsia"/>
              <w:b/>
              <w:bCs/>
              <w:spacing w:val="-10"/>
            </w:rPr>
            <w:t>录</w:t>
          </w:r>
          <w:r>
            <w:rPr>
              <w:rFonts w:ascii="Times New Roman" w:eastAsia="Times New Roman"/>
              <w:b/>
              <w:bCs/>
            </w:rPr>
            <w:tab/>
          </w:r>
          <w:r>
            <w:rPr>
              <w:rFonts w:ascii="Calibri" w:eastAsia="Calibri"/>
              <w:b/>
              <w:bCs/>
              <w:spacing w:val="-5"/>
            </w:rPr>
            <w:t>27</w:t>
          </w:r>
          <w:r>
            <w:rPr>
              <w:rFonts w:ascii="Calibri" w:eastAsia="Calibri"/>
              <w:b/>
              <w:bCs/>
              <w:spacing w:val="-5"/>
            </w:rPr>
            <w:fldChar w:fldCharType="end"/>
          </w:r>
        </w:p>
        <w:p w14:paraId="72AACD6B">
          <w:r>
            <w:rPr>
              <w:b/>
              <w:bCs/>
            </w:rPr>
            <w:fldChar w:fldCharType="end"/>
          </w:r>
        </w:p>
      </w:sdtContent>
    </w:sdt>
    <w:p w14:paraId="4C6FD329">
      <w:pPr>
        <w:spacing w:after="0"/>
        <w:sectPr>
          <w:footerReference r:id="rId7" w:type="default"/>
          <w:pgSz w:w="11910" w:h="16840"/>
          <w:pgMar w:top="1280" w:right="1275" w:bottom="1180" w:left="1700" w:header="868" w:footer="989" w:gutter="0"/>
          <w:pgNumType w:start="1"/>
          <w:cols w:space="720" w:num="1"/>
        </w:sectPr>
      </w:pPr>
    </w:p>
    <w:p w14:paraId="26A0CFF5">
      <w:pPr>
        <w:pStyle w:val="2"/>
        <w:numPr>
          <w:ilvl w:val="0"/>
          <w:numId w:val="5"/>
        </w:numPr>
        <w:tabs>
          <w:tab w:val="left" w:pos="360"/>
        </w:tabs>
        <w:spacing w:before="38" w:after="0" w:line="657" w:lineRule="exact"/>
        <w:ind w:left="360" w:right="422" w:hanging="360"/>
        <w:jc w:val="center"/>
        <w:rPr>
          <w:rFonts w:ascii="Times New Roman" w:hAnsi="Times New Roman" w:eastAsia="黑体" w:cs="Times New Roman"/>
          <w:b/>
          <w:bCs w:val="0"/>
          <w:sz w:val="36"/>
          <w:szCs w:val="36"/>
          <w:lang w:val="en-US" w:eastAsia="zh-CN" w:bidi="ar-SA"/>
        </w:rPr>
      </w:pPr>
      <w:bookmarkStart w:id="2" w:name="1 引言"/>
      <w:bookmarkEnd w:id="2"/>
      <w:bookmarkStart w:id="3" w:name="_bookmark1"/>
      <w:bookmarkEnd w:id="3"/>
      <w:r>
        <w:rPr>
          <w:rFonts w:ascii="Times New Roman" w:hAnsi="Times New Roman" w:eastAsia="黑体" w:cs="Times New Roman"/>
          <w:b/>
          <w:bCs w:val="0"/>
          <w:sz w:val="36"/>
          <w:szCs w:val="36"/>
          <w:lang w:val="en-US" w:eastAsia="zh-CN" w:bidi="ar-SA"/>
        </w:rPr>
        <w:t>引言</w:t>
      </w:r>
    </w:p>
    <w:p w14:paraId="310AF1FA">
      <w:pPr>
        <w:pStyle w:val="3"/>
        <w:numPr>
          <w:ilvl w:val="1"/>
          <w:numId w:val="5"/>
        </w:numPr>
        <w:tabs>
          <w:tab w:val="left" w:pos="588"/>
        </w:tabs>
        <w:spacing w:before="0" w:after="0" w:line="509" w:lineRule="exact"/>
        <w:ind w:left="588" w:right="0" w:hanging="488"/>
        <w:jc w:val="left"/>
        <w:rPr>
          <w:rFonts w:hint="eastAsia" w:ascii="黑体" w:hAnsi="黑体" w:eastAsia="黑体" w:cs="黑体"/>
          <w:b/>
          <w:bCs w:val="0"/>
          <w:sz w:val="28"/>
          <w:szCs w:val="28"/>
          <w:lang w:val="en-US" w:eastAsia="zh-CN" w:bidi="ar-SA"/>
        </w:rPr>
      </w:pPr>
      <w:bookmarkStart w:id="4" w:name="1.1 课题背景与意义"/>
      <w:bookmarkEnd w:id="4"/>
      <w:bookmarkStart w:id="5" w:name="_bookmark2"/>
      <w:bookmarkEnd w:id="5"/>
      <w:r>
        <w:rPr>
          <w:rFonts w:hint="eastAsia" w:ascii="黑体" w:hAnsi="黑体" w:eastAsia="黑体" w:cs="黑体"/>
          <w:b/>
          <w:bCs w:val="0"/>
          <w:sz w:val="28"/>
          <w:szCs w:val="28"/>
          <w:lang w:val="en-US" w:eastAsia="zh-CN" w:bidi="ar-SA"/>
        </w:rPr>
        <w:t>课题背景与意义</w:t>
      </w:r>
    </w:p>
    <w:p w14:paraId="0CE8E699">
      <w:pPr>
        <w:pStyle w:val="6"/>
        <w:keepNext w:val="0"/>
        <w:keepLines w:val="0"/>
        <w:pageBreakBefore w:val="0"/>
        <w:widowControl w:val="0"/>
        <w:kinsoku/>
        <w:wordWrap/>
        <w:overflowPunct/>
        <w:topLinePunct w:val="0"/>
        <w:autoSpaceDE w:val="0"/>
        <w:autoSpaceDN w:val="0"/>
        <w:bidi w:val="0"/>
        <w:adjustRightInd/>
        <w:snapToGrid/>
        <w:spacing w:before="0" w:after="120" w:line="360" w:lineRule="auto"/>
        <w:ind w:left="99" w:leftChars="45" w:right="402" w:firstLine="472" w:firstLineChars="200"/>
        <w:jc w:val="both"/>
        <w:textAlignment w:val="auto"/>
        <w:rPr>
          <w:rFonts w:eastAsia="宋体"/>
          <w:b w:val="0"/>
          <w:i w:val="0"/>
          <w:strike w:val="0"/>
          <w:color w:val="auto"/>
          <w:sz w:val="24"/>
          <w:u w:val="none"/>
        </w:rPr>
      </w:pPr>
      <w:r>
        <w:rPr>
          <w:rFonts w:eastAsia="宋体"/>
          <w:b w:val="0"/>
          <w:i w:val="0"/>
          <w:strike w:val="0"/>
          <w:color w:val="auto"/>
          <w:spacing w:val="-2"/>
          <w:sz w:val="24"/>
          <w:u w:val="none"/>
        </w:rPr>
        <w:t>抽象语法树作为程序的一种中间表示形式,在</w:t>
      </w:r>
      <w:r>
        <w:rPr>
          <w:rFonts w:eastAsia="宋体"/>
          <w:b w:val="0"/>
          <w:i w:val="0"/>
          <w:strike w:val="0"/>
          <w:color w:val="auto"/>
          <w:sz w:val="24"/>
          <w:u w:val="none"/>
        </w:rPr>
        <w:fldChar w:fldCharType="begin"/>
      </w:r>
      <w:r>
        <w:rPr>
          <w:rFonts w:eastAsia="宋体"/>
          <w:b w:val="0"/>
          <w:i w:val="0"/>
          <w:strike w:val="0"/>
          <w:color w:val="auto"/>
          <w:sz w:val="24"/>
          <w:u w:val="none"/>
        </w:rPr>
        <w:instrText xml:space="preserve"> HYPERLINK "https://baike.baidu.com/item/%E7%A8%8B%E5%BA%8F%E5%88%86%E6%9E%90" \h </w:instrText>
      </w:r>
      <w:r>
        <w:rPr>
          <w:rFonts w:eastAsia="宋体"/>
          <w:b w:val="0"/>
          <w:i w:val="0"/>
          <w:strike w:val="0"/>
          <w:color w:val="auto"/>
          <w:sz w:val="24"/>
          <w:u w:val="none"/>
        </w:rPr>
        <w:fldChar w:fldCharType="separate"/>
      </w:r>
      <w:r>
        <w:rPr>
          <w:rFonts w:eastAsia="宋体"/>
          <w:b w:val="0"/>
          <w:i w:val="0"/>
          <w:strike w:val="0"/>
          <w:color w:val="auto"/>
          <w:spacing w:val="-2"/>
          <w:sz w:val="24"/>
          <w:u w:val="none"/>
        </w:rPr>
        <w:t>程序分析</w:t>
      </w:r>
      <w:r>
        <w:rPr>
          <w:rFonts w:eastAsia="宋体"/>
          <w:b w:val="0"/>
          <w:i w:val="0"/>
          <w:strike w:val="0"/>
          <w:color w:val="auto"/>
          <w:spacing w:val="-2"/>
          <w:sz w:val="24"/>
          <w:u w:val="none"/>
        </w:rPr>
        <w:fldChar w:fldCharType="end"/>
      </w:r>
      <w:r>
        <w:rPr>
          <w:rFonts w:eastAsia="宋体"/>
          <w:b w:val="0"/>
          <w:i w:val="0"/>
          <w:strike w:val="0"/>
          <w:color w:val="auto"/>
          <w:spacing w:val="-2"/>
          <w:sz w:val="24"/>
          <w:u w:val="none"/>
        </w:rPr>
        <w:t>等诸多领域有广泛的</w:t>
      </w:r>
      <w:r>
        <w:rPr>
          <w:rFonts w:eastAsia="宋体"/>
          <w:b w:val="0"/>
          <w:i w:val="0"/>
          <w:strike w:val="0"/>
          <w:color w:val="auto"/>
          <w:spacing w:val="-13"/>
          <w:sz w:val="24"/>
          <w:u w:val="none"/>
        </w:rPr>
        <w:t>应用。利用抽象语法树可以方便地实现多种</w:t>
      </w:r>
      <w:r>
        <w:rPr>
          <w:rFonts w:eastAsia="宋体"/>
          <w:b w:val="0"/>
          <w:i w:val="0"/>
          <w:strike w:val="0"/>
          <w:color w:val="auto"/>
          <w:sz w:val="24"/>
          <w:u w:val="none"/>
        </w:rPr>
        <w:fldChar w:fldCharType="begin"/>
      </w:r>
      <w:r>
        <w:rPr>
          <w:rFonts w:eastAsia="宋体"/>
          <w:b w:val="0"/>
          <w:i w:val="0"/>
          <w:strike w:val="0"/>
          <w:color w:val="auto"/>
          <w:sz w:val="24"/>
          <w:u w:val="none"/>
        </w:rPr>
        <w:instrText xml:space="preserve"> HYPERLINK "https://baike.baidu.com/item/%E6%BA%90%E7%A8%8B%E5%BA%8F" \h </w:instrText>
      </w:r>
      <w:r>
        <w:rPr>
          <w:rFonts w:eastAsia="宋体"/>
          <w:b w:val="0"/>
          <w:i w:val="0"/>
          <w:strike w:val="0"/>
          <w:color w:val="auto"/>
          <w:sz w:val="24"/>
          <w:u w:val="none"/>
        </w:rPr>
        <w:fldChar w:fldCharType="separate"/>
      </w:r>
      <w:r>
        <w:rPr>
          <w:rFonts w:eastAsia="宋体"/>
          <w:b w:val="0"/>
          <w:i w:val="0"/>
          <w:strike w:val="0"/>
          <w:color w:val="auto"/>
          <w:spacing w:val="-2"/>
          <w:sz w:val="24"/>
          <w:u w:val="none"/>
        </w:rPr>
        <w:t>源程序</w:t>
      </w:r>
      <w:r>
        <w:rPr>
          <w:rFonts w:eastAsia="宋体"/>
          <w:b w:val="0"/>
          <w:i w:val="0"/>
          <w:strike w:val="0"/>
          <w:color w:val="auto"/>
          <w:spacing w:val="-2"/>
          <w:sz w:val="24"/>
          <w:u w:val="none"/>
        </w:rPr>
        <w:fldChar w:fldCharType="end"/>
      </w:r>
      <w:r>
        <w:rPr>
          <w:rFonts w:eastAsia="宋体"/>
          <w:b w:val="0"/>
          <w:i w:val="0"/>
          <w:strike w:val="0"/>
          <w:color w:val="auto"/>
          <w:spacing w:val="-2"/>
          <w:sz w:val="24"/>
          <w:u w:val="none"/>
        </w:rPr>
        <w:t>处理工具,比如源程序浏览器、智能编辑器、</w:t>
      </w:r>
      <w:r>
        <w:rPr>
          <w:rFonts w:eastAsia="宋体"/>
          <w:b w:val="0"/>
          <w:i w:val="0"/>
          <w:strike w:val="0"/>
          <w:color w:val="auto"/>
          <w:sz w:val="24"/>
          <w:u w:val="none"/>
        </w:rPr>
        <w:fldChar w:fldCharType="begin"/>
      </w:r>
      <w:r>
        <w:rPr>
          <w:rFonts w:eastAsia="宋体"/>
          <w:b w:val="0"/>
          <w:i w:val="0"/>
          <w:strike w:val="0"/>
          <w:color w:val="auto"/>
          <w:sz w:val="24"/>
          <w:u w:val="none"/>
        </w:rPr>
        <w:instrText xml:space="preserve"> HYPERLINK "https://baike.baidu.com/item/%E8%AF%AD%E8%A8%80%E7%BF%BB%E8%AF%91%E5%99%A8/6119005" \h </w:instrText>
      </w:r>
      <w:r>
        <w:rPr>
          <w:rFonts w:eastAsia="宋体"/>
          <w:b w:val="0"/>
          <w:i w:val="0"/>
          <w:strike w:val="0"/>
          <w:color w:val="auto"/>
          <w:sz w:val="24"/>
          <w:u w:val="none"/>
        </w:rPr>
        <w:fldChar w:fldCharType="separate"/>
      </w:r>
      <w:r>
        <w:rPr>
          <w:rFonts w:eastAsia="宋体"/>
          <w:b w:val="0"/>
          <w:i w:val="0"/>
          <w:strike w:val="0"/>
          <w:color w:val="auto"/>
          <w:spacing w:val="-2"/>
          <w:sz w:val="24"/>
          <w:u w:val="none"/>
        </w:rPr>
        <w:t>语言翻译器</w:t>
      </w:r>
      <w:r>
        <w:rPr>
          <w:rFonts w:eastAsia="宋体"/>
          <w:b w:val="0"/>
          <w:i w:val="0"/>
          <w:strike w:val="0"/>
          <w:color w:val="auto"/>
          <w:spacing w:val="-2"/>
          <w:sz w:val="24"/>
          <w:u w:val="none"/>
        </w:rPr>
        <w:fldChar w:fldCharType="end"/>
      </w:r>
      <w:r>
        <w:rPr>
          <w:rFonts w:eastAsia="宋体"/>
          <w:b w:val="0"/>
          <w:i w:val="0"/>
          <w:strike w:val="0"/>
          <w:color w:val="auto"/>
          <w:spacing w:val="-2"/>
          <w:sz w:val="24"/>
          <w:u w:val="none"/>
        </w:rPr>
        <w:t>等。</w:t>
      </w:r>
    </w:p>
    <w:p w14:paraId="6892C7D3">
      <w:pPr>
        <w:pStyle w:val="6"/>
        <w:keepNext w:val="0"/>
        <w:keepLines w:val="0"/>
        <w:pageBreakBefore w:val="0"/>
        <w:widowControl w:val="0"/>
        <w:kinsoku/>
        <w:wordWrap/>
        <w:overflowPunct/>
        <w:topLinePunct w:val="0"/>
        <w:autoSpaceDE w:val="0"/>
        <w:autoSpaceDN w:val="0"/>
        <w:bidi w:val="0"/>
        <w:adjustRightInd/>
        <w:snapToGrid/>
        <w:spacing w:after="120" w:line="360" w:lineRule="auto"/>
        <w:ind w:left="99" w:leftChars="0" w:right="522" w:firstLine="472" w:firstLineChars="200"/>
        <w:jc w:val="both"/>
        <w:textAlignment w:val="auto"/>
        <w:rPr>
          <w:rFonts w:eastAsia="宋体"/>
          <w:b w:val="0"/>
          <w:i w:val="0"/>
          <w:strike w:val="0"/>
          <w:color w:val="auto"/>
          <w:sz w:val="24"/>
          <w:u w:val="none"/>
        </w:rPr>
      </w:pPr>
      <w:r>
        <w:rPr>
          <w:rFonts w:eastAsia="宋体"/>
          <w:b w:val="0"/>
          <w:i w:val="0"/>
          <w:strike w:val="0"/>
          <w:color w:val="auto"/>
          <w:spacing w:val="-2"/>
          <w:sz w:val="24"/>
          <w:u w:val="none"/>
        </w:rPr>
        <w:t>通过学习对抽象语法树的搭建过程与方法，了解并掌握巴克斯（BNF）范式</w:t>
      </w:r>
      <w:r>
        <w:rPr>
          <w:rFonts w:eastAsia="宋体"/>
          <w:b w:val="0"/>
          <w:i w:val="0"/>
          <w:strike w:val="0"/>
          <w:color w:val="auto"/>
          <w:spacing w:val="-9"/>
          <w:sz w:val="24"/>
          <w:u w:val="none"/>
        </w:rPr>
        <w:t>定义高级语言的词法与语法规则、形式语言与自动机原理以及编译技术中的递归</w:t>
      </w:r>
      <w:r>
        <w:rPr>
          <w:rFonts w:eastAsia="宋体"/>
          <w:b w:val="0"/>
          <w:i w:val="0"/>
          <w:strike w:val="0"/>
          <w:color w:val="auto"/>
          <w:spacing w:val="-2"/>
          <w:sz w:val="24"/>
          <w:u w:val="none"/>
        </w:rPr>
        <w:t>下降语法分析法。</w:t>
      </w:r>
    </w:p>
    <w:p w14:paraId="1BBB449E">
      <w:pPr>
        <w:spacing w:before="165" w:line="240" w:lineRule="auto"/>
        <w:rPr>
          <w:sz w:val="24"/>
        </w:rPr>
      </w:pPr>
    </w:p>
    <w:p w14:paraId="41449C0D">
      <w:pPr>
        <w:pStyle w:val="3"/>
        <w:numPr>
          <w:ilvl w:val="1"/>
          <w:numId w:val="5"/>
        </w:numPr>
        <w:tabs>
          <w:tab w:val="left" w:pos="588"/>
        </w:tabs>
        <w:spacing w:before="0" w:after="0" w:line="509" w:lineRule="exact"/>
        <w:ind w:left="588" w:right="0" w:hanging="488"/>
        <w:jc w:val="left"/>
        <w:rPr>
          <w:rFonts w:hint="eastAsia" w:ascii="黑体" w:hAnsi="黑体" w:eastAsia="黑体" w:cs="黑体"/>
          <w:b/>
          <w:bCs w:val="0"/>
          <w:sz w:val="28"/>
          <w:szCs w:val="28"/>
          <w:lang w:val="en-US" w:eastAsia="zh-CN" w:bidi="ar-SA"/>
        </w:rPr>
      </w:pPr>
      <w:bookmarkStart w:id="6" w:name="1.2 国内外研究现状"/>
      <w:bookmarkEnd w:id="6"/>
      <w:bookmarkStart w:id="7" w:name="_bookmark3"/>
      <w:bookmarkEnd w:id="7"/>
      <w:r>
        <w:rPr>
          <w:rFonts w:hint="eastAsia" w:ascii="黑体" w:hAnsi="黑体" w:eastAsia="黑体" w:cs="黑体"/>
          <w:b/>
          <w:bCs w:val="0"/>
          <w:sz w:val="28"/>
          <w:szCs w:val="28"/>
          <w:lang w:val="en-US" w:eastAsia="zh-CN" w:bidi="ar-SA"/>
        </w:rPr>
        <w:t>国内外研究现状</w:t>
      </w:r>
    </w:p>
    <w:p w14:paraId="6E816ACC">
      <w:pPr>
        <w:pStyle w:val="6"/>
        <w:spacing w:before="186" w:line="364" w:lineRule="auto"/>
        <w:ind w:right="522" w:firstLine="480"/>
        <w:jc w:val="both"/>
      </w:pPr>
      <w:r>
        <w:rPr>
          <w:spacing w:val="-13"/>
        </w:rPr>
        <w:t xml:space="preserve">从 </w:t>
      </w:r>
      <w:r>
        <w:rPr>
          <w:spacing w:val="-6"/>
        </w:rPr>
        <w:t>20</w:t>
      </w:r>
      <w:r>
        <w:rPr>
          <w:spacing w:val="-13"/>
        </w:rPr>
        <w:t xml:space="preserve"> 世纪 </w:t>
      </w:r>
      <w:r>
        <w:rPr>
          <w:spacing w:val="-6"/>
        </w:rPr>
        <w:t>60</w:t>
      </w:r>
      <w:r>
        <w:rPr>
          <w:spacing w:val="-17"/>
        </w:rPr>
        <w:t xml:space="preserve"> 年代至今，对高级语言源程序的格式化处理一直是计算机研究</w:t>
      </w:r>
      <w:r>
        <w:rPr>
          <w:spacing w:val="-8"/>
        </w:rPr>
        <w:t>发展和开发领域内的一个活跃课题。虽然基于高级语言的源程序处理工具的设计</w:t>
      </w:r>
      <w:r>
        <w:rPr>
          <w:spacing w:val="-4"/>
        </w:rPr>
        <w:t>已经是一门相对成熟的计算机技术，但随着程序语言的设计的不断变化，程序规</w:t>
      </w:r>
      <w:r>
        <w:rPr>
          <w:spacing w:val="-2"/>
        </w:rPr>
        <w:t>模的不断增大，处理工具的效率问题一直是核心研究项目之一。</w:t>
      </w:r>
    </w:p>
    <w:p w14:paraId="26C17F7B">
      <w:pPr>
        <w:pStyle w:val="6"/>
        <w:spacing w:line="364" w:lineRule="auto"/>
        <w:ind w:right="522" w:firstLine="480"/>
        <w:jc w:val="both"/>
      </w:pPr>
      <w:r>
        <w:rPr>
          <w:spacing w:val="-12"/>
        </w:rPr>
        <w:t>近十年来，国外关于高级语言格式处理工具的设计逐渐采用大量更加复杂的</w:t>
      </w:r>
      <w:r>
        <w:rPr>
          <w:spacing w:val="-4"/>
        </w:rPr>
        <w:t>算法，主要用于推断和简化程序中的信息。对于国内而言，现阶段对于高级语言</w:t>
      </w:r>
      <w:r>
        <w:rPr>
          <w:spacing w:val="-2"/>
        </w:rPr>
        <w:t>格式处理主要着眼于特定处理器的特定部分。</w:t>
      </w:r>
    </w:p>
    <w:p w14:paraId="25158363">
      <w:pPr>
        <w:spacing w:before="222" w:line="240" w:lineRule="auto"/>
        <w:rPr>
          <w:sz w:val="24"/>
        </w:rPr>
      </w:pPr>
    </w:p>
    <w:p w14:paraId="4116EC1F">
      <w:pPr>
        <w:pStyle w:val="3"/>
        <w:numPr>
          <w:ilvl w:val="1"/>
          <w:numId w:val="5"/>
        </w:numPr>
        <w:tabs>
          <w:tab w:val="left" w:pos="588"/>
        </w:tabs>
        <w:spacing w:before="0" w:after="0" w:line="509" w:lineRule="exact"/>
        <w:ind w:left="588" w:right="0" w:hanging="488"/>
        <w:jc w:val="left"/>
        <w:rPr>
          <w:rFonts w:hint="eastAsia" w:ascii="黑体" w:hAnsi="黑体" w:eastAsia="黑体" w:cs="黑体"/>
          <w:b/>
          <w:bCs w:val="0"/>
          <w:sz w:val="28"/>
          <w:szCs w:val="28"/>
          <w:lang w:val="en-US" w:eastAsia="zh-CN" w:bidi="ar-SA"/>
        </w:rPr>
      </w:pPr>
      <w:bookmarkStart w:id="8" w:name="1.3 课程设计的主要研究工作"/>
      <w:bookmarkEnd w:id="8"/>
      <w:bookmarkStart w:id="9" w:name="_bookmark4"/>
      <w:bookmarkEnd w:id="9"/>
      <w:r>
        <w:rPr>
          <w:rFonts w:hint="eastAsia" w:ascii="黑体" w:hAnsi="黑体" w:eastAsia="黑体" w:cs="黑体"/>
          <w:b/>
          <w:bCs w:val="0"/>
          <w:sz w:val="28"/>
          <w:szCs w:val="28"/>
          <w:lang w:val="en-US" w:eastAsia="zh-CN" w:bidi="ar-SA"/>
        </w:rPr>
        <w:t>课程设计的主要研究工作</w:t>
      </w:r>
    </w:p>
    <w:p w14:paraId="35D54833">
      <w:pPr>
        <w:pStyle w:val="6"/>
        <w:spacing w:before="186" w:line="364" w:lineRule="auto"/>
        <w:ind w:right="430" w:firstLine="480"/>
      </w:pPr>
      <w:r>
        <w:rPr>
          <w:spacing w:val="-3"/>
        </w:rPr>
        <w:t xml:space="preserve">本次设计为由源程序到抽象语法树的过程，逻辑上包含 </w:t>
      </w:r>
      <w:r>
        <w:rPr>
          <w:rFonts w:ascii="Times New Roman" w:eastAsia="Times New Roman"/>
        </w:rPr>
        <w:t>2</w:t>
      </w:r>
      <w:r>
        <w:rPr>
          <w:rFonts w:ascii="Times New Roman" w:eastAsia="Times New Roman"/>
          <w:spacing w:val="-15"/>
        </w:rPr>
        <w:t xml:space="preserve"> </w:t>
      </w:r>
      <w:r>
        <w:t>个重要的阶段，一</w:t>
      </w:r>
      <w:r>
        <w:rPr>
          <w:spacing w:val="-2"/>
        </w:rPr>
        <w:t>是词法分析，识别出所有按词法规则定义的单词；二是语法分析，根据定义的语法规则，分析单词序列是否满足语法规则，同时生成抽象语法树。实现词法分析</w:t>
      </w:r>
      <w:r>
        <w:rPr>
          <w:spacing w:val="-6"/>
        </w:rPr>
        <w:t xml:space="preserve">器的相关技术是采用有穷自动机的原理，用 </w:t>
      </w:r>
      <w:r>
        <w:rPr>
          <w:rFonts w:ascii="Times New Roman" w:eastAsia="Times New Roman"/>
        </w:rPr>
        <w:t xml:space="preserve">EBNF </w:t>
      </w:r>
      <w:r>
        <w:rPr>
          <w:spacing w:val="-7"/>
        </w:rPr>
        <w:t>表示各类单词，并对应确定有</w:t>
      </w:r>
      <w:r>
        <w:rPr>
          <w:spacing w:val="-8"/>
        </w:rPr>
        <w:t xml:space="preserve">穷自动机 </w:t>
      </w:r>
      <w:r>
        <w:rPr>
          <w:rFonts w:ascii="Times New Roman" w:eastAsia="Times New Roman"/>
        </w:rPr>
        <w:t>DFA</w:t>
      </w:r>
      <w:r>
        <w:t>。实现语法分析器的相关技术是采用递归下降子程序法，每个语</w:t>
      </w:r>
      <w:r>
        <w:rPr>
          <w:spacing w:val="-2"/>
        </w:rPr>
        <w:t>法成分对应一个子程序，每次根据识别出的前几个单词，明确对应的语法成分，调用相应子程序进行语法结构分析，在分析过程的同时生成一棵抽象语法树。最后采用先根遍历，创建风格统一的格式化缩进编排的源程序文件。</w:t>
      </w:r>
    </w:p>
    <w:p w14:paraId="3F3B9E4F">
      <w:pPr>
        <w:pStyle w:val="6"/>
        <w:spacing w:after="0" w:line="364" w:lineRule="auto"/>
        <w:sectPr>
          <w:pgSz w:w="11910" w:h="16840"/>
          <w:pgMar w:top="1280" w:right="1275" w:bottom="1180" w:left="1700" w:header="868" w:footer="989" w:gutter="0"/>
          <w:cols w:space="720" w:num="1"/>
        </w:sectPr>
      </w:pPr>
    </w:p>
    <w:p w14:paraId="7561BEAB">
      <w:pPr>
        <w:pStyle w:val="2"/>
        <w:numPr>
          <w:ilvl w:val="0"/>
          <w:numId w:val="5"/>
        </w:numPr>
        <w:tabs>
          <w:tab w:val="left" w:pos="360"/>
        </w:tabs>
        <w:spacing w:before="38" w:after="0" w:line="240" w:lineRule="auto"/>
        <w:ind w:left="360" w:right="425" w:hanging="360"/>
        <w:jc w:val="center"/>
        <w:rPr>
          <w:rFonts w:hint="eastAsia" w:ascii="Times New Roman" w:hAnsi="Times New Roman" w:eastAsia="黑体" w:cs="Times New Roman"/>
          <w:b/>
          <w:bCs w:val="0"/>
          <w:sz w:val="36"/>
          <w:szCs w:val="36"/>
          <w:lang w:val="en-US" w:eastAsia="zh-CN" w:bidi="ar-SA"/>
        </w:rPr>
      </w:pPr>
      <w:bookmarkStart w:id="10" w:name="_bookmark5"/>
      <w:bookmarkEnd w:id="10"/>
      <w:bookmarkStart w:id="11" w:name="2 系统需求分析与总体设计"/>
      <w:bookmarkEnd w:id="11"/>
      <w:r>
        <w:rPr>
          <w:rFonts w:hint="eastAsia" w:ascii="Times New Roman" w:hAnsi="Times New Roman" w:eastAsia="黑体" w:cs="Times New Roman"/>
          <w:b/>
          <w:bCs w:val="0"/>
          <w:sz w:val="36"/>
          <w:szCs w:val="36"/>
          <w:lang w:val="en-US" w:eastAsia="zh-CN" w:bidi="ar-SA"/>
        </w:rPr>
        <w:t>系统需求分析与总体设计</w:t>
      </w:r>
    </w:p>
    <w:p w14:paraId="4EEB3F06">
      <w:pPr>
        <w:pStyle w:val="3"/>
        <w:numPr>
          <w:ilvl w:val="1"/>
          <w:numId w:val="5"/>
        </w:numPr>
        <w:tabs>
          <w:tab w:val="left" w:pos="588"/>
        </w:tabs>
        <w:spacing w:before="0" w:after="0" w:line="240" w:lineRule="auto"/>
        <w:ind w:left="588" w:right="0" w:hanging="488"/>
        <w:jc w:val="left"/>
        <w:rPr>
          <w:rFonts w:ascii="黑体" w:hAnsi="Times New Roman" w:eastAsia="黑体" w:cs="Times New Roman"/>
          <w:b/>
          <w:bCs w:val="0"/>
          <w:sz w:val="28"/>
          <w:szCs w:val="28"/>
          <w:lang w:val="en-US" w:eastAsia="zh-CN" w:bidi="ar-SA"/>
        </w:rPr>
      </w:pPr>
      <w:bookmarkStart w:id="12" w:name="_bookmark6"/>
      <w:bookmarkEnd w:id="12"/>
      <w:bookmarkStart w:id="13" w:name="2.1 系统需求分析"/>
      <w:bookmarkEnd w:id="13"/>
      <w:r>
        <w:rPr>
          <w:rFonts w:ascii="黑体" w:hAnsi="Times New Roman" w:eastAsia="黑体" w:cs="Times New Roman"/>
          <w:b/>
          <w:bCs w:val="0"/>
          <w:sz w:val="28"/>
          <w:szCs w:val="28"/>
          <w:lang w:val="en-US" w:eastAsia="zh-CN" w:bidi="ar-SA"/>
        </w:rPr>
        <w:t>系统需求分析</w:t>
      </w:r>
    </w:p>
    <w:p w14:paraId="1477A346">
      <w:pPr>
        <w:pStyle w:val="6"/>
        <w:spacing w:before="186" w:line="364" w:lineRule="auto"/>
        <w:ind w:right="430" w:firstLine="480"/>
      </w:pPr>
      <w:r>
        <w:rPr>
          <w:spacing w:val="-6"/>
        </w:rPr>
        <w:t>本次课程设计要求将源代码的语法结构以树的形式表示，并能够先序遍历以</w:t>
      </w:r>
      <w:r>
        <w:rPr>
          <w:spacing w:val="-8"/>
        </w:rPr>
        <w:t>缩进编排的格式输出该抽象语法树。搭建抽象语法树过程包括预处理源码并生成</w:t>
      </w:r>
      <w:r>
        <w:rPr>
          <w:spacing w:val="-2"/>
        </w:rPr>
        <w:t>中间文件，以排除头文件、预处理、注释等附加的错误干扰；准确识别语言全部单词及出现的词法错误，并按种类编码进行单词与错误项显示；准确分析语法结构，并以函数调用、递归等方式进行抽象语法树的构建；选择合适的数据结构，方便抽象语法树的遍历输出；进行串行调试，在各节点设置报错功能，优化交互便利性；以风格统一的格式化缩进编排，生成输出文件。</w:t>
      </w:r>
    </w:p>
    <w:p w14:paraId="031A4618">
      <w:pPr>
        <w:spacing w:before="222" w:line="240" w:lineRule="auto"/>
        <w:rPr>
          <w:sz w:val="24"/>
        </w:rPr>
      </w:pPr>
    </w:p>
    <w:p w14:paraId="30BB0EAC">
      <w:pPr>
        <w:pStyle w:val="3"/>
        <w:numPr>
          <w:ilvl w:val="1"/>
          <w:numId w:val="5"/>
        </w:numPr>
        <w:tabs>
          <w:tab w:val="left" w:pos="588"/>
        </w:tabs>
        <w:spacing w:before="0" w:after="0" w:line="240" w:lineRule="auto"/>
        <w:ind w:left="588" w:right="0" w:hanging="488"/>
        <w:jc w:val="left"/>
        <w:rPr>
          <w:rFonts w:ascii="黑体" w:hAnsi="Times New Roman" w:eastAsia="黑体" w:cs="Times New Roman"/>
          <w:b/>
          <w:bCs w:val="0"/>
          <w:sz w:val="28"/>
          <w:szCs w:val="28"/>
          <w:lang w:val="en-US" w:eastAsia="zh-CN" w:bidi="ar-SA"/>
        </w:rPr>
      </w:pPr>
      <w:bookmarkStart w:id="14" w:name="_bookmark7"/>
      <w:bookmarkEnd w:id="14"/>
      <w:bookmarkStart w:id="15" w:name="2.2 系统总体设计"/>
      <w:bookmarkEnd w:id="15"/>
      <w:r>
        <w:rPr>
          <w:rFonts w:ascii="黑体" w:hAnsi="Times New Roman" w:eastAsia="黑体" w:cs="Times New Roman"/>
          <w:b/>
          <w:bCs w:val="0"/>
          <w:sz w:val="28"/>
          <w:szCs w:val="28"/>
          <w:lang w:val="en-US" w:eastAsia="zh-CN" w:bidi="ar-SA"/>
        </w:rPr>
        <w:t>系统总体设计</w:t>
      </w:r>
    </w:p>
    <w:p w14:paraId="61CD2B59">
      <w:pPr>
        <w:pStyle w:val="6"/>
        <w:spacing w:before="186"/>
        <w:ind w:left="0" w:right="330"/>
        <w:jc w:val="center"/>
      </w:pPr>
      <w:r>
        <w:rPr>
          <w:spacing w:val="-1"/>
        </w:rPr>
        <w:t>系统包含四个主功能：文件选择、词法分析、语法分析以及缩进编排。</w:t>
      </w:r>
    </w:p>
    <w:p w14:paraId="30D3711A">
      <w:pPr>
        <w:pStyle w:val="6"/>
        <w:numPr>
          <w:ilvl w:val="0"/>
          <w:numId w:val="6"/>
        </w:numPr>
        <w:tabs>
          <w:tab w:val="left" w:pos="1180"/>
        </w:tabs>
        <w:spacing w:before="158" w:after="0" w:line="364" w:lineRule="auto"/>
        <w:ind w:left="100" w:right="522" w:firstLine="480"/>
        <w:jc w:val="both"/>
      </w:pPr>
      <w:r>
        <w:rPr>
          <w:b/>
          <w:bCs/>
          <w:spacing w:val="-3"/>
        </w:rPr>
        <w:t>文件选择功能</w:t>
      </w:r>
      <w:r>
        <w:rPr>
          <w:spacing w:val="-3"/>
        </w:rPr>
        <w:t xml:space="preserve">：系统的输入功能，通过外部输入设备输入待处理 </w:t>
      </w:r>
      <w:r>
        <w:rPr>
          <w:spacing w:val="-2"/>
        </w:rPr>
        <w:t>C</w:t>
      </w:r>
      <w:r>
        <w:rPr>
          <w:spacing w:val="-15"/>
        </w:rPr>
        <w:t xml:space="preserve"> 语</w:t>
      </w:r>
      <w:r>
        <w:rPr>
          <w:spacing w:val="-4"/>
        </w:rPr>
        <w:t>言源程序文件名，从而实现对指定文件的处理。并可以更换处理文件，方便多文件处理。</w:t>
      </w:r>
    </w:p>
    <w:p w14:paraId="27FC9647">
      <w:pPr>
        <w:pStyle w:val="6"/>
        <w:numPr>
          <w:ilvl w:val="0"/>
          <w:numId w:val="6"/>
        </w:numPr>
        <w:tabs>
          <w:tab w:val="left" w:pos="1180"/>
        </w:tabs>
        <w:spacing w:before="0" w:after="0" w:line="364" w:lineRule="auto"/>
        <w:ind w:left="100" w:right="402" w:firstLine="480"/>
        <w:jc w:val="left"/>
      </w:pPr>
      <w:r>
        <w:rPr>
          <w:b/>
          <w:bCs/>
          <w:spacing w:val="-2"/>
        </w:rPr>
        <w:t>词法分析功能</w:t>
      </w:r>
      <w:r>
        <w:rPr>
          <w:spacing w:val="-2"/>
        </w:rPr>
        <w:t>：包含两个过程：预编译过程和词法分析过程。考虑到源程序内头文件、宏定义以及注释对词法分析带来困难，故将词法分析模块分解</w:t>
      </w:r>
      <w:r>
        <w:rPr>
          <w:spacing w:val="1"/>
        </w:rPr>
        <w:t xml:space="preserve">为两个子问题，分别通过函数调用实现。在预编译过程中，调用 </w:t>
      </w:r>
      <w:r>
        <w:t>pre_process</w:t>
      </w:r>
      <w:r>
        <w:rPr>
          <w:spacing w:val="-2"/>
        </w:rPr>
        <w:t>函数，主要准确识别头文件、宏定义以及注释，如头文件、宏定义以及注释出现编</w:t>
      </w:r>
      <w:r>
        <w:rPr>
          <w:spacing w:val="-22"/>
        </w:rPr>
        <w:t xml:space="preserve">写错误，则输出预编译失败，并退出程序；如正确则生成中间文件 </w:t>
      </w:r>
      <w:r>
        <w:rPr>
          <w:spacing w:val="-2"/>
        </w:rPr>
        <w:t>C_mid_file</w:t>
      </w:r>
      <w:r>
        <w:rPr>
          <w:spacing w:val="8"/>
        </w:rPr>
        <w:t>，存</w:t>
      </w:r>
      <w:r>
        <w:rPr>
          <w:spacing w:val="18"/>
        </w:rPr>
        <w:t>放除去头文件、宏定义以及注释外的源程序。而词法分析过程中，调用</w:t>
      </w:r>
      <w:r>
        <w:t xml:space="preserve"> gettoken</w:t>
      </w:r>
      <w:r>
        <w:rPr>
          <w:spacing w:val="-6"/>
        </w:rPr>
        <w:t xml:space="preserve"> 函数识别中间文件中源程序单词，并输出单词类型、对应单词值和错</w:t>
      </w:r>
      <w:r>
        <w:rPr>
          <w:spacing w:val="-2"/>
        </w:rPr>
        <w:t>误对应行数。</w:t>
      </w:r>
    </w:p>
    <w:p w14:paraId="0BAFD7F8">
      <w:pPr>
        <w:pStyle w:val="6"/>
        <w:numPr>
          <w:ilvl w:val="0"/>
          <w:numId w:val="6"/>
        </w:numPr>
        <w:tabs>
          <w:tab w:val="left" w:pos="1180"/>
        </w:tabs>
        <w:spacing w:before="0" w:after="0" w:line="364" w:lineRule="auto"/>
        <w:ind w:left="100" w:right="522" w:firstLine="480"/>
        <w:jc w:val="both"/>
      </w:pPr>
      <w:r>
        <w:rPr>
          <w:b/>
          <w:bCs/>
          <w:spacing w:val="-2"/>
        </w:rPr>
        <w:t>语法分析功能</w:t>
      </w:r>
      <w:r>
        <w:rPr>
          <w:spacing w:val="-2"/>
        </w:rPr>
        <w:t>：包含三个过程：预编译过程、生成抽象语法树和遍历</w:t>
      </w:r>
      <w:r>
        <w:rPr>
          <w:spacing w:val="6"/>
        </w:rPr>
        <w:t xml:space="preserve">语法树过程。同样调用 </w:t>
      </w:r>
      <w:r>
        <w:t>pre_process</w:t>
      </w:r>
      <w:r>
        <w:rPr>
          <w:spacing w:val="4"/>
        </w:rPr>
        <w:t xml:space="preserve"> 函数处理头文件、宏定义及注释后生成</w:t>
      </w:r>
      <w:r>
        <w:t xml:space="preserve"> </w:t>
      </w:r>
      <w:r>
        <w:rPr>
          <w:spacing w:val="-2"/>
        </w:rPr>
        <w:t>C_mid_file</w:t>
      </w:r>
      <w:r>
        <w:rPr>
          <w:spacing w:val="-7"/>
        </w:rPr>
        <w:t xml:space="preserve"> 文件。若预处理成功，则通过调用 </w:t>
      </w:r>
      <w:r>
        <w:rPr>
          <w:spacing w:val="-2"/>
        </w:rPr>
        <w:t>program</w:t>
      </w:r>
      <w:r>
        <w:rPr>
          <w:spacing w:val="-6"/>
        </w:rPr>
        <w:t xml:space="preserve"> 函数生成抽象语法树，</w:t>
      </w:r>
      <w:r>
        <w:rPr>
          <w:spacing w:val="-4"/>
        </w:rPr>
        <w:t>如果出现语法错误，则退出函数，输出错误所在行；生成抽象语法树成功，则调</w:t>
      </w:r>
      <w:r>
        <w:rPr>
          <w:spacing w:val="-11"/>
        </w:rPr>
        <w:t xml:space="preserve">用 </w:t>
      </w:r>
      <w:r>
        <w:t>TraverseTree</w:t>
      </w:r>
      <w:r>
        <w:rPr>
          <w:spacing w:val="-5"/>
        </w:rPr>
        <w:t xml:space="preserve"> 遍历树函数，显示抽象语法树。</w:t>
      </w:r>
    </w:p>
    <w:p w14:paraId="66E5EC20">
      <w:pPr>
        <w:pStyle w:val="6"/>
        <w:spacing w:after="0" w:line="364" w:lineRule="auto"/>
        <w:jc w:val="both"/>
        <w:sectPr>
          <w:pgSz w:w="11910" w:h="16840"/>
          <w:pgMar w:top="1280" w:right="1275" w:bottom="1180" w:left="1700" w:header="868" w:footer="989" w:gutter="0"/>
          <w:cols w:space="720" w:num="1"/>
        </w:sectPr>
      </w:pPr>
    </w:p>
    <w:p w14:paraId="1D932514">
      <w:pPr>
        <w:pStyle w:val="6"/>
        <w:numPr>
          <w:ilvl w:val="0"/>
          <w:numId w:val="6"/>
        </w:numPr>
        <w:tabs>
          <w:tab w:val="left" w:pos="1180"/>
        </w:tabs>
        <w:spacing w:before="157" w:after="0" w:line="364" w:lineRule="auto"/>
        <w:ind w:left="100" w:right="522" w:firstLine="480"/>
        <w:jc w:val="both"/>
      </w:pPr>
      <w:r>
        <w:rPr>
          <w:b/>
          <w:bCs/>
          <w:spacing w:val="-2"/>
        </w:rPr>
        <w:t>缩进编排功能</w:t>
      </w:r>
      <w:r>
        <w:rPr>
          <w:spacing w:val="-2"/>
        </w:rPr>
        <w:t>：包含三个过程：预编译过程、生成抽象语法树和缩进</w:t>
      </w:r>
      <w:r>
        <w:rPr>
          <w:spacing w:val="-7"/>
        </w:rPr>
        <w:t xml:space="preserve">编排过程。在经过预编译过程和生成抽象语法树后，调用 </w:t>
      </w:r>
      <w:r>
        <w:rPr>
          <w:spacing w:val="-6"/>
        </w:rPr>
        <w:t>PrintFile</w:t>
      </w:r>
      <w:r>
        <w:rPr>
          <w:spacing w:val="-7"/>
        </w:rPr>
        <w:t xml:space="preserve"> 函数，生成</w:t>
      </w:r>
      <w:r>
        <w:rPr>
          <w:spacing w:val="-6"/>
        </w:rPr>
        <w:t xml:space="preserve"> </w:t>
      </w:r>
      <w:r>
        <w:t>C_print_file</w:t>
      </w:r>
      <w:r>
        <w:rPr>
          <w:spacing w:val="-11"/>
        </w:rPr>
        <w:t xml:space="preserve"> 文件。</w:t>
      </w:r>
    </w:p>
    <w:p w14:paraId="283A50EF">
      <w:pPr>
        <w:pStyle w:val="6"/>
        <w:spacing w:line="364" w:lineRule="auto"/>
        <w:ind w:right="522" w:firstLine="480"/>
        <w:jc w:val="both"/>
      </w:pPr>
      <w:r>
        <w:rPr>
          <w:spacing w:val="-4"/>
        </w:rPr>
        <w:t>由于预编译操作分离与词法分析，故四个主功能可独立完成所选操作。除了</w:t>
      </w:r>
      <w:r>
        <w:rPr>
          <w:spacing w:val="-13"/>
        </w:rPr>
        <w:t xml:space="preserve">彼此独立性外，阶段查错功能也为 </w:t>
      </w:r>
      <w:r>
        <w:rPr>
          <w:spacing w:val="-2"/>
        </w:rPr>
        <w:t>C</w:t>
      </w:r>
      <w:r>
        <w:rPr>
          <w:spacing w:val="-7"/>
        </w:rPr>
        <w:t xml:space="preserve"> 语言源程序词法语法错误查找以及程序调试</w:t>
      </w:r>
      <w:r>
        <w:rPr>
          <w:spacing w:val="-4"/>
        </w:rPr>
        <w:t xml:space="preserve">带来便利。为使界面更简洁明了，每个操作完成后使用 </w:t>
      </w:r>
      <w:r>
        <w:rPr>
          <w:spacing w:val="-2"/>
        </w:rPr>
        <w:t>system("cls")清楚界面</w:t>
      </w:r>
      <w:r>
        <w:rPr>
          <w:spacing w:val="-4"/>
        </w:rPr>
        <w:t>内容。</w:t>
      </w:r>
    </w:p>
    <w:p w14:paraId="30AAD2EF">
      <w:pPr>
        <w:pStyle w:val="6"/>
        <w:spacing w:line="305" w:lineRule="exact"/>
        <w:ind w:left="580"/>
        <w:jc w:val="both"/>
      </w:pPr>
      <w:r>
        <w:rPr>
          <w:spacing w:val="-6"/>
        </w:rPr>
        <w:t xml:space="preserve">系统模块流程图如图 </w:t>
      </w:r>
      <w:r>
        <w:t>2-1</w:t>
      </w:r>
      <w:r>
        <w:rPr>
          <w:spacing w:val="-18"/>
        </w:rPr>
        <w:t xml:space="preserve"> 所示。</w:t>
      </w:r>
    </w:p>
    <w:p w14:paraId="410EB1F5">
      <w:pPr>
        <w:spacing w:before="4" w:line="240" w:lineRule="auto"/>
        <w:rPr>
          <w:sz w:val="10"/>
        </w:rPr>
      </w:pPr>
      <w:r>
        <w:rPr>
          <w:sz w:val="10"/>
        </w:rPr>
        <w:drawing>
          <wp:anchor distT="0" distB="0" distL="0" distR="0" simplePos="0" relativeHeight="251672576" behindDoc="1" locked="0" layoutInCell="1" allowOverlap="1">
            <wp:simplePos x="0" y="0"/>
            <wp:positionH relativeFrom="page">
              <wp:posOffset>1487170</wp:posOffset>
            </wp:positionH>
            <wp:positionV relativeFrom="paragraph">
              <wp:posOffset>99060</wp:posOffset>
            </wp:positionV>
            <wp:extent cx="4896485" cy="330136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4896742" cy="3301174"/>
                    </a:xfrm>
                    <a:prstGeom prst="rect">
                      <a:avLst/>
                    </a:prstGeom>
                  </pic:spPr>
                </pic:pic>
              </a:graphicData>
            </a:graphic>
          </wp:anchor>
        </w:drawing>
      </w:r>
    </w:p>
    <w:p w14:paraId="0C52629D">
      <w:pPr>
        <w:pStyle w:val="6"/>
        <w:tabs>
          <w:tab w:val="left" w:pos="859"/>
        </w:tabs>
        <w:spacing w:before="159"/>
        <w:ind w:left="0" w:right="426"/>
        <w:jc w:val="center"/>
      </w:pPr>
      <w:r>
        <w:rPr>
          <w:spacing w:val="-2"/>
        </w:rPr>
        <w:t>图</w:t>
      </w:r>
      <w:r>
        <w:rPr>
          <w:spacing w:val="-57"/>
        </w:rPr>
        <w:t xml:space="preserve"> </w:t>
      </w:r>
      <w:r>
        <w:rPr>
          <w:rFonts w:ascii="Times New Roman" w:eastAsia="Times New Roman"/>
          <w:spacing w:val="-2"/>
        </w:rPr>
        <w:t>2-</w:t>
      </w:r>
      <w:r>
        <w:rPr>
          <w:rFonts w:ascii="Times New Roman" w:eastAsia="Times New Roman"/>
          <w:spacing w:val="-10"/>
        </w:rPr>
        <w:t>1</w:t>
      </w:r>
      <w:r>
        <w:rPr>
          <w:rFonts w:ascii="Times New Roman" w:eastAsia="Times New Roman"/>
        </w:rPr>
        <w:tab/>
      </w:r>
      <w:r>
        <w:t>系统模块流程</w:t>
      </w:r>
      <w:r>
        <w:rPr>
          <w:spacing w:val="-10"/>
        </w:rPr>
        <w:t>图</w:t>
      </w:r>
    </w:p>
    <w:p w14:paraId="06A6F9FB">
      <w:pPr>
        <w:pStyle w:val="6"/>
        <w:spacing w:after="0"/>
        <w:jc w:val="center"/>
        <w:sectPr>
          <w:pgSz w:w="11910" w:h="16840"/>
          <w:pgMar w:top="1280" w:right="1275" w:bottom="1180" w:left="1700" w:header="868" w:footer="989" w:gutter="0"/>
          <w:cols w:space="720" w:num="1"/>
        </w:sectPr>
      </w:pPr>
    </w:p>
    <w:p w14:paraId="292A71D8">
      <w:pPr>
        <w:pStyle w:val="2"/>
        <w:numPr>
          <w:ilvl w:val="0"/>
          <w:numId w:val="5"/>
        </w:numPr>
        <w:tabs>
          <w:tab w:val="left" w:pos="360"/>
        </w:tabs>
        <w:spacing w:before="117" w:after="0" w:line="240" w:lineRule="auto"/>
        <w:ind w:left="360" w:right="422" w:hanging="360"/>
        <w:jc w:val="center"/>
        <w:rPr>
          <w:rFonts w:hint="eastAsia" w:ascii="Times New Roman" w:hAnsi="Times New Roman" w:eastAsia="黑体" w:cs="Times New Roman"/>
          <w:b/>
          <w:bCs w:val="0"/>
          <w:sz w:val="36"/>
          <w:szCs w:val="36"/>
          <w:lang w:val="en-US" w:eastAsia="zh-CN" w:bidi="ar-SA"/>
        </w:rPr>
      </w:pPr>
      <w:bookmarkStart w:id="16" w:name="3 系统详细设计"/>
      <w:bookmarkEnd w:id="16"/>
      <w:bookmarkStart w:id="17" w:name="_bookmark8"/>
      <w:bookmarkEnd w:id="17"/>
      <w:r>
        <w:rPr>
          <w:rFonts w:hint="eastAsia" w:ascii="Times New Roman" w:hAnsi="Times New Roman" w:eastAsia="黑体" w:cs="Times New Roman"/>
          <w:b/>
          <w:bCs w:val="0"/>
          <w:sz w:val="36"/>
          <w:szCs w:val="36"/>
          <w:lang w:val="en-US" w:eastAsia="zh-CN" w:bidi="ar-SA"/>
        </w:rPr>
        <w:t>系</w:t>
      </w:r>
      <w:r>
        <w:rPr>
          <w:rFonts w:hint="eastAsia" w:ascii="Times New Roman" w:hAnsi="Times New Roman" w:eastAsia="黑体" w:cs="Times New Roman"/>
          <w:b/>
          <w:bCs w:val="0"/>
          <w:sz w:val="36"/>
          <w:szCs w:val="36"/>
          <w:lang w:val="en-US" w:eastAsia="zh-CN" w:bidi="ar-SA"/>
        </w:rPr>
        <w:t>统详细设计</w:t>
      </w:r>
    </w:p>
    <w:p w14:paraId="654F2BBD">
      <w:pPr>
        <w:pStyle w:val="3"/>
        <w:numPr>
          <w:ilvl w:val="1"/>
          <w:numId w:val="5"/>
        </w:numPr>
        <w:tabs>
          <w:tab w:val="left" w:pos="588"/>
        </w:tabs>
        <w:spacing w:before="65" w:after="0" w:line="240" w:lineRule="auto"/>
        <w:ind w:left="588" w:right="0" w:hanging="488"/>
        <w:jc w:val="left"/>
        <w:rPr>
          <w:rFonts w:hint="eastAsia" w:ascii="Times New Roman" w:hAnsi="Times New Roman" w:eastAsia="黑体" w:cs="Times New Roman"/>
          <w:b/>
          <w:bCs w:val="0"/>
          <w:sz w:val="36"/>
          <w:szCs w:val="36"/>
          <w:lang w:val="en-US" w:eastAsia="zh-CN" w:bidi="ar-SA"/>
        </w:rPr>
      </w:pPr>
      <w:bookmarkStart w:id="18" w:name="_bookmark9"/>
      <w:bookmarkEnd w:id="18"/>
      <w:bookmarkStart w:id="19" w:name="3.1 有关常量、全局变量、数据类型以及数据结构的定义"/>
      <w:bookmarkEnd w:id="19"/>
      <w:r>
        <w:rPr>
          <w:rFonts w:hint="eastAsia" w:ascii="黑体" w:hAnsi="Times New Roman" w:eastAsia="黑体" w:cs="Times New Roman"/>
          <w:b/>
          <w:bCs w:val="0"/>
          <w:sz w:val="28"/>
          <w:szCs w:val="28"/>
          <w:lang w:val="en-US" w:eastAsia="zh-CN" w:bidi="ar-SA"/>
        </w:rPr>
        <w:t>有关常量、全局变量、数据类型以及数据结构的定义</w:t>
      </w:r>
    </w:p>
    <w:p w14:paraId="75701D12">
      <w:pPr>
        <w:pStyle w:val="6"/>
        <w:spacing w:before="187" w:line="364" w:lineRule="auto"/>
        <w:ind w:right="522" w:firstLine="480"/>
        <w:jc w:val="both"/>
      </w:pPr>
      <w:r>
        <w:rPr>
          <w:spacing w:val="-4"/>
        </w:rPr>
        <w:t>为了使得系统便于统一化管理和便捷化浏览，定义常数、全局变量以及数据类型是必不可少的环节，将相关含义与常量、全局变量或数据类型对应起来可方</w:t>
      </w:r>
      <w:r>
        <w:rPr>
          <w:spacing w:val="-12"/>
        </w:rPr>
        <w:t>便操作。而采用合适的数据结构将使得抽象语法树的生成和遍历过程更加方便和</w:t>
      </w:r>
      <w:r>
        <w:rPr>
          <w:spacing w:val="-4"/>
        </w:rPr>
        <w:t>高效。</w:t>
      </w:r>
    </w:p>
    <w:p w14:paraId="0617C499">
      <w:pPr>
        <w:pStyle w:val="6"/>
        <w:numPr>
          <w:ilvl w:val="0"/>
          <w:numId w:val="7"/>
        </w:numPr>
        <w:tabs>
          <w:tab w:val="left" w:pos="1180"/>
        </w:tabs>
        <w:spacing w:before="0" w:after="0" w:line="364" w:lineRule="auto"/>
        <w:ind w:left="100" w:right="522" w:firstLine="480"/>
        <w:jc w:val="left"/>
      </w:pPr>
      <w:r>
        <w:rPr>
          <w:spacing w:val="-2"/>
        </w:rPr>
        <w:t>常量定义：一部分常量用来指定函数的返回值，用于判断函数执行的情况。定义的常量有：OK(1)，ERROR(0)，INFEASIBLE(-1)。</w:t>
      </w:r>
    </w:p>
    <w:p w14:paraId="2C16A5D5">
      <w:pPr>
        <w:pStyle w:val="6"/>
        <w:numPr>
          <w:ilvl w:val="0"/>
          <w:numId w:val="7"/>
        </w:numPr>
        <w:tabs>
          <w:tab w:val="left" w:pos="1180"/>
        </w:tabs>
        <w:spacing w:before="0" w:after="0" w:line="362" w:lineRule="auto"/>
        <w:ind w:left="100" w:right="522" w:firstLine="480"/>
        <w:jc w:val="both"/>
      </w:pPr>
      <w:r>
        <w:rPr>
          <w:spacing w:val="-6"/>
        </w:rPr>
        <w:t>全局变量定义：token_text 用于保存单词的自身值；line_num</w:t>
      </w:r>
      <w:r>
        <w:rPr>
          <w:spacing w:val="-7"/>
        </w:rPr>
        <w:t xml:space="preserve"> 用于检</w:t>
      </w:r>
      <w:r>
        <w:rPr>
          <w:spacing w:val="-4"/>
        </w:rPr>
        <w:t>测目前处理到的行数；w</w:t>
      </w:r>
      <w:r>
        <w:rPr>
          <w:spacing w:val="-9"/>
        </w:rPr>
        <w:t xml:space="preserve"> 用于存放当前读入的单词种类编码；</w:t>
      </w:r>
      <w:r>
        <w:rPr>
          <w:spacing w:val="-4"/>
        </w:rPr>
        <w:t>kind</w:t>
      </w:r>
      <w:r>
        <w:rPr>
          <w:spacing w:val="-19"/>
        </w:rPr>
        <w:t xml:space="preserve"> 和 </w:t>
      </w:r>
      <w:r>
        <w:rPr>
          <w:spacing w:val="-4"/>
        </w:rPr>
        <w:t>tokentext</w:t>
      </w:r>
      <w:r>
        <w:rPr>
          <w:spacing w:val="-2"/>
        </w:rPr>
        <w:t>分别用于存放语法分析提前预估的类型关键字与变量或函数名。</w:t>
      </w:r>
    </w:p>
    <w:p w14:paraId="4297C4C9">
      <w:pPr>
        <w:pStyle w:val="6"/>
        <w:numPr>
          <w:ilvl w:val="0"/>
          <w:numId w:val="7"/>
        </w:numPr>
        <w:tabs>
          <w:tab w:val="left" w:pos="1180"/>
        </w:tabs>
        <w:spacing w:before="5" w:after="0" w:line="364" w:lineRule="auto"/>
        <w:ind w:left="100" w:right="522" w:firstLine="480"/>
        <w:jc w:val="both"/>
      </w:pPr>
      <w:r>
        <w:rPr>
          <w:spacing w:val="-17"/>
        </w:rPr>
        <w:t xml:space="preserve">数据类型定义：此处定义了部分函数返回值的类型 </w:t>
      </w:r>
      <w:r>
        <w:rPr>
          <w:spacing w:val="-6"/>
        </w:rPr>
        <w:t>status</w:t>
      </w:r>
      <w:r>
        <w:rPr>
          <w:spacing w:val="-15"/>
        </w:rPr>
        <w:t xml:space="preserve"> 为 </w:t>
      </w:r>
      <w:r>
        <w:rPr>
          <w:spacing w:val="-6"/>
        </w:rPr>
        <w:t>int</w:t>
      </w:r>
      <w:r>
        <w:rPr>
          <w:spacing w:val="-12"/>
        </w:rPr>
        <w:t xml:space="preserve"> 以及</w:t>
      </w:r>
      <w:r>
        <w:t>栈数据的类型 SElemType</w:t>
      </w:r>
      <w:r>
        <w:rPr>
          <w:spacing w:val="-7"/>
        </w:rPr>
        <w:t xml:space="preserve"> 为树指针类型 </w:t>
      </w:r>
      <w:r>
        <w:t>CTree*。</w:t>
      </w:r>
    </w:p>
    <w:p w14:paraId="008F1906">
      <w:pPr>
        <w:pStyle w:val="6"/>
        <w:numPr>
          <w:ilvl w:val="0"/>
          <w:numId w:val="7"/>
        </w:numPr>
        <w:tabs>
          <w:tab w:val="left" w:pos="1180"/>
        </w:tabs>
        <w:spacing w:before="0" w:after="0" w:line="364" w:lineRule="auto"/>
        <w:ind w:left="100" w:right="522" w:firstLine="480"/>
        <w:jc w:val="both"/>
      </w:pPr>
      <w:r>
        <w:rPr>
          <w:spacing w:val="-2"/>
        </w:rPr>
        <w:t>数据结构定义：对于词法分析处理，生成用于处理识别关键字的数据</w:t>
      </w:r>
      <w:r>
        <w:rPr>
          <w:spacing w:val="-11"/>
        </w:rPr>
        <w:t xml:space="preserve">结构 </w:t>
      </w:r>
      <w:r>
        <w:rPr>
          <w:spacing w:val="-2"/>
        </w:rPr>
        <w:t>keyword，包含两个元素：对应关键字的字符串以及对应的种类编码。对于</w:t>
      </w:r>
      <w:r>
        <w:rPr>
          <w:spacing w:val="9"/>
        </w:rPr>
        <w:t xml:space="preserve">预编译处理，分别构建用于存储宏定义与头文件的数据结构 </w:t>
      </w:r>
      <w:r>
        <w:t>define_data</w:t>
      </w:r>
      <w:r>
        <w:rPr>
          <w:spacing w:val="-15"/>
        </w:rPr>
        <w:t xml:space="preserve"> 与</w:t>
      </w:r>
      <w:r>
        <w:t xml:space="preserve"> </w:t>
      </w:r>
      <w:r>
        <w:rPr>
          <w:spacing w:val="-4"/>
        </w:rPr>
        <w:t>include_data。对于抽象语法树的生成和遍历操作，则选择孩子链表表示法构建邻接表数据结构，选择此方法出于两点：1.该数据结构逻辑与此抽象语法树模型贴近，更加直观；2.与数据结构课程对图的邻接表操作相联系，贴近课堂，构建</w:t>
      </w:r>
      <w:r>
        <w:rPr>
          <w:spacing w:val="-6"/>
        </w:rPr>
        <w:t xml:space="preserve">与遍历操作便利。抽象语法树的存储结构如图 </w:t>
      </w:r>
      <w:r>
        <w:rPr>
          <w:spacing w:val="-4"/>
        </w:rPr>
        <w:t>3-1</w:t>
      </w:r>
      <w:r>
        <w:rPr>
          <w:spacing w:val="-10"/>
        </w:rPr>
        <w:t xml:space="preserve"> 所示，</w:t>
      </w:r>
      <w:r>
        <w:rPr>
          <w:spacing w:val="-4"/>
        </w:rPr>
        <w:t>CTree</w:t>
      </w:r>
      <w:r>
        <w:rPr>
          <w:spacing w:val="-9"/>
        </w:rPr>
        <w:t xml:space="preserve"> 中包含树的结点</w:t>
      </w:r>
      <w:r>
        <w:rPr>
          <w:spacing w:val="-2"/>
        </w:rPr>
        <w:t>个数、根结点位置以及头结点数组；CTNode</w:t>
      </w:r>
      <w:r>
        <w:rPr>
          <w:spacing w:val="-9"/>
        </w:rPr>
        <w:t xml:space="preserve"> 中包含存储头结点内容的 </w:t>
      </w:r>
      <w:r>
        <w:rPr>
          <w:spacing w:val="-2"/>
        </w:rPr>
        <w:t>data、缩</w:t>
      </w:r>
      <w:r>
        <w:rPr>
          <w:spacing w:val="-7"/>
        </w:rPr>
        <w:t xml:space="preserve">进量的 </w:t>
      </w:r>
      <w:r>
        <w:rPr>
          <w:spacing w:val="-2"/>
        </w:rPr>
        <w:t>indent</w:t>
      </w:r>
      <w:r>
        <w:rPr>
          <w:spacing w:val="-6"/>
        </w:rPr>
        <w:t xml:space="preserve"> 以及指向单链表的指针；</w:t>
      </w:r>
      <w:r>
        <w:rPr>
          <w:spacing w:val="-2"/>
        </w:rPr>
        <w:t>CNode</w:t>
      </w:r>
      <w:r>
        <w:rPr>
          <w:spacing w:val="-6"/>
        </w:rPr>
        <w:t xml:space="preserve"> 中包含存储孩子结点数据的数据</w:t>
      </w:r>
      <w:r>
        <w:rPr>
          <w:spacing w:val="-2"/>
        </w:rPr>
        <w:t>域和指向下一孩子结点的指针域。</w:t>
      </w:r>
    </w:p>
    <w:p w14:paraId="58EE258C">
      <w:pPr>
        <w:spacing w:before="2" w:line="240" w:lineRule="auto"/>
        <w:rPr>
          <w:sz w:val="7"/>
        </w:rPr>
      </w:pPr>
      <w:r>
        <w:rPr>
          <w:sz w:val="7"/>
        </w:rPr>
        <w:drawing>
          <wp:anchor distT="0" distB="0" distL="0" distR="0" simplePos="0" relativeHeight="251672576" behindDoc="1" locked="0" layoutInCell="1" allowOverlap="1">
            <wp:simplePos x="0" y="0"/>
            <wp:positionH relativeFrom="page">
              <wp:posOffset>1745615</wp:posOffset>
            </wp:positionH>
            <wp:positionV relativeFrom="paragraph">
              <wp:posOffset>73660</wp:posOffset>
            </wp:positionV>
            <wp:extent cx="4199255" cy="130429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4199091" cy="1304544"/>
                    </a:xfrm>
                    <a:prstGeom prst="rect">
                      <a:avLst/>
                    </a:prstGeom>
                  </pic:spPr>
                </pic:pic>
              </a:graphicData>
            </a:graphic>
          </wp:anchor>
        </w:drawing>
      </w:r>
    </w:p>
    <w:p w14:paraId="416C4EE6">
      <w:pPr>
        <w:pStyle w:val="6"/>
        <w:tabs>
          <w:tab w:val="left" w:pos="859"/>
        </w:tabs>
        <w:spacing w:before="179"/>
        <w:ind w:left="0" w:right="426"/>
        <w:jc w:val="center"/>
      </w:pPr>
      <w:r>
        <w:rPr>
          <w:spacing w:val="-2"/>
        </w:rPr>
        <w:t>图</w:t>
      </w:r>
      <w:r>
        <w:rPr>
          <w:spacing w:val="-57"/>
        </w:rPr>
        <w:t xml:space="preserve"> </w:t>
      </w:r>
      <w:r>
        <w:rPr>
          <w:spacing w:val="-2"/>
        </w:rPr>
        <w:t>3</w:t>
      </w:r>
      <w:r>
        <w:rPr>
          <w:rFonts w:ascii="Times New Roman" w:eastAsia="Times New Roman"/>
          <w:spacing w:val="-2"/>
        </w:rPr>
        <w:t>-</w:t>
      </w:r>
      <w:r>
        <w:rPr>
          <w:rFonts w:ascii="Times New Roman" w:eastAsia="Times New Roman"/>
          <w:spacing w:val="-10"/>
        </w:rPr>
        <w:t>1</w:t>
      </w:r>
      <w:r>
        <w:rPr>
          <w:rFonts w:ascii="Times New Roman" w:eastAsia="Times New Roman"/>
        </w:rPr>
        <w:tab/>
      </w:r>
      <w:r>
        <w:t>抽象语法树的存储结构</w:t>
      </w:r>
      <w:r>
        <w:rPr>
          <w:spacing w:val="-10"/>
        </w:rPr>
        <w:t>图</w:t>
      </w:r>
    </w:p>
    <w:p w14:paraId="08C41D08">
      <w:pPr>
        <w:pStyle w:val="6"/>
        <w:spacing w:after="0"/>
        <w:jc w:val="center"/>
        <w:sectPr>
          <w:pgSz w:w="11910" w:h="16840"/>
          <w:pgMar w:top="1280" w:right="1275" w:bottom="1180" w:left="1700" w:header="868" w:footer="989" w:gutter="0"/>
          <w:cols w:space="720" w:num="1"/>
        </w:sectPr>
      </w:pPr>
    </w:p>
    <w:p w14:paraId="5C78D47B">
      <w:pPr>
        <w:pStyle w:val="3"/>
        <w:numPr>
          <w:ilvl w:val="1"/>
          <w:numId w:val="5"/>
        </w:numPr>
        <w:tabs>
          <w:tab w:val="left" w:pos="588"/>
        </w:tabs>
        <w:spacing w:before="65" w:after="0" w:line="240" w:lineRule="auto"/>
        <w:ind w:left="588" w:right="0" w:hanging="488"/>
        <w:jc w:val="left"/>
        <w:rPr>
          <w:rFonts w:hint="eastAsia" w:ascii="黑体" w:hAnsi="Times New Roman" w:eastAsia="黑体" w:cs="Times New Roman"/>
          <w:b/>
          <w:bCs w:val="0"/>
          <w:sz w:val="28"/>
          <w:szCs w:val="28"/>
          <w:lang w:val="en-US" w:eastAsia="zh-CN" w:bidi="ar-SA"/>
        </w:rPr>
      </w:pPr>
      <w:r>
        <w:rPr>
          <w:rFonts w:hint="eastAsia" w:ascii="黑体" w:hAnsi="Times New Roman" w:eastAsia="黑体" w:cs="Times New Roman"/>
          <w:b/>
          <w:bCs w:val="0"/>
          <w:sz w:val="28"/>
          <w:szCs w:val="28"/>
          <w:lang w:val="en-US" w:eastAsia="zh-CN" w:bidi="ar-SA"/>
        </w:rPr>
        <mc:AlternateContent>
          <mc:Choice Requires="wpg">
            <w:drawing>
              <wp:anchor distT="0" distB="0" distL="0" distR="0" simplePos="0" relativeHeight="251659264" behindDoc="0" locked="0" layoutInCell="1" allowOverlap="1">
                <wp:simplePos x="0" y="0"/>
                <wp:positionH relativeFrom="page">
                  <wp:posOffset>409575</wp:posOffset>
                </wp:positionH>
                <wp:positionV relativeFrom="page">
                  <wp:posOffset>4835525</wp:posOffset>
                </wp:positionV>
                <wp:extent cx="7150735" cy="4046220"/>
                <wp:effectExtent l="0" t="0" r="0" b="0"/>
                <wp:wrapNone/>
                <wp:docPr id="10" name="Group 10"/>
                <wp:cNvGraphicFramePr/>
                <a:graphic xmlns:a="http://schemas.openxmlformats.org/drawingml/2006/main">
                  <a:graphicData uri="http://schemas.microsoft.com/office/word/2010/wordprocessingGroup">
                    <wpg:wgp>
                      <wpg:cNvGrpSpPr/>
                      <wpg:grpSpPr>
                        <a:xfrm>
                          <a:off x="0" y="0"/>
                          <a:ext cx="7150734" cy="4046220"/>
                          <a:chOff x="0" y="0"/>
                          <a:chExt cx="7150734" cy="4046220"/>
                        </a:xfrm>
                      </wpg:grpSpPr>
                      <pic:pic xmlns:pic="http://schemas.openxmlformats.org/drawingml/2006/picture">
                        <pic:nvPicPr>
                          <pic:cNvPr id="11" name="Image 11"/>
                          <pic:cNvPicPr/>
                        </pic:nvPicPr>
                        <pic:blipFill>
                          <a:blip r:embed="rId12" cstate="print"/>
                          <a:stretch>
                            <a:fillRect/>
                          </a:stretch>
                        </pic:blipFill>
                        <pic:spPr>
                          <a:xfrm>
                            <a:off x="2471348" y="193547"/>
                            <a:ext cx="2514686" cy="3713988"/>
                          </a:xfrm>
                          <a:prstGeom prst="rect">
                            <a:avLst/>
                          </a:prstGeom>
                        </pic:spPr>
                      </pic:pic>
                      <pic:pic xmlns:pic="http://schemas.openxmlformats.org/drawingml/2006/picture">
                        <pic:nvPicPr>
                          <pic:cNvPr id="12" name="Image 12"/>
                          <pic:cNvPicPr/>
                        </pic:nvPicPr>
                        <pic:blipFill>
                          <a:blip r:embed="rId13" cstate="print"/>
                          <a:stretch>
                            <a:fillRect/>
                          </a:stretch>
                        </pic:blipFill>
                        <pic:spPr>
                          <a:xfrm>
                            <a:off x="0" y="0"/>
                            <a:ext cx="2478024" cy="4046220"/>
                          </a:xfrm>
                          <a:prstGeom prst="rect">
                            <a:avLst/>
                          </a:prstGeom>
                        </pic:spPr>
                      </pic:pic>
                      <pic:pic xmlns:pic="http://schemas.openxmlformats.org/drawingml/2006/picture">
                        <pic:nvPicPr>
                          <pic:cNvPr id="13" name="Image 13"/>
                          <pic:cNvPicPr/>
                        </pic:nvPicPr>
                        <pic:blipFill>
                          <a:blip r:embed="rId14" cstate="print"/>
                          <a:stretch>
                            <a:fillRect/>
                          </a:stretch>
                        </pic:blipFill>
                        <pic:spPr>
                          <a:xfrm>
                            <a:off x="4943855" y="163068"/>
                            <a:ext cx="2206497" cy="2394204"/>
                          </a:xfrm>
                          <a:prstGeom prst="rect">
                            <a:avLst/>
                          </a:prstGeom>
                        </pic:spPr>
                      </pic:pic>
                    </wpg:wgp>
                  </a:graphicData>
                </a:graphic>
              </wp:anchor>
            </w:drawing>
          </mc:Choice>
          <mc:Fallback>
            <w:pict>
              <v:group id="Group 10" o:spid="_x0000_s1026" o:spt="203" style="position:absolute;left:0pt;margin-left:32.25pt;margin-top:380.75pt;height:318.6pt;width:563.05pt;mso-position-horizontal-relative:page;mso-position-vertical-relative:page;z-index:251659264;mso-width-relative:page;mso-height-relative:page;" coordsize="7150734,4046220" o:gfxdata="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">
                <o:lock v:ext="edit" aspectratio="f"/>
                <v:shape id="Image 11" o:spid="_x0000_s1026" o:spt="75" type="#_x0000_t75" style="position:absolute;left:2471348;top:193547;height:3713988;width:2514686;" filled="f" o:preferrelative="t" stroked="f" coordsize="21600,21600" o:gfxdata="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Ffh4C5AAAA2wAA&#10;AA8AAAAAAAAAAQAgAAAAIgAAAGRycy9kb3ducmV2LnhtbFBLAQIUABQAAAAIAIdO4kAzLwWeOwAA&#10;ADkAAAAQAAAAAAAAAAEAIAAAAAgBAABkcnMvc2hhcGV4bWwueG1sUEsFBgAAAAAGAAYAWwEAALID&#10;AAAAAA==&#10;">
                  <v:fill on="f" focussize="0,0"/>
                  <v:stroke on="f"/>
                  <v:imagedata r:id="rId12" o:title=""/>
                  <o:lock v:ext="edit" aspectratio="f"/>
                </v:shape>
                <v:shape id="Image 12" o:spid="_x0000_s1026" o:spt="75" type="#_x0000_t75" style="position:absolute;left:0;top:0;height:4046220;width:2478024;" filled="f" o:preferrelative="t" stroked="f" coordsize="21600,21600" o:gfxdata="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jvn28AAAA&#10;2wAAAA8AAAAAAAAAAQAgAAAAIgAAAGRycy9kb3ducmV2LnhtbFBLAQIUABQAAAAIAIdO4kAzLwWe&#10;OwAAADkAAAAQAAAAAAAAAAEAIAAAAAsBAABkcnMvc2hhcGV4bWwueG1sUEsFBgAAAAAGAAYAWwEA&#10;ALUDAAAAAA==&#10;">
                  <v:fill on="f" focussize="0,0"/>
                  <v:stroke on="f"/>
                  <v:imagedata r:id="rId13" o:title=""/>
                  <o:lock v:ext="edit" aspectratio="f"/>
                </v:shape>
                <v:shape id="Image 13" o:spid="_x0000_s1026" o:spt="75" type="#_x0000_t75" style="position:absolute;left:4943855;top:163068;height:2394204;width:2206497;" filled="f" o:preferrelative="t" stroked="f" coordsize="21600,21600" o:gfxdata="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BaPL4A&#10;AADbAAAADwAAAAAAAAABACAAAAAiAAAAZHJzL2Rvd25yZXYueG1sUEsBAhQAFAAAAAgAh07iQDMv&#10;BZ47AAAAOQAAABAAAAAAAAAAAQAgAAAADQEAAGRycy9zaGFwZXhtbC54bWxQSwUGAAAAAAYABgBb&#10;AQAAtwMAAAAA&#10;">
                  <v:fill on="f" focussize="0,0"/>
                  <v:stroke on="f"/>
                  <v:imagedata r:id="rId14" o:title=""/>
                  <o:lock v:ext="edit" aspectratio="f"/>
                </v:shape>
              </v:group>
            </w:pict>
          </mc:Fallback>
        </mc:AlternateContent>
      </w:r>
      <w:bookmarkStart w:id="20" w:name="3.2 主要算法设计"/>
      <w:bookmarkEnd w:id="20"/>
      <w:bookmarkStart w:id="21" w:name="_bookmark10"/>
      <w:bookmarkEnd w:id="21"/>
      <w:r>
        <w:rPr>
          <w:rFonts w:hint="eastAsia" w:ascii="黑体" w:hAnsi="Times New Roman" w:eastAsia="黑体" w:cs="Times New Roman"/>
          <w:b/>
          <w:bCs w:val="0"/>
          <w:sz w:val="28"/>
          <w:szCs w:val="28"/>
          <w:lang w:val="en-US" w:eastAsia="zh-CN" w:bidi="ar-SA"/>
        </w:rPr>
        <w:t>主要算法设计</w:t>
      </w:r>
    </w:p>
    <w:p w14:paraId="66477A94">
      <w:pPr>
        <w:pStyle w:val="5"/>
        <w:numPr>
          <w:ilvl w:val="2"/>
          <w:numId w:val="5"/>
        </w:numPr>
        <w:tabs>
          <w:tab w:val="left" w:pos="700"/>
        </w:tabs>
        <w:spacing w:before="108" w:after="0" w:line="240" w:lineRule="auto"/>
        <w:ind w:left="700" w:right="0" w:hanging="600"/>
        <w:jc w:val="left"/>
        <w:rPr>
          <w:rFonts w:hint="eastAsia" w:ascii="黑体" w:hAnsi="黑体" w:eastAsia="黑体" w:cs="黑体"/>
        </w:rPr>
      </w:pPr>
      <w:r>
        <w:rPr>
          <w:rFonts w:hint="eastAsia" w:ascii="黑体" w:hAnsi="黑体" w:eastAsia="黑体" w:cs="黑体"/>
          <w:spacing w:val="-1"/>
        </w:rPr>
        <w:t>词法分析函数算法设计</w:t>
      </w:r>
    </w:p>
    <w:p w14:paraId="33954281">
      <w:pPr>
        <w:pStyle w:val="6"/>
        <w:spacing w:before="105" w:line="364" w:lineRule="auto"/>
        <w:ind w:right="522" w:firstLine="480"/>
        <w:jc w:val="both"/>
      </w:pPr>
      <w:r>
        <w:rPr>
          <w:spacing w:val="-5"/>
        </w:rPr>
        <w:t xml:space="preserve">词法分析函数声明为 </w:t>
      </w:r>
      <w:r>
        <w:rPr>
          <w:spacing w:val="-2"/>
        </w:rPr>
        <w:t>int</w:t>
      </w:r>
      <w:r>
        <w:rPr>
          <w:spacing w:val="-18"/>
        </w:rPr>
        <w:t xml:space="preserve"> </w:t>
      </w:r>
      <w:r>
        <w:rPr>
          <w:spacing w:val="-2"/>
        </w:rPr>
        <w:t>gettoken(FILE* fp);。词法分析需要识别出规定</w:t>
      </w:r>
      <w:r>
        <w:rPr>
          <w:spacing w:val="-13"/>
        </w:rPr>
        <w:t xml:space="preserve">的 </w:t>
      </w:r>
      <w:r>
        <w:rPr>
          <w:spacing w:val="-6"/>
        </w:rPr>
        <w:t>C</w:t>
      </w:r>
      <w:r>
        <w:rPr>
          <w:spacing w:val="-10"/>
        </w:rPr>
        <w:t xml:space="preserve"> 语言单词子集：标识符、关键字、常量、运算符和定界符。为便于返回识别</w:t>
      </w:r>
      <w:r>
        <w:t>单词类型，需通过枚举类型定义各类单词种类编号：enum</w:t>
      </w:r>
      <w:r>
        <w:rPr>
          <w:spacing w:val="-8"/>
        </w:rPr>
        <w:t xml:space="preserve"> </w:t>
      </w:r>
      <w:r>
        <w:t>token_kind{...};。</w:t>
      </w:r>
      <w:r>
        <w:rPr>
          <w:spacing w:val="-15"/>
        </w:rPr>
        <w:t xml:space="preserve">如 </w:t>
      </w:r>
      <w:r>
        <w:rPr>
          <w:spacing w:val="-2"/>
        </w:rPr>
        <w:t>IDENT</w:t>
      </w:r>
      <w:r>
        <w:rPr>
          <w:spacing w:val="-7"/>
        </w:rPr>
        <w:t xml:space="preserve"> 是标识符的种类编码；</w:t>
      </w:r>
      <w:r>
        <w:rPr>
          <w:spacing w:val="-2"/>
        </w:rPr>
        <w:t>INT</w:t>
      </w:r>
      <w:r>
        <w:rPr>
          <w:spacing w:val="-10"/>
        </w:rPr>
        <w:t xml:space="preserve"> 表示关键字 </w:t>
      </w:r>
      <w:r>
        <w:rPr>
          <w:spacing w:val="-2"/>
        </w:rPr>
        <w:t>int；INT_CONST</w:t>
      </w:r>
      <w:r>
        <w:rPr>
          <w:spacing w:val="-7"/>
        </w:rPr>
        <w:t xml:space="preserve"> 表示整型常量</w:t>
      </w:r>
      <w:r>
        <w:rPr>
          <w:spacing w:val="-3"/>
        </w:rPr>
        <w:t xml:space="preserve">等。而全局变量 </w:t>
      </w:r>
      <w:r>
        <w:t>token_text</w:t>
      </w:r>
      <w:r>
        <w:rPr>
          <w:spacing w:val="-5"/>
        </w:rPr>
        <w:t xml:space="preserve"> 则用于保存标识符值和常量值，以备后续处理。</w:t>
      </w:r>
    </w:p>
    <w:p w14:paraId="3B856604">
      <w:pPr>
        <w:pStyle w:val="6"/>
        <w:spacing w:line="306" w:lineRule="exact"/>
        <w:ind w:left="580"/>
        <w:jc w:val="both"/>
      </w:pPr>
      <w:r>
        <w:rPr>
          <w:spacing w:val="-4"/>
        </w:rPr>
        <w:t>通过构建过程状态转换图（</w:t>
      </w:r>
      <w:r>
        <w:rPr>
          <w:spacing w:val="-18"/>
        </w:rPr>
        <w:t xml:space="preserve">如图 </w:t>
      </w:r>
      <w:r>
        <w:rPr>
          <w:spacing w:val="-4"/>
        </w:rPr>
        <w:t>3-2</w:t>
      </w:r>
      <w:r>
        <w:rPr>
          <w:spacing w:val="-17"/>
        </w:rPr>
        <w:t xml:space="preserve"> 所示</w:t>
      </w:r>
      <w:r>
        <w:rPr>
          <w:spacing w:val="-4"/>
        </w:rPr>
        <w:t>），</w:t>
      </w:r>
      <w:r>
        <w:rPr>
          <w:spacing w:val="-5"/>
        </w:rPr>
        <w:t>来处理各类单词。每次从状态</w:t>
      </w:r>
    </w:p>
    <w:p w14:paraId="6A9A0A37">
      <w:pPr>
        <w:pStyle w:val="6"/>
        <w:spacing w:before="159" w:line="364" w:lineRule="auto"/>
        <w:ind w:right="522"/>
        <w:jc w:val="both"/>
      </w:pPr>
      <w:r>
        <w:rPr>
          <w:spacing w:val="-2"/>
        </w:rPr>
        <w:t>0</w:t>
      </w:r>
      <w:r>
        <w:rPr>
          <w:spacing w:val="-7"/>
        </w:rPr>
        <w:t xml:space="preserve"> 开始，从源程序文件中读取一个字符，可以到达下一个状态，当到达环形的状</w:t>
      </w:r>
      <w:r>
        <w:rPr>
          <w:spacing w:val="-4"/>
        </w:rPr>
        <w:t>态时，表示成功的读取到了一个单词，返回单词的编码，单词自身值保存在全局</w:t>
      </w:r>
      <w:r>
        <w:rPr>
          <w:spacing w:val="-11"/>
        </w:rPr>
        <w:t xml:space="preserve">变量 </w:t>
      </w:r>
      <w:r>
        <w:rPr>
          <w:spacing w:val="-2"/>
        </w:rPr>
        <w:t>token_text</w:t>
      </w:r>
      <w:r>
        <w:rPr>
          <w:spacing w:val="-7"/>
        </w:rPr>
        <w:t xml:space="preserve"> 中。如果结束状态上标有星号，则表示多读取字符，应回退读</w:t>
      </w:r>
      <w:r>
        <w:rPr>
          <w:spacing w:val="-2"/>
        </w:rPr>
        <w:t>取字符至文件的输入缓存区。每调用一次得到一个单词的种类码和自身值。</w:t>
      </w:r>
    </w:p>
    <w:p w14:paraId="25DCCF22">
      <w:pPr>
        <w:pStyle w:val="6"/>
        <w:spacing w:line="305" w:lineRule="exact"/>
        <w:ind w:left="580"/>
        <w:jc w:val="both"/>
      </w:pPr>
      <w:r>
        <w:rPr>
          <w:spacing w:val="-3"/>
        </w:rPr>
        <w:t xml:space="preserve">另外，还需跳过空白符，当读取回车符时，行数 </w:t>
      </w:r>
      <w:r>
        <w:t>line_num</w:t>
      </w:r>
      <w:r>
        <w:rPr>
          <w:spacing w:val="-18"/>
        </w:rPr>
        <w:t xml:space="preserve"> 增一。</w:t>
      </w:r>
    </w:p>
    <w:p w14:paraId="2EE8E384">
      <w:pPr>
        <w:spacing w:before="0" w:line="240" w:lineRule="auto"/>
        <w:rPr>
          <w:sz w:val="24"/>
        </w:rPr>
      </w:pPr>
    </w:p>
    <w:p w14:paraId="7FDB3AC5">
      <w:pPr>
        <w:spacing w:before="0" w:line="240" w:lineRule="auto"/>
        <w:rPr>
          <w:sz w:val="24"/>
        </w:rPr>
      </w:pPr>
    </w:p>
    <w:p w14:paraId="7F2C2592">
      <w:pPr>
        <w:spacing w:before="0" w:line="240" w:lineRule="auto"/>
        <w:rPr>
          <w:sz w:val="24"/>
        </w:rPr>
      </w:pPr>
    </w:p>
    <w:p w14:paraId="6236A5D3">
      <w:pPr>
        <w:spacing w:before="0" w:line="240" w:lineRule="auto"/>
        <w:rPr>
          <w:sz w:val="24"/>
        </w:rPr>
      </w:pPr>
    </w:p>
    <w:p w14:paraId="60AB7419">
      <w:pPr>
        <w:spacing w:before="0" w:line="240" w:lineRule="auto"/>
        <w:rPr>
          <w:sz w:val="24"/>
        </w:rPr>
      </w:pPr>
    </w:p>
    <w:p w14:paraId="32D16D73">
      <w:pPr>
        <w:spacing w:before="0" w:line="240" w:lineRule="auto"/>
        <w:rPr>
          <w:sz w:val="24"/>
        </w:rPr>
      </w:pPr>
    </w:p>
    <w:p w14:paraId="3372DCD9">
      <w:pPr>
        <w:spacing w:before="0" w:line="240" w:lineRule="auto"/>
        <w:rPr>
          <w:sz w:val="24"/>
        </w:rPr>
      </w:pPr>
    </w:p>
    <w:p w14:paraId="78C2E28B">
      <w:pPr>
        <w:spacing w:before="0" w:line="240" w:lineRule="auto"/>
        <w:rPr>
          <w:sz w:val="24"/>
        </w:rPr>
      </w:pPr>
    </w:p>
    <w:p w14:paraId="1827E17C">
      <w:pPr>
        <w:spacing w:before="0" w:line="240" w:lineRule="auto"/>
        <w:rPr>
          <w:sz w:val="24"/>
        </w:rPr>
      </w:pPr>
    </w:p>
    <w:p w14:paraId="21D40078">
      <w:pPr>
        <w:spacing w:before="0" w:line="240" w:lineRule="auto"/>
        <w:rPr>
          <w:sz w:val="24"/>
        </w:rPr>
      </w:pPr>
    </w:p>
    <w:p w14:paraId="75D38D8D">
      <w:pPr>
        <w:spacing w:before="0" w:line="240" w:lineRule="auto"/>
        <w:rPr>
          <w:sz w:val="24"/>
        </w:rPr>
      </w:pPr>
    </w:p>
    <w:p w14:paraId="1B5A6C5F">
      <w:pPr>
        <w:spacing w:before="0" w:line="240" w:lineRule="auto"/>
        <w:rPr>
          <w:sz w:val="24"/>
        </w:rPr>
      </w:pPr>
    </w:p>
    <w:p w14:paraId="16456437">
      <w:pPr>
        <w:spacing w:before="0" w:line="240" w:lineRule="auto"/>
        <w:rPr>
          <w:sz w:val="24"/>
        </w:rPr>
      </w:pPr>
    </w:p>
    <w:p w14:paraId="378C2102">
      <w:pPr>
        <w:spacing w:before="0" w:line="240" w:lineRule="auto"/>
        <w:rPr>
          <w:sz w:val="24"/>
        </w:rPr>
      </w:pPr>
    </w:p>
    <w:p w14:paraId="48B52461">
      <w:pPr>
        <w:spacing w:before="0" w:line="240" w:lineRule="auto"/>
        <w:rPr>
          <w:sz w:val="24"/>
        </w:rPr>
      </w:pPr>
    </w:p>
    <w:p w14:paraId="1D32C3A1">
      <w:pPr>
        <w:spacing w:before="0" w:line="240" w:lineRule="auto"/>
        <w:rPr>
          <w:sz w:val="24"/>
        </w:rPr>
      </w:pPr>
    </w:p>
    <w:p w14:paraId="0A5641C6">
      <w:pPr>
        <w:spacing w:before="0" w:line="240" w:lineRule="auto"/>
        <w:rPr>
          <w:sz w:val="24"/>
        </w:rPr>
      </w:pPr>
    </w:p>
    <w:p w14:paraId="1978B377">
      <w:pPr>
        <w:spacing w:before="0" w:line="240" w:lineRule="auto"/>
        <w:rPr>
          <w:sz w:val="24"/>
        </w:rPr>
      </w:pPr>
    </w:p>
    <w:p w14:paraId="3796FAF6">
      <w:pPr>
        <w:spacing w:before="0" w:line="240" w:lineRule="auto"/>
        <w:rPr>
          <w:sz w:val="24"/>
        </w:rPr>
      </w:pPr>
    </w:p>
    <w:p w14:paraId="619D3E51">
      <w:pPr>
        <w:spacing w:before="0" w:line="240" w:lineRule="auto"/>
        <w:rPr>
          <w:sz w:val="24"/>
        </w:rPr>
      </w:pPr>
    </w:p>
    <w:p w14:paraId="493D24BB">
      <w:pPr>
        <w:spacing w:before="0" w:line="240" w:lineRule="auto"/>
        <w:rPr>
          <w:sz w:val="24"/>
        </w:rPr>
      </w:pPr>
    </w:p>
    <w:p w14:paraId="69CDC0BB">
      <w:pPr>
        <w:spacing w:before="0" w:line="240" w:lineRule="auto"/>
        <w:rPr>
          <w:sz w:val="24"/>
        </w:rPr>
      </w:pPr>
    </w:p>
    <w:p w14:paraId="1A3F71B5">
      <w:pPr>
        <w:spacing w:before="167" w:line="240" w:lineRule="auto"/>
        <w:rPr>
          <w:sz w:val="24"/>
        </w:rPr>
      </w:pPr>
    </w:p>
    <w:p w14:paraId="62795856">
      <w:pPr>
        <w:pStyle w:val="6"/>
        <w:tabs>
          <w:tab w:val="left" w:pos="912"/>
        </w:tabs>
        <w:spacing w:before="1"/>
        <w:ind w:left="53"/>
        <w:jc w:val="center"/>
        <w:rPr>
          <w:spacing w:val="-2"/>
        </w:rPr>
      </w:pPr>
      <w:r>
        <w:rPr>
          <w:spacing w:val="-2"/>
        </w:rPr>
        <w:t xml:space="preserve">图 </w:t>
      </w:r>
      <w:r>
        <w:rPr>
          <w:spacing w:val="-2"/>
        </w:rPr>
        <w:t>3-2</w:t>
      </w:r>
      <w:r>
        <w:rPr>
          <w:spacing w:val="-2"/>
        </w:rPr>
        <w:tab/>
      </w:r>
      <w:r>
        <w:rPr>
          <w:spacing w:val="-2"/>
        </w:rPr>
        <w:t>过程状态转换图</w:t>
      </w:r>
    </w:p>
    <w:p w14:paraId="38F04616">
      <w:pPr>
        <w:pStyle w:val="6"/>
        <w:spacing w:after="0"/>
        <w:jc w:val="center"/>
        <w:sectPr>
          <w:pgSz w:w="11910" w:h="16840"/>
          <w:pgMar w:top="1280" w:right="1275" w:bottom="1180" w:left="1700" w:header="868" w:footer="989" w:gutter="0"/>
          <w:cols w:space="720" w:num="1"/>
        </w:sectPr>
      </w:pPr>
    </w:p>
    <w:p w14:paraId="1875DC5D">
      <w:pPr>
        <w:pStyle w:val="6"/>
        <w:spacing w:before="157" w:line="364" w:lineRule="auto"/>
        <w:ind w:right="402" w:firstLine="480"/>
      </w:pPr>
      <w:r>
        <mc:AlternateContent>
          <mc:Choice Requires="wpg">
            <w:drawing>
              <wp:anchor distT="0" distB="0" distL="0" distR="0" simplePos="0" relativeHeight="251667456" behindDoc="1" locked="0" layoutInCell="1" allowOverlap="1">
                <wp:simplePos x="0" y="0"/>
                <wp:positionH relativeFrom="page">
                  <wp:posOffset>1109345</wp:posOffset>
                </wp:positionH>
                <wp:positionV relativeFrom="page">
                  <wp:posOffset>2630170</wp:posOffset>
                </wp:positionV>
                <wp:extent cx="6450965" cy="4648200"/>
                <wp:effectExtent l="0" t="0" r="0" b="0"/>
                <wp:wrapNone/>
                <wp:docPr id="14" name="Group 14"/>
                <wp:cNvGraphicFramePr/>
                <a:graphic xmlns:a="http://schemas.openxmlformats.org/drawingml/2006/main">
                  <a:graphicData uri="http://schemas.microsoft.com/office/word/2010/wordprocessingGroup">
                    <wpg:wgp>
                      <wpg:cNvGrpSpPr/>
                      <wpg:grpSpPr>
                        <a:xfrm>
                          <a:off x="0" y="0"/>
                          <a:ext cx="6450965" cy="4648200"/>
                          <a:chOff x="0" y="0"/>
                          <a:chExt cx="6450965" cy="4648200"/>
                        </a:xfrm>
                      </wpg:grpSpPr>
                      <pic:pic xmlns:pic="http://schemas.openxmlformats.org/drawingml/2006/picture">
                        <pic:nvPicPr>
                          <pic:cNvPr id="15" name="Image 15"/>
                          <pic:cNvPicPr/>
                        </pic:nvPicPr>
                        <pic:blipFill>
                          <a:blip r:embed="rId15" cstate="print"/>
                          <a:stretch>
                            <a:fillRect/>
                          </a:stretch>
                        </pic:blipFill>
                        <pic:spPr>
                          <a:xfrm>
                            <a:off x="0" y="0"/>
                            <a:ext cx="4147082" cy="4648200"/>
                          </a:xfrm>
                          <a:prstGeom prst="rect">
                            <a:avLst/>
                          </a:prstGeom>
                        </pic:spPr>
                      </pic:pic>
                      <pic:pic xmlns:pic="http://schemas.openxmlformats.org/drawingml/2006/picture">
                        <pic:nvPicPr>
                          <pic:cNvPr id="16" name="Image 16"/>
                          <pic:cNvPicPr/>
                        </pic:nvPicPr>
                        <pic:blipFill>
                          <a:blip r:embed="rId16" cstate="print"/>
                          <a:stretch>
                            <a:fillRect/>
                          </a:stretch>
                        </pic:blipFill>
                        <pic:spPr>
                          <a:xfrm>
                            <a:off x="3465576" y="562355"/>
                            <a:ext cx="2985261" cy="4061460"/>
                          </a:xfrm>
                          <a:prstGeom prst="rect">
                            <a:avLst/>
                          </a:prstGeom>
                        </pic:spPr>
                      </pic:pic>
                    </wpg:wgp>
                  </a:graphicData>
                </a:graphic>
              </wp:anchor>
            </w:drawing>
          </mc:Choice>
          <mc:Fallback>
            <w:pict>
              <v:group id="Group 14" o:spid="_x0000_s1026" o:spt="203" style="position:absolute;left:0pt;margin-left:87.35pt;margin-top:207.1pt;height:366pt;width:507.95pt;mso-position-horizontal-relative:page;mso-position-vertical-relative:page;z-index:-251649024;mso-width-relative:page;mso-height-relative:page;" coordsize="6450965,4648200" o:gfxdata="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">
                <o:lock v:ext="edit" aspectratio="f"/>
                <v:shape id="Image 15" o:spid="_x0000_s1026" o:spt="75" type="#_x0000_t75" style="position:absolute;left:0;top:0;height:4648200;width:4147082;" filled="f" o:preferrelative="t" stroked="f" coordsize="21600,21600" o:gfxdata="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fU00bsAAADb&#10;AAAADwAAAAAAAAABACAAAAAiAAAAZHJzL2Rvd25yZXYueG1sUEsBAhQAFAAAAAgAh07iQDMvBZ47&#10;AAAAOQAAABAAAAAAAAAAAQAgAAAACgEAAGRycy9zaGFwZXhtbC54bWxQSwUGAAAAAAYABgBbAQAA&#10;tAMAAAAA&#10;">
                  <v:fill on="f" focussize="0,0"/>
                  <v:stroke on="f"/>
                  <v:imagedata r:id="rId15" o:title=""/>
                  <o:lock v:ext="edit" aspectratio="f"/>
                </v:shape>
                <v:shape id="Image 16" o:spid="_x0000_s1026" o:spt="75" type="#_x0000_t75" style="position:absolute;left:3465576;top:562355;height:4061460;width:2985261;" filled="f" o:preferrelative="t" stroked="f" coordsize="21600,21600" o:gfxdata="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Frn8rsAAADb&#10;AAAADwAAAAAAAAABACAAAAAiAAAAZHJzL2Rvd25yZXYueG1sUEsBAhQAFAAAAAgAh07iQDMvBZ47&#10;AAAAOQAAABAAAAAAAAAAAQAgAAAACgEAAGRycy9zaGFwZXhtbC54bWxQSwUGAAAAAAYABgBbAQAA&#10;tAMAAAAA&#10;">
                  <v:fill on="f" focussize="0,0"/>
                  <v:stroke on="f"/>
                  <v:imagedata r:id="rId16" o:title=""/>
                  <o:lock v:ext="edit" aspectratio="f"/>
                </v:shape>
              </v:group>
            </w:pict>
          </mc:Fallback>
        </mc:AlternateContent>
      </w:r>
      <w:r>
        <w:rPr>
          <w:spacing w:val="-2"/>
        </w:rPr>
        <w:t>值得关注的是对常量的分析，将其划分为四大块，分别为以整型常量、浮点</w:t>
      </w:r>
      <w:r>
        <w:rPr>
          <w:spacing w:val="-15"/>
        </w:rPr>
        <w:t xml:space="preserve">型常量、字符型常量以及字符串常量。整型常量需要关注后缀形式 </w:t>
      </w:r>
      <w:r>
        <w:rPr>
          <w:spacing w:val="-2"/>
        </w:rPr>
        <w:t>u</w:t>
      </w:r>
      <w:r>
        <w:rPr>
          <w:spacing w:val="-51"/>
        </w:rPr>
        <w:t>、</w:t>
      </w:r>
      <w:r>
        <w:rPr>
          <w:spacing w:val="-2"/>
        </w:rPr>
        <w:t>l</w:t>
      </w:r>
      <w:r>
        <w:rPr>
          <w:spacing w:val="-26"/>
        </w:rPr>
        <w:t xml:space="preserve"> 以及 </w:t>
      </w:r>
      <w:r>
        <w:rPr>
          <w:spacing w:val="-2"/>
        </w:rPr>
        <w:t>ul，</w:t>
      </w:r>
      <w:r>
        <w:rPr>
          <w:spacing w:val="-11"/>
        </w:rPr>
        <w:t xml:space="preserve">以及前缀 </w:t>
      </w:r>
      <w:r>
        <w:t>0x</w:t>
      </w:r>
      <w:r>
        <w:rPr>
          <w:spacing w:val="-36"/>
        </w:rPr>
        <w:t xml:space="preserve"> 或 </w:t>
      </w:r>
      <w:r>
        <w:t>0X</w:t>
      </w:r>
      <w:r>
        <w:rPr>
          <w:spacing w:val="-13"/>
        </w:rPr>
        <w:t xml:space="preserve"> 的十六进制数和前缀 </w:t>
      </w:r>
      <w:r>
        <w:t>0</w:t>
      </w:r>
      <w:r>
        <w:rPr>
          <w:spacing w:val="-11"/>
        </w:rPr>
        <w:t xml:space="preserve"> 的八进制数。而浮点数则需关注后缀 </w:t>
      </w:r>
      <w:r>
        <w:t>f</w:t>
      </w:r>
      <w:r>
        <w:rPr>
          <w:spacing w:val="-14"/>
        </w:rPr>
        <w:t xml:space="preserve">以及 </w:t>
      </w:r>
      <w:r>
        <w:t>l，除此之外还需关注一些特殊情况，如数字+小数点、小数点+数字、指数型浮点数。解决方法为将情况细分为下划线|</w:t>
      </w:r>
      <w:r>
        <w:rPr>
          <w:spacing w:val="-2"/>
        </w:rPr>
        <w:t xml:space="preserve">字母、数字 </w:t>
      </w:r>
      <w:r>
        <w:t>1~9</w:t>
      </w:r>
      <w:r>
        <w:rPr>
          <w:spacing w:val="-3"/>
        </w:rPr>
        <w:t xml:space="preserve">、数字 </w:t>
      </w:r>
      <w:r>
        <w:t>0</w:t>
      </w:r>
      <w:r>
        <w:rPr>
          <w:spacing w:val="-3"/>
        </w:rPr>
        <w:t xml:space="preserve"> 以及小数点。将数字细分为 </w:t>
      </w:r>
      <w:r>
        <w:t>0</w:t>
      </w:r>
      <w:r>
        <w:rPr>
          <w:spacing w:val="-15"/>
        </w:rPr>
        <w:t xml:space="preserve"> 与 </w:t>
      </w:r>
      <w:r>
        <w:t>1~9，可以清晰的处理后续情况。（</w:t>
      </w:r>
      <w:r>
        <w:rPr>
          <w:spacing w:val="-7"/>
        </w:rPr>
        <w:t xml:space="preserve">如图 </w:t>
      </w:r>
      <w:r>
        <w:t>3-2-1）</w:t>
      </w:r>
    </w:p>
    <w:p w14:paraId="26DA1240">
      <w:pPr>
        <w:spacing w:before="0" w:line="240" w:lineRule="auto"/>
        <w:rPr>
          <w:sz w:val="24"/>
        </w:rPr>
      </w:pPr>
    </w:p>
    <w:p w14:paraId="30A2F6EC">
      <w:pPr>
        <w:spacing w:before="0" w:line="240" w:lineRule="auto"/>
        <w:rPr>
          <w:sz w:val="24"/>
        </w:rPr>
      </w:pPr>
    </w:p>
    <w:p w14:paraId="1CBABE4F">
      <w:pPr>
        <w:spacing w:before="0" w:line="240" w:lineRule="auto"/>
        <w:rPr>
          <w:sz w:val="24"/>
        </w:rPr>
      </w:pPr>
    </w:p>
    <w:p w14:paraId="3124795B">
      <w:pPr>
        <w:spacing w:before="0" w:line="240" w:lineRule="auto"/>
        <w:rPr>
          <w:sz w:val="24"/>
        </w:rPr>
      </w:pPr>
    </w:p>
    <w:p w14:paraId="2CBBB2A5">
      <w:pPr>
        <w:spacing w:before="0" w:line="240" w:lineRule="auto"/>
        <w:rPr>
          <w:sz w:val="24"/>
        </w:rPr>
      </w:pPr>
    </w:p>
    <w:p w14:paraId="134F5588">
      <w:pPr>
        <w:spacing w:before="0" w:line="240" w:lineRule="auto"/>
        <w:rPr>
          <w:sz w:val="24"/>
        </w:rPr>
      </w:pPr>
    </w:p>
    <w:p w14:paraId="0089C8F9">
      <w:pPr>
        <w:spacing w:before="0" w:line="240" w:lineRule="auto"/>
        <w:rPr>
          <w:sz w:val="24"/>
        </w:rPr>
      </w:pPr>
    </w:p>
    <w:p w14:paraId="30F02582">
      <w:pPr>
        <w:spacing w:before="0" w:line="240" w:lineRule="auto"/>
        <w:rPr>
          <w:sz w:val="24"/>
        </w:rPr>
      </w:pPr>
    </w:p>
    <w:p w14:paraId="3A91488A">
      <w:pPr>
        <w:spacing w:before="0" w:line="240" w:lineRule="auto"/>
        <w:rPr>
          <w:sz w:val="24"/>
        </w:rPr>
      </w:pPr>
    </w:p>
    <w:p w14:paraId="294924BC">
      <w:pPr>
        <w:spacing w:before="0" w:line="240" w:lineRule="auto"/>
        <w:rPr>
          <w:sz w:val="24"/>
        </w:rPr>
      </w:pPr>
    </w:p>
    <w:p w14:paraId="19F011F3">
      <w:pPr>
        <w:spacing w:before="0" w:line="240" w:lineRule="auto"/>
        <w:rPr>
          <w:sz w:val="24"/>
        </w:rPr>
      </w:pPr>
    </w:p>
    <w:p w14:paraId="0EA18918">
      <w:pPr>
        <w:spacing w:before="0" w:line="240" w:lineRule="auto"/>
        <w:rPr>
          <w:sz w:val="24"/>
        </w:rPr>
      </w:pPr>
    </w:p>
    <w:p w14:paraId="1927FA2A">
      <w:pPr>
        <w:spacing w:before="0" w:line="240" w:lineRule="auto"/>
        <w:rPr>
          <w:sz w:val="24"/>
        </w:rPr>
      </w:pPr>
    </w:p>
    <w:p w14:paraId="0ADC381E">
      <w:pPr>
        <w:spacing w:before="0" w:line="240" w:lineRule="auto"/>
        <w:rPr>
          <w:sz w:val="24"/>
        </w:rPr>
      </w:pPr>
    </w:p>
    <w:p w14:paraId="5CE8DEAA">
      <w:pPr>
        <w:spacing w:before="0" w:line="240" w:lineRule="auto"/>
        <w:rPr>
          <w:sz w:val="24"/>
        </w:rPr>
      </w:pPr>
    </w:p>
    <w:p w14:paraId="57BD3CA9">
      <w:pPr>
        <w:spacing w:before="0" w:line="240" w:lineRule="auto"/>
        <w:rPr>
          <w:sz w:val="24"/>
        </w:rPr>
      </w:pPr>
    </w:p>
    <w:p w14:paraId="26BBE276">
      <w:pPr>
        <w:spacing w:before="0" w:line="240" w:lineRule="auto"/>
        <w:rPr>
          <w:sz w:val="24"/>
        </w:rPr>
      </w:pPr>
    </w:p>
    <w:p w14:paraId="0D0C9760">
      <w:pPr>
        <w:spacing w:before="0" w:line="240" w:lineRule="auto"/>
        <w:rPr>
          <w:sz w:val="24"/>
        </w:rPr>
      </w:pPr>
    </w:p>
    <w:p w14:paraId="208D7AA8">
      <w:pPr>
        <w:spacing w:before="0" w:line="240" w:lineRule="auto"/>
        <w:rPr>
          <w:sz w:val="24"/>
        </w:rPr>
      </w:pPr>
    </w:p>
    <w:p w14:paraId="440E0E47">
      <w:pPr>
        <w:spacing w:before="0" w:line="240" w:lineRule="auto"/>
        <w:rPr>
          <w:sz w:val="24"/>
        </w:rPr>
      </w:pPr>
    </w:p>
    <w:p w14:paraId="33C7BDFD">
      <w:pPr>
        <w:spacing w:before="0" w:line="240" w:lineRule="auto"/>
        <w:rPr>
          <w:sz w:val="24"/>
        </w:rPr>
      </w:pPr>
    </w:p>
    <w:p w14:paraId="1D883123">
      <w:pPr>
        <w:spacing w:before="0" w:line="240" w:lineRule="auto"/>
        <w:rPr>
          <w:sz w:val="24"/>
        </w:rPr>
      </w:pPr>
    </w:p>
    <w:p w14:paraId="64F9321A">
      <w:pPr>
        <w:spacing w:before="0" w:line="240" w:lineRule="auto"/>
        <w:rPr>
          <w:sz w:val="24"/>
        </w:rPr>
      </w:pPr>
    </w:p>
    <w:p w14:paraId="3A0E170D">
      <w:pPr>
        <w:spacing w:before="0" w:line="240" w:lineRule="auto"/>
        <w:rPr>
          <w:sz w:val="24"/>
        </w:rPr>
      </w:pPr>
    </w:p>
    <w:p w14:paraId="45E87FB8">
      <w:pPr>
        <w:spacing w:before="0" w:line="240" w:lineRule="auto"/>
        <w:rPr>
          <w:sz w:val="24"/>
        </w:rPr>
      </w:pPr>
    </w:p>
    <w:p w14:paraId="42AC4566">
      <w:pPr>
        <w:spacing w:before="94" w:line="240" w:lineRule="auto"/>
        <w:rPr>
          <w:sz w:val="24"/>
        </w:rPr>
      </w:pPr>
    </w:p>
    <w:p w14:paraId="4456842C">
      <w:pPr>
        <w:pStyle w:val="6"/>
        <w:tabs>
          <w:tab w:val="left" w:pos="1113"/>
        </w:tabs>
        <w:ind w:left="55"/>
        <w:jc w:val="center"/>
      </w:pPr>
      <w:r>
        <w:t>图 3-2-1</w:t>
      </w:r>
      <w:r>
        <w:tab/>
      </w:r>
      <w:r>
        <w:t>对于分析整型及浮点型常量的过程状态转换</w:t>
      </w:r>
      <w:r>
        <w:rPr>
          <w:spacing w:val="-10"/>
        </w:rPr>
        <w:t>图</w:t>
      </w:r>
    </w:p>
    <w:p w14:paraId="65180E19">
      <w:pPr>
        <w:spacing w:before="0" w:line="240" w:lineRule="auto"/>
        <w:rPr>
          <w:sz w:val="24"/>
        </w:rPr>
      </w:pPr>
    </w:p>
    <w:p w14:paraId="5D8CC7D0">
      <w:pPr>
        <w:spacing w:before="11" w:line="240" w:lineRule="auto"/>
        <w:rPr>
          <w:sz w:val="24"/>
        </w:rPr>
      </w:pPr>
    </w:p>
    <w:p w14:paraId="1E7F67DE">
      <w:pPr>
        <w:pStyle w:val="6"/>
        <w:spacing w:line="364" w:lineRule="auto"/>
        <w:ind w:right="522" w:firstLine="480"/>
        <w:jc w:val="both"/>
      </w:pPr>
      <w:r>
        <w:rPr>
          <w:spacing w:val="-2"/>
        </w:rPr>
        <w:t>而对于字符型常量则需要考虑转义字符‘\x’以及普通字符‘x’的情况，</w:t>
      </w:r>
      <w:r>
        <w:t>同时还需关注一些特殊的错误情况，如‘\’，‘’’，‘x 。（</w:t>
      </w:r>
      <w:r>
        <w:rPr>
          <w:spacing w:val="-10"/>
        </w:rPr>
        <w:t xml:space="preserve">如图 </w:t>
      </w:r>
      <w:r>
        <w:t>3-2-2）</w:t>
      </w:r>
      <w:r>
        <w:rPr>
          <w:spacing w:val="-1"/>
        </w:rPr>
        <w:t xml:space="preserve">并且考虑到如若未找寻到第 </w:t>
      </w:r>
      <w:r>
        <w:t>2</w:t>
      </w:r>
      <w:r>
        <w:rPr>
          <w:spacing w:val="-2"/>
        </w:rPr>
        <w:t xml:space="preserve"> 个单引号，则会一直寻找下去直至文件结尾的问题。故设置换行终止寻找条件，避免错误延伸。</w:t>
      </w:r>
    </w:p>
    <w:p w14:paraId="5667C94C">
      <w:pPr>
        <w:pStyle w:val="6"/>
        <w:spacing w:after="0" w:line="364" w:lineRule="auto"/>
        <w:jc w:val="both"/>
        <w:sectPr>
          <w:pgSz w:w="11910" w:h="16840"/>
          <w:pgMar w:top="1280" w:right="1275" w:bottom="1180" w:left="1700" w:header="868" w:footer="989" w:gutter="0"/>
          <w:cols w:space="720" w:num="1"/>
        </w:sectPr>
      </w:pPr>
    </w:p>
    <w:p w14:paraId="142EF94D">
      <w:pPr>
        <w:spacing w:before="2" w:after="1" w:line="240" w:lineRule="auto"/>
        <w:rPr>
          <w:sz w:val="12"/>
        </w:rPr>
      </w:pPr>
    </w:p>
    <w:p w14:paraId="194CDA4D">
      <w:pPr>
        <w:spacing w:line="240" w:lineRule="auto"/>
        <w:ind w:left="1379" w:right="0" w:firstLine="0"/>
        <w:rPr>
          <w:sz w:val="20"/>
        </w:rPr>
      </w:pPr>
      <w:r>
        <w:rPr>
          <w:sz w:val="20"/>
        </w:rPr>
        <w:drawing>
          <wp:inline distT="0" distB="0" distL="0" distR="0">
            <wp:extent cx="4173855" cy="2520315"/>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4174100" cy="2520315"/>
                    </a:xfrm>
                    <a:prstGeom prst="rect">
                      <a:avLst/>
                    </a:prstGeom>
                  </pic:spPr>
                </pic:pic>
              </a:graphicData>
            </a:graphic>
          </wp:inline>
        </w:drawing>
      </w:r>
    </w:p>
    <w:p w14:paraId="6E3D7D43">
      <w:pPr>
        <w:pStyle w:val="6"/>
        <w:tabs>
          <w:tab w:val="left" w:pos="1113"/>
        </w:tabs>
        <w:spacing w:before="128"/>
        <w:ind w:left="55"/>
        <w:jc w:val="center"/>
      </w:pPr>
      <w:r>
        <w:rPr>
          <w:spacing w:val="-2"/>
        </w:rPr>
        <w:t>图</w:t>
      </w:r>
      <w:r>
        <w:rPr>
          <w:spacing w:val="-55"/>
        </w:rPr>
        <w:t xml:space="preserve"> </w:t>
      </w:r>
      <w:r>
        <w:rPr>
          <w:spacing w:val="-2"/>
        </w:rPr>
        <w:t>3</w:t>
      </w:r>
      <w:r>
        <w:rPr>
          <w:rFonts w:ascii="Times New Roman" w:eastAsia="Times New Roman"/>
          <w:spacing w:val="-2"/>
        </w:rPr>
        <w:t>-2-</w:t>
      </w:r>
      <w:r>
        <w:rPr>
          <w:rFonts w:ascii="Times New Roman" w:eastAsia="Times New Roman"/>
          <w:spacing w:val="-10"/>
        </w:rPr>
        <w:t>2</w:t>
      </w:r>
      <w:r>
        <w:rPr>
          <w:rFonts w:ascii="Times New Roman" w:eastAsia="Times New Roman"/>
        </w:rPr>
        <w:tab/>
      </w:r>
      <w:r>
        <w:t>对于分析字符型常量的过程状态转换</w:t>
      </w:r>
      <w:r>
        <w:rPr>
          <w:spacing w:val="-10"/>
        </w:rPr>
        <w:t>图</w:t>
      </w:r>
    </w:p>
    <w:p w14:paraId="6BB24F06">
      <w:pPr>
        <w:spacing w:before="0" w:line="240" w:lineRule="auto"/>
        <w:rPr>
          <w:sz w:val="24"/>
        </w:rPr>
      </w:pPr>
    </w:p>
    <w:p w14:paraId="62ACD8E2">
      <w:pPr>
        <w:spacing w:before="11" w:line="240" w:lineRule="auto"/>
        <w:rPr>
          <w:sz w:val="24"/>
        </w:rPr>
      </w:pPr>
    </w:p>
    <w:p w14:paraId="7C1DDEE9">
      <w:pPr>
        <w:pStyle w:val="6"/>
        <w:spacing w:before="1" w:line="364" w:lineRule="auto"/>
        <w:ind w:right="522" w:firstLine="480"/>
      </w:pPr>
      <w:r>
        <w:rPr>
          <w:spacing w:val="-2"/>
        </w:rPr>
        <w:t xml:space="preserve">对于字符串型常量，则需判定换行‘\’为一行末尾的情况，如：“xxx\ </w:t>
      </w:r>
      <w:r>
        <w:rPr>
          <w:spacing w:val="-4"/>
        </w:rPr>
        <w:t>x”。而相应的会出现一些错误情况，如直接换行情况，以\作为字符串最后一个</w:t>
      </w:r>
      <w:r>
        <w:t>字符的情况“xxx\”。（</w:t>
      </w:r>
      <w:r>
        <w:rPr>
          <w:spacing w:val="-14"/>
        </w:rPr>
        <w:t xml:space="preserve">如图 </w:t>
      </w:r>
      <w:r>
        <w:t>3-2-3）</w:t>
      </w:r>
    </w:p>
    <w:p w14:paraId="5FC84EF8">
      <w:pPr>
        <w:spacing w:line="240" w:lineRule="auto"/>
        <w:ind w:left="1176" w:right="0" w:firstLine="0"/>
        <w:rPr>
          <w:sz w:val="20"/>
        </w:rPr>
      </w:pPr>
      <w:r>
        <w:rPr>
          <w:sz w:val="20"/>
        </w:rPr>
        <w:drawing>
          <wp:inline distT="0" distB="0" distL="0" distR="0">
            <wp:extent cx="3284855" cy="145224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3285114" cy="1452562"/>
                    </a:xfrm>
                    <a:prstGeom prst="rect">
                      <a:avLst/>
                    </a:prstGeom>
                  </pic:spPr>
                </pic:pic>
              </a:graphicData>
            </a:graphic>
          </wp:inline>
        </w:drawing>
      </w:r>
    </w:p>
    <w:p w14:paraId="792FE4E1">
      <w:pPr>
        <w:pStyle w:val="6"/>
        <w:tabs>
          <w:tab w:val="left" w:pos="1113"/>
        </w:tabs>
        <w:spacing w:before="185"/>
        <w:ind w:left="55"/>
        <w:jc w:val="center"/>
      </w:pPr>
      <w:r>
        <w:rPr>
          <w:spacing w:val="-2"/>
        </w:rPr>
        <w:t>图</w:t>
      </w:r>
      <w:r>
        <w:rPr>
          <w:spacing w:val="-55"/>
        </w:rPr>
        <w:t xml:space="preserve"> </w:t>
      </w:r>
      <w:r>
        <w:rPr>
          <w:spacing w:val="-2"/>
        </w:rPr>
        <w:t>3</w:t>
      </w:r>
      <w:r>
        <w:rPr>
          <w:rFonts w:ascii="Times New Roman" w:eastAsia="Times New Roman"/>
          <w:spacing w:val="-2"/>
        </w:rPr>
        <w:t>-2-</w:t>
      </w:r>
      <w:r>
        <w:rPr>
          <w:rFonts w:ascii="Times New Roman" w:eastAsia="Times New Roman"/>
          <w:spacing w:val="-10"/>
        </w:rPr>
        <w:t>3</w:t>
      </w:r>
      <w:r>
        <w:rPr>
          <w:rFonts w:ascii="Times New Roman" w:eastAsia="Times New Roman"/>
        </w:rPr>
        <w:tab/>
      </w:r>
      <w:r>
        <w:t>对于分析字符串型常量的过程状态转换</w:t>
      </w:r>
      <w:r>
        <w:rPr>
          <w:spacing w:val="-10"/>
        </w:rPr>
        <w:t>图</w:t>
      </w:r>
    </w:p>
    <w:p w14:paraId="22CAB999">
      <w:pPr>
        <w:spacing w:before="0" w:line="240" w:lineRule="auto"/>
        <w:rPr>
          <w:sz w:val="24"/>
        </w:rPr>
      </w:pPr>
    </w:p>
    <w:p w14:paraId="154AE26F">
      <w:pPr>
        <w:spacing w:before="11" w:line="240" w:lineRule="auto"/>
        <w:rPr>
          <w:sz w:val="24"/>
        </w:rPr>
      </w:pPr>
    </w:p>
    <w:p w14:paraId="49F4285E">
      <w:pPr>
        <w:pStyle w:val="6"/>
        <w:spacing w:line="364" w:lineRule="auto"/>
        <w:ind w:right="430" w:firstLine="480"/>
      </w:pPr>
      <w:r>
        <w:drawing>
          <wp:anchor distT="0" distB="0" distL="0" distR="0" simplePos="0" relativeHeight="251660288" behindDoc="0" locked="0" layoutInCell="1" allowOverlap="1">
            <wp:simplePos x="0" y="0"/>
            <wp:positionH relativeFrom="page">
              <wp:posOffset>2336165</wp:posOffset>
            </wp:positionH>
            <wp:positionV relativeFrom="paragraph">
              <wp:posOffset>768985</wp:posOffset>
            </wp:positionV>
            <wp:extent cx="3255010" cy="1525270"/>
            <wp:effectExtent l="0" t="0" r="0" b="0"/>
            <wp:wrapNone/>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3255263" cy="1525524"/>
                    </a:xfrm>
                    <a:prstGeom prst="rect">
                      <a:avLst/>
                    </a:prstGeom>
                  </pic:spPr>
                </pic:pic>
              </a:graphicData>
            </a:graphic>
          </wp:anchor>
        </w:drawing>
      </w:r>
      <w:r>
        <w:rPr>
          <w:spacing w:val="-2"/>
        </w:rPr>
        <w:t>除了上述对常量的关注外，对注释处理也十分重要。故将注释细分为行注释与块注释两部分。其中行注释则以“//”作为开始，不可换行；块注释以“/*”</w:t>
      </w:r>
      <w:r>
        <w:t>作为开始，以“*/”作结，可换行。（</w:t>
      </w:r>
      <w:r>
        <w:rPr>
          <w:spacing w:val="-14"/>
        </w:rPr>
        <w:t xml:space="preserve">如图 </w:t>
      </w:r>
      <w:r>
        <w:t>3-2-4）</w:t>
      </w:r>
    </w:p>
    <w:p w14:paraId="79C79883">
      <w:pPr>
        <w:spacing w:before="0" w:line="240" w:lineRule="auto"/>
        <w:rPr>
          <w:sz w:val="24"/>
        </w:rPr>
      </w:pPr>
    </w:p>
    <w:p w14:paraId="1ABBC843">
      <w:pPr>
        <w:spacing w:before="0" w:line="240" w:lineRule="auto"/>
        <w:rPr>
          <w:sz w:val="24"/>
        </w:rPr>
      </w:pPr>
    </w:p>
    <w:p w14:paraId="0FFF88CF">
      <w:pPr>
        <w:spacing w:before="0" w:line="240" w:lineRule="auto"/>
        <w:rPr>
          <w:sz w:val="24"/>
        </w:rPr>
      </w:pPr>
    </w:p>
    <w:p w14:paraId="7285A4D5">
      <w:pPr>
        <w:spacing w:before="0" w:line="240" w:lineRule="auto"/>
        <w:rPr>
          <w:sz w:val="24"/>
        </w:rPr>
      </w:pPr>
    </w:p>
    <w:p w14:paraId="359EB0EE">
      <w:pPr>
        <w:spacing w:before="0" w:line="240" w:lineRule="auto"/>
        <w:rPr>
          <w:sz w:val="24"/>
        </w:rPr>
      </w:pPr>
    </w:p>
    <w:p w14:paraId="0B6FF954">
      <w:pPr>
        <w:spacing w:before="0" w:line="240" w:lineRule="auto"/>
        <w:rPr>
          <w:sz w:val="24"/>
        </w:rPr>
      </w:pPr>
    </w:p>
    <w:p w14:paraId="3143454C">
      <w:pPr>
        <w:spacing w:before="180" w:line="240" w:lineRule="auto"/>
        <w:rPr>
          <w:sz w:val="24"/>
        </w:rPr>
      </w:pPr>
    </w:p>
    <w:p w14:paraId="239F54D1">
      <w:pPr>
        <w:pStyle w:val="6"/>
        <w:tabs>
          <w:tab w:val="left" w:pos="1113"/>
        </w:tabs>
        <w:ind w:left="55"/>
        <w:jc w:val="center"/>
      </w:pPr>
      <w:r>
        <w:rPr>
          <w:spacing w:val="-2"/>
        </w:rPr>
        <w:t>图</w:t>
      </w:r>
      <w:r>
        <w:rPr>
          <w:spacing w:val="-55"/>
        </w:rPr>
        <w:t xml:space="preserve"> </w:t>
      </w:r>
      <w:r>
        <w:rPr>
          <w:spacing w:val="-2"/>
        </w:rPr>
        <w:t>3</w:t>
      </w:r>
      <w:r>
        <w:rPr>
          <w:rFonts w:ascii="Times New Roman" w:eastAsia="Times New Roman"/>
          <w:spacing w:val="-2"/>
        </w:rPr>
        <w:t>-2-</w:t>
      </w:r>
      <w:r>
        <w:rPr>
          <w:rFonts w:ascii="Times New Roman" w:eastAsia="Times New Roman"/>
          <w:spacing w:val="-10"/>
        </w:rPr>
        <w:t>4</w:t>
      </w:r>
      <w:r>
        <w:rPr>
          <w:rFonts w:ascii="Times New Roman" w:eastAsia="Times New Roman"/>
        </w:rPr>
        <w:tab/>
      </w:r>
      <w:r>
        <w:t>对于分析注释的过程状态转换</w:t>
      </w:r>
      <w:r>
        <w:rPr>
          <w:spacing w:val="-10"/>
        </w:rPr>
        <w:t>图</w:t>
      </w:r>
    </w:p>
    <w:p w14:paraId="6273019B">
      <w:pPr>
        <w:pStyle w:val="6"/>
        <w:spacing w:after="0"/>
        <w:jc w:val="center"/>
        <w:sectPr>
          <w:pgSz w:w="11910" w:h="16840"/>
          <w:pgMar w:top="1280" w:right="1275" w:bottom="1180" w:left="1700" w:header="868" w:footer="989" w:gutter="0"/>
          <w:cols w:space="720" w:num="1"/>
        </w:sectPr>
      </w:pPr>
    </w:p>
    <w:p w14:paraId="621DE8BD">
      <w:pPr>
        <w:pStyle w:val="5"/>
        <w:numPr>
          <w:ilvl w:val="2"/>
          <w:numId w:val="5"/>
        </w:numPr>
        <w:tabs>
          <w:tab w:val="left" w:pos="700"/>
        </w:tabs>
        <w:spacing w:before="108" w:after="0" w:line="240" w:lineRule="auto"/>
        <w:ind w:left="700" w:right="0" w:hanging="600"/>
        <w:jc w:val="left"/>
        <w:rPr>
          <w:rFonts w:hint="eastAsia" w:ascii="黑体" w:hAnsi="黑体" w:eastAsia="黑体" w:cs="黑体"/>
          <w:spacing w:val="-1"/>
        </w:rPr>
      </w:pPr>
      <w:r>
        <w:rPr>
          <w:rFonts w:hint="eastAsia" w:ascii="黑体" w:hAnsi="黑体" w:eastAsia="黑体" w:cs="黑体"/>
          <w:spacing w:val="-1"/>
        </w:rPr>
        <w:t>预编译函数算法设计</w:t>
      </w:r>
    </w:p>
    <w:p w14:paraId="4D296047">
      <w:pPr>
        <w:pStyle w:val="6"/>
        <w:spacing w:before="106" w:line="364" w:lineRule="auto"/>
        <w:ind w:right="430" w:firstLine="480"/>
      </w:pPr>
      <w:r>
        <w:rPr>
          <w:spacing w:val="-7"/>
        </w:rPr>
        <w:t xml:space="preserve">预编译函数声明为 </w:t>
      </w:r>
      <w:r>
        <w:t>status pre_process(FILE* fp);。算法整体思路如下：</w:t>
      </w:r>
      <w:r>
        <w:rPr>
          <w:spacing w:val="-4"/>
        </w:rPr>
        <w:t xml:space="preserve">首先调用 </w:t>
      </w:r>
      <w:r>
        <w:t>gettoken</w:t>
      </w:r>
      <w:r>
        <w:rPr>
          <w:spacing w:val="-4"/>
        </w:rPr>
        <w:t xml:space="preserve"> 函数读取一个单词，若该单词为井号，则进入宏定义或头文</w:t>
      </w:r>
      <w:r>
        <w:rPr>
          <w:spacing w:val="-2"/>
        </w:rPr>
        <w:t xml:space="preserve">件判定与处理流程中；若为注释，则进入注释处理流程中；若为标识符，则将其与已存储的宏定义经行比较，并将定义值替换该标识符存放至中间文件中；若为其他单词，则将其直接存放至中间文件中。在处理过程中，还需关注换行操作。故设置变量 </w:t>
      </w:r>
      <w:r>
        <w:t>pre_line_num</w:t>
      </w:r>
      <w:r>
        <w:rPr>
          <w:spacing w:val="-4"/>
        </w:rPr>
        <w:t xml:space="preserve"> 用于存储处理前行数与处理后行数 </w:t>
      </w:r>
      <w:r>
        <w:t>line_num</w:t>
      </w:r>
      <w:r>
        <w:rPr>
          <w:spacing w:val="-3"/>
        </w:rPr>
        <w:t xml:space="preserve"> 进行比</w:t>
      </w:r>
      <w:r>
        <w:rPr>
          <w:spacing w:val="-2"/>
        </w:rPr>
        <w:t>较，进行对应差值数量换行符的添加。</w:t>
      </w:r>
    </w:p>
    <w:p w14:paraId="70C7228F">
      <w:pPr>
        <w:pStyle w:val="6"/>
        <w:spacing w:line="364" w:lineRule="auto"/>
        <w:ind w:right="522" w:firstLine="480"/>
        <w:jc w:val="both"/>
      </w:pPr>
      <w:r>
        <w:rPr>
          <w:spacing w:val="15"/>
        </w:rPr>
        <w:t xml:space="preserve">在宏定义与头文件判定流程中， 首先判定第一关键字为 </w:t>
      </w:r>
      <w:r>
        <w:t>define</w:t>
      </w:r>
      <w:r>
        <w:rPr>
          <w:spacing w:val="1"/>
        </w:rPr>
        <w:t xml:space="preserve"> 还是</w:t>
      </w:r>
      <w:r>
        <w:t xml:space="preserve"> include，</w:t>
      </w:r>
      <w:r>
        <w:rPr>
          <w:spacing w:val="-1"/>
        </w:rPr>
        <w:t xml:space="preserve">否则函数返回，从而进行对应处理。若为 </w:t>
      </w:r>
      <w:r>
        <w:t>define</w:t>
      </w:r>
      <w:r>
        <w:rPr>
          <w:spacing w:val="-1"/>
        </w:rPr>
        <w:t xml:space="preserve">，则调用 </w:t>
      </w:r>
      <w:r>
        <w:t>gettoken</w:t>
      </w:r>
      <w:r>
        <w:rPr>
          <w:spacing w:val="11"/>
        </w:rPr>
        <w:t xml:space="preserve">函数再次读取一个单词， 若为标识符且与 </w:t>
      </w:r>
      <w:r>
        <w:t>define</w:t>
      </w:r>
      <w:r>
        <w:rPr>
          <w:spacing w:val="13"/>
        </w:rPr>
        <w:t xml:space="preserve"> 所在行一致时则存储至</w:t>
      </w:r>
      <w:r>
        <w:t xml:space="preserve"> </w:t>
      </w:r>
      <w:r>
        <w:rPr>
          <w:spacing w:val="-2"/>
        </w:rPr>
        <w:t>define_data</w:t>
      </w:r>
      <w:r>
        <w:rPr>
          <w:spacing w:val="-9"/>
        </w:rPr>
        <w:t xml:space="preserve"> 结构数组中，否则返回 </w:t>
      </w:r>
      <w:r>
        <w:rPr>
          <w:spacing w:val="-2"/>
        </w:rPr>
        <w:t>ERROR。再次调用词法分析函数读取一个单</w:t>
      </w:r>
      <w:r>
        <w:rPr>
          <w:spacing w:val="-5"/>
        </w:rPr>
        <w:t xml:space="preserve">词，若其为常量且行数与 </w:t>
      </w:r>
      <w:r>
        <w:rPr>
          <w:spacing w:val="-2"/>
        </w:rPr>
        <w:t>define</w:t>
      </w:r>
      <w:r>
        <w:rPr>
          <w:spacing w:val="-7"/>
        </w:rPr>
        <w:t xml:space="preserve"> 所在行数一致时，将其存入数组中，否则返回</w:t>
      </w:r>
      <w:r>
        <w:rPr>
          <w:spacing w:val="-2"/>
        </w:rPr>
        <w:t xml:space="preserve"> </w:t>
      </w:r>
      <w:r>
        <w:rPr>
          <w:spacing w:val="-6"/>
        </w:rPr>
        <w:t xml:space="preserve">ERROR。在头文件判定中，首先调用 gettoken 函数若为字符串常量且所在行数与 </w:t>
      </w:r>
      <w:r>
        <w:rPr>
          <w:spacing w:val="-2"/>
        </w:rPr>
        <w:t>include</w:t>
      </w:r>
      <w:r>
        <w:rPr>
          <w:spacing w:val="-7"/>
        </w:rPr>
        <w:t xml:space="preserve"> 所在行一致则将其存入 </w:t>
      </w:r>
      <w:r>
        <w:rPr>
          <w:spacing w:val="-2"/>
        </w:rPr>
        <w:t>include_data</w:t>
      </w:r>
      <w:r>
        <w:rPr>
          <w:spacing w:val="-5"/>
        </w:rPr>
        <w:t xml:space="preserve"> 结构数组中；若为左尖括号，则</w:t>
      </w:r>
      <w:r>
        <w:rPr>
          <w:spacing w:val="-4"/>
        </w:rPr>
        <w:t>判断是否为文件定义值，再判断是否存在右尖括号，若判断正确则存入结构数组</w:t>
      </w:r>
      <w:r>
        <w:rPr>
          <w:spacing w:val="-6"/>
        </w:rPr>
        <w:t xml:space="preserve">中，反之返回 </w:t>
      </w:r>
      <w:r>
        <w:rPr>
          <w:spacing w:val="-2"/>
        </w:rPr>
        <w:t>ERROR。同时为避免出现结尾分号的情况，也会加以判定。相关处</w:t>
      </w:r>
      <w:r>
        <w:rPr>
          <w:spacing w:val="-3"/>
        </w:rPr>
        <w:t xml:space="preserve">理简要流程图如图 </w:t>
      </w:r>
      <w:r>
        <w:t>3-3</w:t>
      </w:r>
      <w:r>
        <w:rPr>
          <w:spacing w:val="-6"/>
        </w:rPr>
        <w:t xml:space="preserve"> 所示。</w:t>
      </w:r>
    </w:p>
    <w:p w14:paraId="2FAA0FBE">
      <w:pPr>
        <w:pStyle w:val="6"/>
        <w:spacing w:line="362" w:lineRule="auto"/>
        <w:ind w:right="522" w:firstLine="480"/>
        <w:jc w:val="both"/>
      </w:pPr>
      <w:r>
        <w:rPr>
          <w:spacing w:val="-18"/>
        </w:rPr>
        <w:t xml:space="preserve">在注释处理中，将 </w:t>
      </w:r>
      <w:r>
        <w:rPr>
          <w:spacing w:val="-4"/>
        </w:rPr>
        <w:t>pre_line_num</w:t>
      </w:r>
      <w:r>
        <w:rPr>
          <w:spacing w:val="-12"/>
        </w:rPr>
        <w:t xml:space="preserve"> 与处理后的 </w:t>
      </w:r>
      <w:r>
        <w:rPr>
          <w:spacing w:val="-4"/>
        </w:rPr>
        <w:t>line_num</w:t>
      </w:r>
      <w:r>
        <w:rPr>
          <w:spacing w:val="-9"/>
        </w:rPr>
        <w:t xml:space="preserve"> 的差值数量的换行符</w:t>
      </w:r>
      <w:r>
        <w:rPr>
          <w:spacing w:val="-2"/>
        </w:rPr>
        <w:t>存放至中间文件中，以使中间文件内各程序语句所在行数正确。</w:t>
      </w:r>
    </w:p>
    <w:p w14:paraId="6F8BF700">
      <w:pPr>
        <w:spacing w:before="74" w:line="240" w:lineRule="auto"/>
        <w:rPr>
          <w:sz w:val="24"/>
        </w:rPr>
      </w:pPr>
    </w:p>
    <w:p w14:paraId="1B3B6B83">
      <w:pPr>
        <w:pStyle w:val="5"/>
        <w:numPr>
          <w:ilvl w:val="2"/>
          <w:numId w:val="5"/>
        </w:numPr>
        <w:tabs>
          <w:tab w:val="left" w:pos="700"/>
        </w:tabs>
        <w:spacing w:before="108" w:after="0" w:line="240" w:lineRule="auto"/>
        <w:ind w:left="700" w:right="0" w:hanging="600"/>
        <w:jc w:val="left"/>
        <w:rPr>
          <w:rFonts w:hint="eastAsia" w:ascii="黑体" w:hAnsi="黑体" w:eastAsia="黑体" w:cs="黑体"/>
          <w:spacing w:val="-1"/>
        </w:rPr>
      </w:pPr>
      <w:r>
        <w:rPr>
          <w:rFonts w:hint="eastAsia" w:ascii="黑体" w:hAnsi="黑体" w:eastAsia="黑体" w:cs="黑体"/>
          <w:spacing w:val="-1"/>
        </w:rPr>
        <w:t>语法分析算法设计</w:t>
      </w:r>
    </w:p>
    <w:p w14:paraId="38CC7115">
      <w:pPr>
        <w:pStyle w:val="6"/>
        <w:spacing w:before="105" w:line="364" w:lineRule="auto"/>
        <w:ind w:right="522" w:firstLine="480"/>
        <w:jc w:val="both"/>
      </w:pPr>
      <w:r>
        <w:rPr>
          <w:spacing w:val="-2"/>
        </w:rPr>
        <w:t>语法分析算法主要思想为递归下降子程序法，每个语法成分对应一个子程</w:t>
      </w:r>
      <w:r>
        <w:rPr>
          <w:spacing w:val="-4"/>
        </w:rPr>
        <w:t>序，每次根据识别出的前几个单词明确对应语法成分，调用相应子程序进行语法结构分析。特别的，后面需要进行缩进编排处理，故在语法分析环节将会生成一</w:t>
      </w:r>
      <w:r>
        <w:rPr>
          <w:spacing w:val="-2"/>
        </w:rPr>
        <w:t>个缩进值结构数组队列，用于存放缩进值及缩进对应行数。详细介绍如下：</w:t>
      </w:r>
    </w:p>
    <w:p w14:paraId="21C1F092">
      <w:pPr>
        <w:pStyle w:val="6"/>
        <w:spacing w:line="364" w:lineRule="auto"/>
        <w:ind w:right="436" w:firstLine="480"/>
      </w:pPr>
      <w:r>
        <w:rPr>
          <w:spacing w:val="-7"/>
        </w:rPr>
        <w:t xml:space="preserve">算法设计首先需要构建 </w:t>
      </w:r>
      <w:r>
        <w:rPr>
          <w:spacing w:val="-2"/>
        </w:rPr>
        <w:t>C</w:t>
      </w:r>
      <w:r>
        <w:rPr>
          <w:spacing w:val="-14"/>
        </w:rPr>
        <w:t xml:space="preserve"> 语言的语法规则，按照 </w:t>
      </w:r>
      <w:r>
        <w:rPr>
          <w:spacing w:val="-2"/>
        </w:rPr>
        <w:t>BNF</w:t>
      </w:r>
      <w:r>
        <w:rPr>
          <w:spacing w:val="-10"/>
        </w:rPr>
        <w:t xml:space="preserve"> 范式定义语法规则。构</w:t>
      </w:r>
      <w:r>
        <w:rPr>
          <w:spacing w:val="-4"/>
        </w:rPr>
        <w:t xml:space="preserve">建&lt;程序&gt;函数 </w:t>
      </w:r>
      <w:r>
        <w:t>program</w:t>
      </w:r>
      <w:r>
        <w:rPr>
          <w:spacing w:val="-6"/>
        </w:rPr>
        <w:t xml:space="preserve"> 时，语法规则为</w:t>
      </w:r>
      <w:r>
        <w:rPr>
          <w:rFonts w:ascii="Times New Roman" w:hAnsi="Times New Roman" w:eastAsia="Times New Roman"/>
          <w:b/>
        </w:rPr>
        <w:t>&lt;</w:t>
      </w:r>
      <w:r>
        <w:t>程序</w:t>
      </w:r>
      <w:r>
        <w:rPr>
          <w:rFonts w:ascii="Times New Roman" w:hAnsi="Times New Roman" w:eastAsia="Times New Roman"/>
          <w:b/>
          <w:spacing w:val="20"/>
        </w:rPr>
        <w:t xml:space="preserve">&gt; </w:t>
      </w:r>
      <w:r>
        <w:t>：：</w:t>
      </w:r>
      <w:r>
        <w:rPr>
          <w:rFonts w:ascii="Times New Roman" w:hAnsi="Times New Roman" w:eastAsia="Times New Roman"/>
          <w:b/>
        </w:rPr>
        <w:t>=&lt;</w:t>
      </w:r>
      <w:r>
        <w:t>外部定义序列</w:t>
      </w:r>
      <w:r>
        <w:rPr>
          <w:rFonts w:ascii="Times New Roman" w:hAnsi="Times New Roman" w:eastAsia="Times New Roman"/>
          <w:b/>
        </w:rPr>
        <w:t>&gt;</w:t>
      </w:r>
      <w:r>
        <w:t>；将当前</w:t>
      </w:r>
      <w:r>
        <w:rPr>
          <w:spacing w:val="-8"/>
        </w:rPr>
        <w:t xml:space="preserve">行数和初始化为 </w:t>
      </w:r>
      <w:r>
        <w:rPr>
          <w:rFonts w:ascii="Times New Roman" w:hAnsi="Times New Roman" w:eastAsia="Times New Roman"/>
        </w:rPr>
        <w:t>0</w:t>
      </w:r>
      <w:r>
        <w:rPr>
          <w:rFonts w:ascii="Times New Roman" w:hAnsi="Times New Roman" w:eastAsia="Times New Roman"/>
          <w:spacing w:val="-15"/>
        </w:rPr>
        <w:t xml:space="preserve"> </w:t>
      </w:r>
      <w:r>
        <w:rPr>
          <w:spacing w:val="-3"/>
        </w:rPr>
        <w:t xml:space="preserve">的缩进值推入对应的处理缩进量的队列中。读取一个单词 </w:t>
      </w:r>
      <w:r>
        <w:rPr>
          <w:rFonts w:ascii="Times New Roman" w:hAnsi="Times New Roman" w:eastAsia="Times New Roman"/>
        </w:rPr>
        <w:t>w</w:t>
      </w:r>
      <w:r>
        <w:t>。</w:t>
      </w:r>
      <w:r>
        <w:rPr>
          <w:spacing w:val="-15"/>
        </w:rPr>
        <w:t xml:space="preserve">调用 </w:t>
      </w:r>
      <w:r>
        <w:rPr>
          <w:rFonts w:ascii="Times New Roman" w:hAnsi="Times New Roman" w:eastAsia="Times New Roman"/>
        </w:rPr>
        <w:t xml:space="preserve">ExtDefList </w:t>
      </w:r>
      <w:r>
        <w:rPr>
          <w:spacing w:val="-3"/>
        </w:rPr>
        <w:t xml:space="preserve">函数判定外部定义序列，生成子树 </w:t>
      </w:r>
      <w:r>
        <w:rPr>
          <w:rFonts w:ascii="Times New Roman" w:hAnsi="Times New Roman" w:eastAsia="Times New Roman"/>
        </w:rPr>
        <w:t>c</w:t>
      </w:r>
      <w:r>
        <w:t>。如若成功，则将“程序”</w:t>
      </w:r>
    </w:p>
    <w:p w14:paraId="5FFD960B">
      <w:pPr>
        <w:pStyle w:val="6"/>
        <w:spacing w:after="0" w:line="364" w:lineRule="auto"/>
        <w:sectPr>
          <w:pgSz w:w="11910" w:h="16840"/>
          <w:pgMar w:top="1280" w:right="1275" w:bottom="1180" w:left="1700" w:header="868" w:footer="989" w:gutter="0"/>
          <w:cols w:space="720" w:num="1"/>
        </w:sectPr>
      </w:pPr>
    </w:p>
    <w:p w14:paraId="78E84992">
      <w:pPr>
        <w:spacing w:before="127" w:after="1" w:line="240" w:lineRule="auto"/>
        <w:rPr>
          <w:sz w:val="20"/>
        </w:rPr>
      </w:pPr>
    </w:p>
    <w:p w14:paraId="6DE4DCC7">
      <w:pPr>
        <w:spacing w:line="240" w:lineRule="auto"/>
        <w:ind w:left="1186" w:right="0" w:firstLine="0"/>
        <w:rPr>
          <w:sz w:val="20"/>
        </w:rPr>
      </w:pPr>
      <w:r>
        <w:rPr>
          <w:sz w:val="20"/>
        </w:rPr>
        <w:drawing>
          <wp:inline distT="0" distB="0" distL="0" distR="0">
            <wp:extent cx="3875405" cy="523811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3875845" cy="5238654"/>
                    </a:xfrm>
                    <a:prstGeom prst="rect">
                      <a:avLst/>
                    </a:prstGeom>
                  </pic:spPr>
                </pic:pic>
              </a:graphicData>
            </a:graphic>
          </wp:inline>
        </w:drawing>
      </w:r>
    </w:p>
    <w:p w14:paraId="31C40034">
      <w:pPr>
        <w:spacing w:before="93" w:line="240" w:lineRule="auto"/>
        <w:rPr>
          <w:sz w:val="24"/>
        </w:rPr>
      </w:pPr>
    </w:p>
    <w:p w14:paraId="188059A7">
      <w:pPr>
        <w:pStyle w:val="6"/>
        <w:tabs>
          <w:tab w:val="left" w:pos="3241"/>
        </w:tabs>
        <w:ind w:left="2382"/>
      </w:pPr>
      <w:r>
        <w:t>图 3-3</w:t>
      </w:r>
      <w:r>
        <w:tab/>
      </w:r>
      <w:r>
        <w:t>定义与头文件处理简要流程</w:t>
      </w:r>
      <w:r>
        <w:rPr>
          <w:spacing w:val="-10"/>
        </w:rPr>
        <w:t>图</w:t>
      </w:r>
    </w:p>
    <w:p w14:paraId="0917C391">
      <w:pPr>
        <w:pStyle w:val="6"/>
        <w:spacing w:before="158" w:line="364" w:lineRule="auto"/>
        <w:ind w:right="525"/>
      </w:pPr>
      <w:r>
        <w:rPr>
          <w:spacing w:val="-28"/>
        </w:rPr>
        <w:t xml:space="preserve">和 </w:t>
      </w:r>
      <w:r>
        <w:rPr>
          <w:rFonts w:ascii="Times New Roman" w:eastAsia="Times New Roman"/>
        </w:rPr>
        <w:t xml:space="preserve">0 </w:t>
      </w:r>
      <w:r>
        <w:rPr>
          <w:spacing w:val="-5"/>
        </w:rPr>
        <w:t xml:space="preserve">分别存入根节点的数据域 </w:t>
      </w:r>
      <w:r>
        <w:rPr>
          <w:rFonts w:ascii="Times New Roman" w:eastAsia="Times New Roman"/>
        </w:rPr>
        <w:t xml:space="preserve">data </w:t>
      </w:r>
      <w:r>
        <w:rPr>
          <w:spacing w:val="-28"/>
        </w:rPr>
        <w:t xml:space="preserve">及 </w:t>
      </w:r>
      <w:r>
        <w:rPr>
          <w:rFonts w:ascii="Times New Roman" w:eastAsia="Times New Roman"/>
        </w:rPr>
        <w:t xml:space="preserve">indent </w:t>
      </w:r>
      <w:r>
        <w:rPr>
          <w:spacing w:val="-10"/>
        </w:rPr>
        <w:t xml:space="preserve">中，将子树 </w:t>
      </w:r>
      <w:r>
        <w:rPr>
          <w:rFonts w:ascii="Times New Roman" w:eastAsia="Times New Roman"/>
        </w:rPr>
        <w:t xml:space="preserve">c </w:t>
      </w:r>
      <w:r>
        <w:rPr>
          <w:spacing w:val="-14"/>
        </w:rPr>
        <w:t xml:space="preserve">作为树 </w:t>
      </w:r>
      <w:r>
        <w:rPr>
          <w:rFonts w:ascii="Times New Roman" w:eastAsia="Times New Roman"/>
        </w:rPr>
        <w:t xml:space="preserve">T </w:t>
      </w:r>
      <w:r>
        <w:t>的第一个子</w:t>
      </w:r>
      <w:r>
        <w:rPr>
          <w:spacing w:val="-3"/>
        </w:rPr>
        <w:t xml:space="preserve">树。若子树 </w:t>
      </w:r>
      <w:r>
        <w:rPr>
          <w:rFonts w:ascii="Times New Roman" w:eastAsia="Times New Roman"/>
        </w:rPr>
        <w:t xml:space="preserve">c </w:t>
      </w:r>
      <w:r>
        <w:rPr>
          <w:spacing w:val="-2"/>
        </w:rPr>
        <w:t xml:space="preserve">未生成成功，则返回 </w:t>
      </w:r>
      <w:r>
        <w:rPr>
          <w:rFonts w:ascii="Times New Roman" w:eastAsia="Times New Roman"/>
        </w:rPr>
        <w:t>ERROR</w:t>
      </w:r>
      <w:r>
        <w:t>。</w:t>
      </w:r>
    </w:p>
    <w:p w14:paraId="3955BFA1">
      <w:pPr>
        <w:pStyle w:val="6"/>
        <w:spacing w:line="306" w:lineRule="exact"/>
        <w:ind w:left="580"/>
        <w:rPr>
          <w:rFonts w:ascii="Times New Roman" w:eastAsia="Times New Roman"/>
          <w:b/>
        </w:rPr>
      </w:pPr>
      <w:r>
        <w:rPr>
          <w:spacing w:val="-4"/>
        </w:rPr>
        <w:t>构建</w:t>
      </w:r>
      <w:r>
        <w:rPr>
          <w:rFonts w:ascii="Times New Roman" w:eastAsia="Times New Roman"/>
          <w:spacing w:val="-4"/>
        </w:rPr>
        <w:t>&lt;</w:t>
      </w:r>
      <w:r>
        <w:rPr>
          <w:spacing w:val="-4"/>
        </w:rPr>
        <w:t>外部定义序列</w:t>
      </w:r>
      <w:r>
        <w:rPr>
          <w:rFonts w:ascii="Times New Roman" w:eastAsia="Times New Roman"/>
          <w:spacing w:val="-4"/>
        </w:rPr>
        <w:t>&gt;</w:t>
      </w:r>
      <w:r>
        <w:rPr>
          <w:spacing w:val="-4"/>
        </w:rPr>
        <w:t>函数时，语法规则为</w:t>
      </w:r>
      <w:r>
        <w:rPr>
          <w:rFonts w:ascii="Times New Roman" w:eastAsia="Times New Roman"/>
          <w:b/>
          <w:spacing w:val="-4"/>
        </w:rPr>
        <w:t>&lt;</w:t>
      </w:r>
      <w:r>
        <w:rPr>
          <w:spacing w:val="-4"/>
        </w:rPr>
        <w:t>外部定义序列</w:t>
      </w:r>
      <w:r>
        <w:rPr>
          <w:rFonts w:ascii="Times New Roman" w:eastAsia="Times New Roman"/>
          <w:b/>
          <w:spacing w:val="-4"/>
        </w:rPr>
        <w:t>&gt;</w:t>
      </w:r>
      <w:r>
        <w:rPr>
          <w:spacing w:val="-4"/>
        </w:rPr>
        <w:t>：：</w:t>
      </w:r>
      <w:r>
        <w:rPr>
          <w:rFonts w:ascii="Times New Roman" w:eastAsia="Times New Roman"/>
          <w:b/>
          <w:spacing w:val="-4"/>
        </w:rPr>
        <w:t>=&lt;</w:t>
      </w:r>
      <w:r>
        <w:rPr>
          <w:spacing w:val="-4"/>
        </w:rPr>
        <w:t>外部定义</w:t>
      </w:r>
      <w:r>
        <w:rPr>
          <w:rFonts w:ascii="Times New Roman" w:eastAsia="Times New Roman"/>
          <w:b/>
          <w:spacing w:val="-10"/>
        </w:rPr>
        <w:t>&gt;</w:t>
      </w:r>
    </w:p>
    <w:p w14:paraId="4C8ED19C">
      <w:pPr>
        <w:pStyle w:val="6"/>
        <w:tabs>
          <w:tab w:val="left" w:pos="2058"/>
          <w:tab w:val="left" w:pos="2351"/>
        </w:tabs>
        <w:spacing w:before="161" w:line="364" w:lineRule="auto"/>
        <w:ind w:right="402"/>
      </w:pPr>
      <w:r>
        <w:rPr>
          <w:rFonts w:ascii="Times New Roman" w:hAnsi="Times New Roman" w:eastAsia="Times New Roman"/>
          <w:b/>
          <w:spacing w:val="-2"/>
        </w:rPr>
        <w:t>&lt;</w:t>
      </w:r>
      <w:r>
        <w:rPr>
          <w:spacing w:val="-2"/>
        </w:rPr>
        <w:t>外部定义序列</w:t>
      </w:r>
      <w:r>
        <w:rPr>
          <w:rFonts w:ascii="Times New Roman" w:hAnsi="Times New Roman" w:eastAsia="Times New Roman"/>
          <w:b/>
          <w:spacing w:val="-2"/>
        </w:rPr>
        <w:t>&gt;</w:t>
      </w:r>
      <w:r>
        <w:rPr>
          <w:rFonts w:ascii="Times New Roman" w:hAnsi="Times New Roman" w:eastAsia="Times New Roman"/>
          <w:b/>
        </w:rPr>
        <w:tab/>
      </w:r>
      <w:r>
        <w:rPr>
          <w:rFonts w:ascii="Times New Roman" w:hAnsi="Times New Roman" w:eastAsia="Times New Roman"/>
          <w:b/>
          <w:spacing w:val="-10"/>
        </w:rPr>
        <w:t>|</w:t>
      </w:r>
      <w:r>
        <w:rPr>
          <w:rFonts w:ascii="Times New Roman" w:hAnsi="Times New Roman" w:eastAsia="Times New Roman"/>
          <w:b/>
        </w:rPr>
        <w:tab/>
      </w:r>
      <w:r>
        <w:rPr>
          <w:rFonts w:ascii="Times New Roman" w:hAnsi="Times New Roman" w:eastAsia="Times New Roman"/>
          <w:b/>
        </w:rPr>
        <w:t>&lt;</w:t>
      </w:r>
      <w:r>
        <w:t>外部定义</w:t>
      </w:r>
      <w:r>
        <w:rPr>
          <w:rFonts w:ascii="Times New Roman" w:hAnsi="Times New Roman" w:eastAsia="Times New Roman"/>
          <w:b/>
        </w:rPr>
        <w:t>&gt;</w:t>
      </w:r>
      <w:r>
        <w:rPr>
          <w:spacing w:val="-120"/>
        </w:rPr>
        <w:t>；</w:t>
      </w:r>
      <w:r>
        <w:t>当</w:t>
      </w:r>
      <w:r>
        <w:rPr>
          <w:spacing w:val="-77"/>
        </w:rPr>
        <w:t xml:space="preserve"> </w:t>
      </w:r>
      <w:r>
        <w:rPr>
          <w:rFonts w:ascii="Times New Roman" w:hAnsi="Times New Roman" w:eastAsia="Times New Roman"/>
        </w:rPr>
        <w:t>w</w:t>
      </w:r>
      <w:r>
        <w:rPr>
          <w:rFonts w:ascii="Times New Roman" w:hAnsi="Times New Roman" w:eastAsia="Times New Roman"/>
          <w:spacing w:val="-15"/>
        </w:rPr>
        <w:t xml:space="preserve"> </w:t>
      </w:r>
      <w:r>
        <w:t>为文件结</w:t>
      </w:r>
      <w:r>
        <w:rPr>
          <w:spacing w:val="43"/>
        </w:rPr>
        <w:t>尾</w:t>
      </w:r>
      <w:r>
        <w:rPr>
          <w:rFonts w:ascii="Times New Roman" w:hAnsi="Times New Roman" w:eastAsia="Times New Roman"/>
        </w:rPr>
        <w:t>EOF</w:t>
      </w:r>
      <w:r>
        <w:rPr>
          <w:rFonts w:ascii="Times New Roman" w:hAnsi="Times New Roman" w:eastAsia="Times New Roman"/>
          <w:spacing w:val="-19"/>
        </w:rPr>
        <w:t xml:space="preserve"> </w:t>
      </w:r>
      <w:r>
        <w:t>时</w:t>
      </w:r>
      <w:r>
        <w:rPr>
          <w:spacing w:val="-120"/>
        </w:rPr>
        <w:t>，</w:t>
      </w:r>
      <w:r>
        <w:t>返回</w:t>
      </w:r>
      <w:r>
        <w:rPr>
          <w:spacing w:val="-24"/>
        </w:rPr>
        <w:t xml:space="preserve"> </w:t>
      </w:r>
      <w:r>
        <w:rPr>
          <w:rFonts w:ascii="Times New Roman" w:hAnsi="Times New Roman" w:eastAsia="Times New Roman"/>
        </w:rPr>
        <w:t>INFEASIBLE</w:t>
      </w:r>
      <w:r>
        <w:t>。将“外部定义序列”和</w:t>
      </w:r>
      <w:r>
        <w:rPr>
          <w:spacing w:val="-7"/>
        </w:rPr>
        <w:t xml:space="preserve"> </w:t>
      </w:r>
      <w:r>
        <w:rPr>
          <w:rFonts w:ascii="Times New Roman" w:hAnsi="Times New Roman" w:eastAsia="Times New Roman"/>
        </w:rPr>
        <w:t>0</w:t>
      </w:r>
      <w:r>
        <w:rPr>
          <w:rFonts w:ascii="Times New Roman" w:hAnsi="Times New Roman" w:eastAsia="Times New Roman"/>
          <w:spacing w:val="40"/>
        </w:rPr>
        <w:t xml:space="preserve"> </w:t>
      </w:r>
      <w:r>
        <w:t>分别存入函数形参</w:t>
      </w:r>
      <w:r>
        <w:rPr>
          <w:spacing w:val="-11"/>
        </w:rPr>
        <w:t xml:space="preserve"> </w:t>
      </w:r>
      <w:r>
        <w:rPr>
          <w:rFonts w:ascii="Times New Roman" w:hAnsi="Times New Roman" w:eastAsia="Times New Roman"/>
        </w:rPr>
        <w:t>T</w:t>
      </w:r>
      <w:r>
        <w:rPr>
          <w:rFonts w:ascii="Times New Roman" w:hAnsi="Times New Roman" w:eastAsia="Times New Roman"/>
          <w:spacing w:val="40"/>
        </w:rPr>
        <w:t xml:space="preserve"> </w:t>
      </w:r>
      <w:r>
        <w:t>的根数据域中。调用外部定义函数，生成子树</w:t>
      </w:r>
      <w:r>
        <w:rPr>
          <w:spacing w:val="-39"/>
        </w:rPr>
        <w:t xml:space="preserve"> </w:t>
      </w:r>
      <w:r>
        <w:rPr>
          <w:rFonts w:ascii="Times New Roman" w:hAnsi="Times New Roman" w:eastAsia="Times New Roman"/>
        </w:rPr>
        <w:t>c</w:t>
      </w:r>
      <w:r>
        <w:t>，若生成成功则将其作为</w:t>
      </w:r>
      <w:r>
        <w:rPr>
          <w:spacing w:val="-36"/>
        </w:rPr>
        <w:t xml:space="preserve"> </w:t>
      </w:r>
      <w:r>
        <w:rPr>
          <w:rFonts w:ascii="Times New Roman" w:hAnsi="Times New Roman" w:eastAsia="Times New Roman"/>
        </w:rPr>
        <w:t xml:space="preserve">T </w:t>
      </w:r>
      <w:r>
        <w:t>第</w:t>
      </w:r>
      <w:r>
        <w:rPr>
          <w:spacing w:val="-36"/>
        </w:rPr>
        <w:t xml:space="preserve"> </w:t>
      </w:r>
      <w:r>
        <w:rPr>
          <w:rFonts w:ascii="Times New Roman" w:hAnsi="Times New Roman" w:eastAsia="Times New Roman"/>
        </w:rPr>
        <w:t xml:space="preserve">1 </w:t>
      </w:r>
      <w:r>
        <w:t>棵子树，否则返回</w:t>
      </w:r>
      <w:r>
        <w:rPr>
          <w:spacing w:val="-36"/>
        </w:rPr>
        <w:t xml:space="preserve"> </w:t>
      </w:r>
      <w:r>
        <w:rPr>
          <w:rFonts w:ascii="Times New Roman" w:hAnsi="Times New Roman" w:eastAsia="Times New Roman"/>
        </w:rPr>
        <w:t>ERROR</w:t>
      </w:r>
      <w:r>
        <w:t>。再次递归调用外部定义序列函数，如若调用成功则将其作为</w:t>
      </w:r>
      <w:r>
        <w:rPr>
          <w:spacing w:val="-11"/>
        </w:rPr>
        <w:t xml:space="preserve"> </w:t>
      </w:r>
      <w:r>
        <w:rPr>
          <w:rFonts w:ascii="Times New Roman" w:hAnsi="Times New Roman" w:eastAsia="Times New Roman"/>
        </w:rPr>
        <w:t>T</w:t>
      </w:r>
      <w:r>
        <w:rPr>
          <w:rFonts w:ascii="Times New Roman" w:hAnsi="Times New Roman" w:eastAsia="Times New Roman"/>
          <w:spacing w:val="40"/>
        </w:rPr>
        <w:t xml:space="preserve"> </w:t>
      </w:r>
      <w:r>
        <w:t>的第</w:t>
      </w:r>
      <w:r>
        <w:rPr>
          <w:spacing w:val="-11"/>
        </w:rPr>
        <w:t xml:space="preserve"> </w:t>
      </w:r>
      <w:r>
        <w:rPr>
          <w:rFonts w:ascii="Times New Roman" w:hAnsi="Times New Roman" w:eastAsia="Times New Roman"/>
        </w:rPr>
        <w:t>2</w:t>
      </w:r>
      <w:r>
        <w:rPr>
          <w:rFonts w:ascii="Times New Roman" w:hAnsi="Times New Roman" w:eastAsia="Times New Roman"/>
          <w:spacing w:val="40"/>
        </w:rPr>
        <w:t xml:space="preserve"> </w:t>
      </w:r>
      <w:r>
        <w:t>棵子树，返回</w:t>
      </w:r>
      <w:r>
        <w:rPr>
          <w:spacing w:val="-21"/>
        </w:rPr>
        <w:t xml:space="preserve"> </w:t>
      </w:r>
      <w:r>
        <w:rPr>
          <w:rFonts w:ascii="Times New Roman" w:hAnsi="Times New Roman" w:eastAsia="Times New Roman"/>
        </w:rPr>
        <w:t>OK</w:t>
      </w:r>
      <w:r>
        <w:t>；否则返回</w:t>
      </w:r>
      <w:r>
        <w:rPr>
          <w:spacing w:val="-21"/>
        </w:rPr>
        <w:t xml:space="preserve"> </w:t>
      </w:r>
      <w:r>
        <w:rPr>
          <w:rFonts w:ascii="Times New Roman" w:hAnsi="Times New Roman" w:eastAsia="Times New Roman"/>
        </w:rPr>
        <w:t>ERROR</w:t>
      </w:r>
      <w:r>
        <w:t>。</w:t>
      </w:r>
    </w:p>
    <w:p w14:paraId="72504846">
      <w:pPr>
        <w:spacing w:before="0" w:line="306" w:lineRule="exact"/>
        <w:ind w:left="580" w:right="0" w:firstLine="0"/>
        <w:jc w:val="left"/>
        <w:rPr>
          <w:rFonts w:ascii="Times New Roman" w:eastAsia="Times New Roman"/>
          <w:b/>
          <w:sz w:val="24"/>
        </w:rPr>
      </w:pPr>
      <w:r>
        <w:rPr>
          <w:spacing w:val="2"/>
          <w:sz w:val="24"/>
        </w:rPr>
        <w:t>构建</w:t>
      </w:r>
      <w:r>
        <w:rPr>
          <w:rFonts w:ascii="Times New Roman" w:eastAsia="Times New Roman"/>
          <w:spacing w:val="2"/>
          <w:sz w:val="24"/>
        </w:rPr>
        <w:t>&lt;</w:t>
      </w:r>
      <w:r>
        <w:rPr>
          <w:spacing w:val="2"/>
          <w:sz w:val="24"/>
        </w:rPr>
        <w:t>外部定义</w:t>
      </w:r>
      <w:r>
        <w:rPr>
          <w:rFonts w:ascii="Times New Roman" w:eastAsia="Times New Roman"/>
          <w:spacing w:val="2"/>
          <w:sz w:val="24"/>
        </w:rPr>
        <w:t>&gt;</w:t>
      </w:r>
      <w:r>
        <w:rPr>
          <w:spacing w:val="2"/>
          <w:sz w:val="24"/>
        </w:rPr>
        <w:t>函数时，语法规则为</w:t>
      </w:r>
      <w:r>
        <w:rPr>
          <w:rFonts w:ascii="Times New Roman" w:eastAsia="Times New Roman"/>
          <w:b/>
          <w:spacing w:val="2"/>
          <w:sz w:val="24"/>
        </w:rPr>
        <w:t>&lt;</w:t>
      </w:r>
      <w:r>
        <w:rPr>
          <w:spacing w:val="2"/>
          <w:sz w:val="24"/>
        </w:rPr>
        <w:t>外部定义</w:t>
      </w:r>
      <w:r>
        <w:rPr>
          <w:rFonts w:ascii="Times New Roman" w:eastAsia="Times New Roman"/>
          <w:b/>
          <w:spacing w:val="2"/>
          <w:sz w:val="24"/>
        </w:rPr>
        <w:t>&gt;</w:t>
      </w:r>
      <w:r>
        <w:rPr>
          <w:spacing w:val="2"/>
          <w:sz w:val="24"/>
        </w:rPr>
        <w:t>：：</w:t>
      </w:r>
      <w:r>
        <w:rPr>
          <w:rFonts w:ascii="Times New Roman" w:eastAsia="Times New Roman"/>
          <w:b/>
          <w:spacing w:val="2"/>
          <w:sz w:val="24"/>
        </w:rPr>
        <w:t>=&lt;</w:t>
      </w:r>
      <w:r>
        <w:rPr>
          <w:spacing w:val="2"/>
          <w:sz w:val="24"/>
        </w:rPr>
        <w:t>外部变量定义</w:t>
      </w:r>
      <w:r>
        <w:rPr>
          <w:rFonts w:ascii="Times New Roman" w:eastAsia="Times New Roman"/>
          <w:b/>
          <w:spacing w:val="2"/>
          <w:sz w:val="24"/>
        </w:rPr>
        <w:t>&gt;|</w:t>
      </w:r>
      <w:r>
        <w:rPr>
          <w:rFonts w:ascii="Times New Roman" w:eastAsia="Times New Roman"/>
          <w:b/>
          <w:spacing w:val="17"/>
          <w:sz w:val="24"/>
        </w:rPr>
        <w:t xml:space="preserve"> &lt;</w:t>
      </w:r>
    </w:p>
    <w:p w14:paraId="17C012B4">
      <w:pPr>
        <w:pStyle w:val="6"/>
        <w:spacing w:before="158"/>
      </w:pPr>
      <w:r>
        <w:t>函数定义</w:t>
      </w:r>
      <w:r>
        <w:rPr>
          <w:rFonts w:ascii="Times New Roman" w:eastAsia="Times New Roman"/>
          <w:b/>
        </w:rPr>
        <w:t>&gt;</w:t>
      </w:r>
      <w:r>
        <w:rPr>
          <w:spacing w:val="-3"/>
        </w:rPr>
        <w:t xml:space="preserve">；第一个单词必为类型关键字，若是则将其保存至全局变量 </w:t>
      </w:r>
      <w:r>
        <w:rPr>
          <w:rFonts w:ascii="Times New Roman" w:eastAsia="Times New Roman"/>
        </w:rPr>
        <w:t>kind</w:t>
      </w:r>
      <w:r>
        <w:rPr>
          <w:rFonts w:ascii="Times New Roman" w:eastAsia="Times New Roman"/>
          <w:spacing w:val="2"/>
        </w:rPr>
        <w:t xml:space="preserve"> </w:t>
      </w:r>
      <w:r>
        <w:rPr>
          <w:spacing w:val="-5"/>
        </w:rPr>
        <w:t>中，</w:t>
      </w:r>
    </w:p>
    <w:p w14:paraId="4981D55B">
      <w:pPr>
        <w:pStyle w:val="6"/>
        <w:spacing w:after="0"/>
        <w:sectPr>
          <w:pgSz w:w="11910" w:h="16840"/>
          <w:pgMar w:top="1280" w:right="1275" w:bottom="1180" w:left="1700" w:header="868" w:footer="989" w:gutter="0"/>
          <w:cols w:space="720" w:num="1"/>
        </w:sectPr>
      </w:pPr>
    </w:p>
    <w:p w14:paraId="1BB87C32">
      <w:pPr>
        <w:pStyle w:val="6"/>
        <w:spacing w:before="157" w:line="364" w:lineRule="auto"/>
        <w:ind w:right="402"/>
      </w:pPr>
      <w:r>
        <w:rPr>
          <w:spacing w:val="-10"/>
        </w:rPr>
        <w:t xml:space="preserve">否则返回 </w:t>
      </w:r>
      <w:r>
        <w:rPr>
          <w:rFonts w:ascii="Times New Roman" w:eastAsia="Times New Roman"/>
        </w:rPr>
        <w:t>ERROR</w:t>
      </w:r>
      <w:r>
        <w:rPr>
          <w:spacing w:val="-3"/>
        </w:rPr>
        <w:t xml:space="preserve">。第二个单词必为标识符，若是则保存至 </w:t>
      </w:r>
      <w:r>
        <w:rPr>
          <w:rFonts w:ascii="Times New Roman" w:eastAsia="Times New Roman"/>
        </w:rPr>
        <w:t xml:space="preserve">tokentext </w:t>
      </w:r>
      <w:r>
        <w:t>中，否则返</w:t>
      </w:r>
      <w:r>
        <w:rPr>
          <w:spacing w:val="-21"/>
        </w:rPr>
        <w:t xml:space="preserve">回 </w:t>
      </w:r>
      <w:r>
        <w:rPr>
          <w:rFonts w:ascii="Times New Roman" w:eastAsia="Times New Roman"/>
        </w:rPr>
        <w:t>ERROR</w:t>
      </w:r>
      <w:r>
        <w:t>。再读取一个单词，若为左小括号则进入函数定义函数，否则进入外</w:t>
      </w:r>
      <w:r>
        <w:rPr>
          <w:spacing w:val="-6"/>
        </w:rPr>
        <w:t xml:space="preserve">部变量定义函数。构建树形参 </w:t>
      </w:r>
      <w:r>
        <w:rPr>
          <w:rFonts w:ascii="Times New Roman" w:eastAsia="Times New Roman"/>
          <w:spacing w:val="-2"/>
        </w:rPr>
        <w:t>T</w:t>
      </w:r>
      <w:r>
        <w:rPr>
          <w:spacing w:val="-7"/>
        </w:rPr>
        <w:t xml:space="preserve">，若构建成功，则返回 </w:t>
      </w:r>
      <w:r>
        <w:rPr>
          <w:rFonts w:ascii="Times New Roman" w:eastAsia="Times New Roman"/>
          <w:spacing w:val="-2"/>
        </w:rPr>
        <w:t>OK</w:t>
      </w:r>
      <w:r>
        <w:rPr>
          <w:spacing w:val="-10"/>
        </w:rPr>
        <w:t xml:space="preserve">；否则返回 </w:t>
      </w:r>
      <w:r>
        <w:rPr>
          <w:rFonts w:ascii="Times New Roman" w:eastAsia="Times New Roman"/>
          <w:spacing w:val="-2"/>
        </w:rPr>
        <w:t>ERROR</w:t>
      </w:r>
      <w:r>
        <w:rPr>
          <w:spacing w:val="-2"/>
        </w:rPr>
        <w:t xml:space="preserve">。此时的局部语法树如图 </w:t>
      </w:r>
      <w:r>
        <w:rPr>
          <w:rFonts w:ascii="Times New Roman" w:eastAsia="Times New Roman"/>
        </w:rPr>
        <w:t xml:space="preserve">3-4 </w:t>
      </w:r>
      <w:r>
        <w:t>所示。</w:t>
      </w:r>
    </w:p>
    <w:p w14:paraId="55962481">
      <w:pPr>
        <w:spacing w:before="1" w:line="240" w:lineRule="auto"/>
        <w:rPr>
          <w:sz w:val="5"/>
        </w:rPr>
      </w:pPr>
      <w:r>
        <w:rPr>
          <w:sz w:val="5"/>
        </w:rPr>
        <w:drawing>
          <wp:anchor distT="0" distB="0" distL="0" distR="0" simplePos="0" relativeHeight="251673600" behindDoc="1" locked="0" layoutInCell="1" allowOverlap="1">
            <wp:simplePos x="0" y="0"/>
            <wp:positionH relativeFrom="page">
              <wp:posOffset>2872105</wp:posOffset>
            </wp:positionH>
            <wp:positionV relativeFrom="paragraph">
              <wp:posOffset>57150</wp:posOffset>
            </wp:positionV>
            <wp:extent cx="2399030" cy="213233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2399095" cy="2132266"/>
                    </a:xfrm>
                    <a:prstGeom prst="rect">
                      <a:avLst/>
                    </a:prstGeom>
                  </pic:spPr>
                </pic:pic>
              </a:graphicData>
            </a:graphic>
          </wp:anchor>
        </w:drawing>
      </w:r>
    </w:p>
    <w:p w14:paraId="688223FC">
      <w:pPr>
        <w:pStyle w:val="6"/>
        <w:tabs>
          <w:tab w:val="left" w:pos="912"/>
        </w:tabs>
        <w:spacing w:before="169"/>
        <w:ind w:left="53"/>
        <w:jc w:val="center"/>
        <w:rPr>
          <w:rFonts w:ascii="Times New Roman" w:eastAsia="Times New Roman"/>
        </w:rPr>
      </w:pPr>
      <w:r>
        <w:rPr>
          <w:rFonts w:ascii="Times New Roman" w:eastAsia="Times New Roman"/>
        </w:rPr>
        <w:t>图 3-4</w:t>
      </w:r>
      <w:r>
        <w:rPr>
          <w:rFonts w:ascii="Times New Roman" w:eastAsia="Times New Roman"/>
        </w:rPr>
        <w:tab/>
      </w:r>
      <w:r>
        <w:rPr>
          <w:rFonts w:ascii="Times New Roman" w:eastAsia="Times New Roman"/>
        </w:rPr>
        <w:t>外部定义局部语法树</w:t>
      </w:r>
    </w:p>
    <w:p w14:paraId="31374260">
      <w:pPr>
        <w:spacing w:before="266" w:line="240" w:lineRule="auto"/>
        <w:rPr>
          <w:sz w:val="24"/>
        </w:rPr>
      </w:pPr>
    </w:p>
    <w:p w14:paraId="50F009CC">
      <w:pPr>
        <w:pStyle w:val="6"/>
        <w:spacing w:line="364" w:lineRule="auto"/>
        <w:ind w:right="402" w:firstLine="480"/>
      </w:pPr>
      <w:r>
        <w:t>构建</w:t>
      </w:r>
      <w:r>
        <w:rPr>
          <w:rFonts w:ascii="Times New Roman" w:hAnsi="Times New Roman" w:eastAsia="Times New Roman"/>
        </w:rPr>
        <w:t>&lt;</w:t>
      </w:r>
      <w:r>
        <w:t>外部变量定义</w:t>
      </w:r>
      <w:r>
        <w:rPr>
          <w:rFonts w:ascii="Times New Roman" w:hAnsi="Times New Roman" w:eastAsia="Times New Roman"/>
        </w:rPr>
        <w:t>&gt;</w:t>
      </w:r>
      <w:r>
        <w:rPr>
          <w:spacing w:val="-1"/>
        </w:rPr>
        <w:t xml:space="preserve">函数时，首先将“外部变量定义”和 </w:t>
      </w:r>
      <w:r>
        <w:rPr>
          <w:rFonts w:ascii="Times New Roman" w:hAnsi="Times New Roman" w:eastAsia="Times New Roman"/>
        </w:rPr>
        <w:t>1</w:t>
      </w:r>
      <w:r>
        <w:rPr>
          <w:rFonts w:ascii="Times New Roman" w:hAnsi="Times New Roman" w:eastAsia="Times New Roman"/>
          <w:spacing w:val="40"/>
        </w:rPr>
        <w:t xml:space="preserve"> </w:t>
      </w:r>
      <w:r>
        <w:t>存入根节点数</w:t>
      </w:r>
      <w:r>
        <w:rPr>
          <w:spacing w:val="-6"/>
        </w:rPr>
        <w:t xml:space="preserve">据域中。生成类型子树 </w:t>
      </w:r>
      <w:r>
        <w:rPr>
          <w:rFonts w:ascii="Times New Roman" w:hAnsi="Times New Roman" w:eastAsia="Times New Roman"/>
        </w:rPr>
        <w:t>c</w:t>
      </w:r>
      <w:r>
        <w:rPr>
          <w:spacing w:val="-5"/>
        </w:rPr>
        <w:t xml:space="preserve">，将预保存的类型关键字 </w:t>
      </w:r>
      <w:r>
        <w:rPr>
          <w:rFonts w:ascii="Times New Roman" w:hAnsi="Times New Roman" w:eastAsia="Times New Roman"/>
        </w:rPr>
        <w:t xml:space="preserve">kind </w:t>
      </w:r>
      <w:r>
        <w:rPr>
          <w:spacing w:val="-29"/>
        </w:rPr>
        <w:t xml:space="preserve">和 </w:t>
      </w:r>
      <w:r>
        <w:rPr>
          <w:rFonts w:ascii="Times New Roman" w:hAnsi="Times New Roman" w:eastAsia="Times New Roman"/>
        </w:rPr>
        <w:t xml:space="preserve">1 </w:t>
      </w:r>
      <w:r>
        <w:rPr>
          <w:spacing w:val="-20"/>
        </w:rPr>
        <w:t xml:space="preserve">存入 </w:t>
      </w:r>
      <w:r>
        <w:rPr>
          <w:rFonts w:ascii="Times New Roman" w:hAnsi="Times New Roman" w:eastAsia="Times New Roman"/>
        </w:rPr>
        <w:t xml:space="preserve">c </w:t>
      </w:r>
      <w:r>
        <w:t>的数据域中，</w:t>
      </w:r>
      <w:r>
        <w:rPr>
          <w:spacing w:val="-4"/>
        </w:rPr>
        <w:t xml:space="preserve">作为 </w:t>
      </w:r>
      <w:r>
        <w:rPr>
          <w:rFonts w:ascii="Times New Roman" w:hAnsi="Times New Roman" w:eastAsia="Times New Roman"/>
        </w:rPr>
        <w:t>T</w:t>
      </w:r>
      <w:r>
        <w:rPr>
          <w:rFonts w:ascii="Times New Roman" w:hAnsi="Times New Roman" w:eastAsia="Times New Roman"/>
          <w:spacing w:val="40"/>
        </w:rPr>
        <w:t xml:space="preserve"> </w:t>
      </w:r>
      <w:r>
        <w:rPr>
          <w:spacing w:val="-1"/>
        </w:rPr>
        <w:t xml:space="preserve">的第一棵子树，调用变量序列函数，生成第 </w:t>
      </w:r>
      <w:r>
        <w:rPr>
          <w:rFonts w:ascii="Times New Roman" w:hAnsi="Times New Roman" w:eastAsia="Times New Roman"/>
        </w:rPr>
        <w:t>2</w:t>
      </w:r>
      <w:r>
        <w:rPr>
          <w:rFonts w:ascii="Times New Roman" w:hAnsi="Times New Roman" w:eastAsia="Times New Roman"/>
          <w:spacing w:val="40"/>
        </w:rPr>
        <w:t xml:space="preserve"> </w:t>
      </w:r>
      <w:r>
        <w:t>棵子树，当生成子树出现</w:t>
      </w:r>
      <w:r>
        <w:rPr>
          <w:spacing w:val="-3"/>
        </w:rPr>
        <w:t xml:space="preserve">错误时，返回 </w:t>
      </w:r>
      <w:r>
        <w:rPr>
          <w:rFonts w:ascii="Times New Roman" w:hAnsi="Times New Roman" w:eastAsia="Times New Roman"/>
        </w:rPr>
        <w:t>ERROR</w:t>
      </w:r>
      <w:r>
        <w:rPr>
          <w:spacing w:val="-3"/>
        </w:rPr>
        <w:t xml:space="preserve">，否则返回 </w:t>
      </w:r>
      <w:r>
        <w:rPr>
          <w:rFonts w:ascii="Times New Roman" w:hAnsi="Times New Roman" w:eastAsia="Times New Roman"/>
        </w:rPr>
        <w:t>OK</w:t>
      </w:r>
      <w:r>
        <w:t>。在构建</w:t>
      </w:r>
      <w:r>
        <w:rPr>
          <w:rFonts w:ascii="Times New Roman" w:hAnsi="Times New Roman" w:eastAsia="Times New Roman"/>
        </w:rPr>
        <w:t>&lt;</w:t>
      </w:r>
      <w:r>
        <w:t>变量序列</w:t>
      </w:r>
      <w:r>
        <w:rPr>
          <w:rFonts w:ascii="Times New Roman" w:hAnsi="Times New Roman" w:eastAsia="Times New Roman"/>
        </w:rPr>
        <w:t>&gt;</w:t>
      </w:r>
      <w:r>
        <w:t>函数时，先将“变量</w:t>
      </w:r>
      <w:r>
        <w:rPr>
          <w:spacing w:val="-12"/>
        </w:rPr>
        <w:t xml:space="preserve">序列”和 </w:t>
      </w:r>
      <w:r>
        <w:rPr>
          <w:rFonts w:ascii="Times New Roman" w:hAnsi="Times New Roman" w:eastAsia="Times New Roman"/>
        </w:rPr>
        <w:t>0</w:t>
      </w:r>
      <w:r>
        <w:rPr>
          <w:rFonts w:ascii="Times New Roman" w:hAnsi="Times New Roman" w:eastAsia="Times New Roman"/>
          <w:spacing w:val="-8"/>
        </w:rPr>
        <w:t xml:space="preserve"> </w:t>
      </w:r>
      <w:r>
        <w:t>存入根节点数据域中，当单词为左方括号时，进入判断数组流程中，</w:t>
      </w:r>
      <w:r>
        <w:rPr>
          <w:spacing w:val="-1"/>
        </w:rPr>
        <w:t xml:space="preserve">即读取数字以及右方括号，读取成功则将其和 </w:t>
      </w:r>
      <w:r>
        <w:rPr>
          <w:rFonts w:ascii="Times New Roman" w:hAnsi="Times New Roman" w:eastAsia="Times New Roman"/>
        </w:rPr>
        <w:t>1</w:t>
      </w:r>
      <w:r>
        <w:rPr>
          <w:rFonts w:ascii="Times New Roman" w:hAnsi="Times New Roman" w:eastAsia="Times New Roman"/>
          <w:spacing w:val="40"/>
        </w:rPr>
        <w:t xml:space="preserve"> </w:t>
      </w:r>
      <w:r>
        <w:rPr>
          <w:spacing w:val="-1"/>
        </w:rPr>
        <w:t xml:space="preserve">存入子树 </w:t>
      </w:r>
      <w:r>
        <w:rPr>
          <w:rFonts w:ascii="Times New Roman" w:hAnsi="Times New Roman" w:eastAsia="Times New Roman"/>
        </w:rPr>
        <w:t>c</w:t>
      </w:r>
      <w:r>
        <w:rPr>
          <w:rFonts w:ascii="Times New Roman" w:hAnsi="Times New Roman" w:eastAsia="Times New Roman"/>
          <w:spacing w:val="40"/>
        </w:rPr>
        <w:t xml:space="preserve"> </w:t>
      </w:r>
      <w:r>
        <w:rPr>
          <w:spacing w:val="-1"/>
        </w:rPr>
        <w:t xml:space="preserve">的数据域中作为 </w:t>
      </w:r>
      <w:r>
        <w:rPr>
          <w:rFonts w:ascii="Times New Roman" w:hAnsi="Times New Roman" w:eastAsia="Times New Roman"/>
        </w:rPr>
        <w:t>T</w:t>
      </w:r>
      <w:r>
        <w:rPr>
          <w:spacing w:val="-16"/>
        </w:rPr>
        <w:t>的第一棵子树；若单词不为左方括号，则下一个单词必为逗号或分号，否则错误，</w:t>
      </w:r>
      <w:r>
        <w:rPr>
          <w:spacing w:val="-4"/>
        </w:rPr>
        <w:t xml:space="preserve">判定正确后将其存入子树 </w:t>
      </w:r>
      <w:r>
        <w:rPr>
          <w:rFonts w:ascii="Times New Roman" w:hAnsi="Times New Roman" w:eastAsia="Times New Roman"/>
        </w:rPr>
        <w:t xml:space="preserve">c </w:t>
      </w:r>
      <w:r>
        <w:rPr>
          <w:spacing w:val="-10"/>
        </w:rPr>
        <w:t xml:space="preserve">中作为 </w:t>
      </w:r>
      <w:r>
        <w:rPr>
          <w:rFonts w:ascii="Times New Roman" w:hAnsi="Times New Roman" w:eastAsia="Times New Roman"/>
        </w:rPr>
        <w:t xml:space="preserve">T </w:t>
      </w:r>
      <w:r>
        <w:rPr>
          <w:spacing w:val="-11"/>
        </w:rPr>
        <w:t>的第一颗子树。接着调用自身外部变量定义</w:t>
      </w:r>
      <w:r>
        <w:rPr>
          <w:spacing w:val="-1"/>
        </w:rPr>
        <w:t xml:space="preserve">序列函数，生成子树 </w:t>
      </w:r>
      <w:r>
        <w:rPr>
          <w:rFonts w:ascii="Times New Roman" w:hAnsi="Times New Roman" w:eastAsia="Times New Roman"/>
        </w:rPr>
        <w:t>t</w:t>
      </w:r>
      <w:r>
        <w:rPr>
          <w:spacing w:val="-2"/>
        </w:rPr>
        <w:t xml:space="preserve">，作为第 </w:t>
      </w:r>
      <w:r>
        <w:rPr>
          <w:rFonts w:ascii="Times New Roman" w:hAnsi="Times New Roman" w:eastAsia="Times New Roman"/>
        </w:rPr>
        <w:t>2</w:t>
      </w:r>
      <w:r>
        <w:rPr>
          <w:rFonts w:ascii="Times New Roman" w:hAnsi="Times New Roman" w:eastAsia="Times New Roman"/>
          <w:spacing w:val="40"/>
        </w:rPr>
        <w:t xml:space="preserve"> </w:t>
      </w:r>
      <w:r>
        <w:rPr>
          <w:spacing w:val="-1"/>
        </w:rPr>
        <w:t xml:space="preserve">棵子树。若生成子树失败，则返回 </w:t>
      </w:r>
      <w:r>
        <w:rPr>
          <w:rFonts w:ascii="Times New Roman" w:hAnsi="Times New Roman" w:eastAsia="Times New Roman"/>
        </w:rPr>
        <w:t>ERROR</w:t>
      </w:r>
      <w:r>
        <w:t>，</w:t>
      </w:r>
      <w:r>
        <w:rPr>
          <w:spacing w:val="-3"/>
        </w:rPr>
        <w:t xml:space="preserve">否则返回 </w:t>
      </w:r>
      <w:r>
        <w:rPr>
          <w:rFonts w:ascii="Times New Roman" w:hAnsi="Times New Roman" w:eastAsia="Times New Roman"/>
        </w:rPr>
        <w:t>OK</w:t>
      </w:r>
      <w:r>
        <w:rPr>
          <w:spacing w:val="-2"/>
        </w:rPr>
        <w:t xml:space="preserve">。外部变量局部生成树如图 </w:t>
      </w:r>
      <w:r>
        <w:rPr>
          <w:rFonts w:ascii="Times New Roman" w:hAnsi="Times New Roman" w:eastAsia="Times New Roman"/>
        </w:rPr>
        <w:t xml:space="preserve">3-5 </w:t>
      </w:r>
      <w:r>
        <w:t>所示。</w:t>
      </w:r>
    </w:p>
    <w:p w14:paraId="0AB6E24B">
      <w:pPr>
        <w:spacing w:before="8" w:line="240" w:lineRule="auto"/>
        <w:rPr>
          <w:sz w:val="3"/>
        </w:rPr>
      </w:pPr>
      <w:r>
        <w:rPr>
          <w:sz w:val="3"/>
        </w:rPr>
        <w:drawing>
          <wp:anchor distT="0" distB="0" distL="0" distR="0" simplePos="0" relativeHeight="251674624" behindDoc="1" locked="0" layoutInCell="1" allowOverlap="1">
            <wp:simplePos x="0" y="0"/>
            <wp:positionH relativeFrom="page">
              <wp:posOffset>3094355</wp:posOffset>
            </wp:positionH>
            <wp:positionV relativeFrom="paragraph">
              <wp:posOffset>45085</wp:posOffset>
            </wp:positionV>
            <wp:extent cx="1688465" cy="1475105"/>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1688398" cy="1475041"/>
                    </a:xfrm>
                    <a:prstGeom prst="rect">
                      <a:avLst/>
                    </a:prstGeom>
                  </pic:spPr>
                </pic:pic>
              </a:graphicData>
            </a:graphic>
          </wp:anchor>
        </w:drawing>
      </w:r>
    </w:p>
    <w:p w14:paraId="382787B0">
      <w:pPr>
        <w:pStyle w:val="6"/>
        <w:tabs>
          <w:tab w:val="left" w:pos="912"/>
        </w:tabs>
        <w:spacing w:before="197"/>
        <w:ind w:left="53"/>
        <w:jc w:val="center"/>
      </w:pPr>
      <w:r>
        <w:rPr>
          <w:spacing w:val="-2"/>
        </w:rPr>
        <w:t>图</w:t>
      </w:r>
      <w:r>
        <w:rPr>
          <w:spacing w:val="-57"/>
        </w:rPr>
        <w:t xml:space="preserve"> </w:t>
      </w:r>
      <w:r>
        <w:rPr>
          <w:spacing w:val="-2"/>
        </w:rPr>
        <w:t>3</w:t>
      </w:r>
      <w:r>
        <w:rPr>
          <w:rFonts w:ascii="Times New Roman" w:eastAsia="Times New Roman"/>
          <w:spacing w:val="-2"/>
        </w:rPr>
        <w:t>-</w:t>
      </w:r>
      <w:r>
        <w:rPr>
          <w:rFonts w:ascii="Times New Roman" w:eastAsia="Times New Roman"/>
          <w:spacing w:val="-10"/>
        </w:rPr>
        <w:t>5</w:t>
      </w:r>
      <w:r>
        <w:rPr>
          <w:rFonts w:ascii="Times New Roman" w:eastAsia="Times New Roman"/>
        </w:rPr>
        <w:tab/>
      </w:r>
      <w:r>
        <w:t>外部变量定义局部语法</w:t>
      </w:r>
      <w:r>
        <w:rPr>
          <w:spacing w:val="-10"/>
        </w:rPr>
        <w:t>树</w:t>
      </w:r>
    </w:p>
    <w:p w14:paraId="315EC901">
      <w:pPr>
        <w:pStyle w:val="6"/>
        <w:spacing w:after="0"/>
        <w:jc w:val="center"/>
        <w:sectPr>
          <w:pgSz w:w="11910" w:h="16840"/>
          <w:pgMar w:top="1280" w:right="1275" w:bottom="1180" w:left="1700" w:header="868" w:footer="989" w:gutter="0"/>
          <w:cols w:space="720" w:num="1"/>
        </w:sectPr>
      </w:pPr>
    </w:p>
    <w:p w14:paraId="45FC2909">
      <w:pPr>
        <w:pStyle w:val="6"/>
        <w:spacing w:before="157" w:line="364" w:lineRule="auto"/>
        <w:ind w:right="402" w:firstLine="480"/>
      </w:pPr>
      <w:r>
        <w:t>构建</w:t>
      </w:r>
      <w:r>
        <w:rPr>
          <w:rFonts w:ascii="Times New Roman" w:hAnsi="Times New Roman" w:eastAsia="Times New Roman"/>
        </w:rPr>
        <w:t>&lt;</w:t>
      </w:r>
      <w:r>
        <w:t>函数定义</w:t>
      </w:r>
      <w:r>
        <w:rPr>
          <w:rFonts w:ascii="Times New Roman" w:hAnsi="Times New Roman" w:eastAsia="Times New Roman"/>
        </w:rPr>
        <w:t>&gt;</w:t>
      </w:r>
      <w:r>
        <w:rPr>
          <w:spacing w:val="-2"/>
        </w:rPr>
        <w:t xml:space="preserve">函数时，将“函数定义”和 </w:t>
      </w:r>
      <w:r>
        <w:rPr>
          <w:rFonts w:ascii="Times New Roman" w:hAnsi="Times New Roman" w:eastAsia="Times New Roman"/>
        </w:rPr>
        <w:t>1</w:t>
      </w:r>
      <w:r>
        <w:rPr>
          <w:rFonts w:ascii="Times New Roman" w:hAnsi="Times New Roman" w:eastAsia="Times New Roman"/>
          <w:spacing w:val="40"/>
        </w:rPr>
        <w:t xml:space="preserve"> </w:t>
      </w:r>
      <w:r>
        <w:t>存入根结点数据域中。将预</w:t>
      </w:r>
      <w:r>
        <w:rPr>
          <w:spacing w:val="-11"/>
        </w:rPr>
        <w:t xml:space="preserve">存类型 </w:t>
      </w:r>
      <w:r>
        <w:rPr>
          <w:rFonts w:ascii="Times New Roman" w:hAnsi="Times New Roman" w:eastAsia="Times New Roman"/>
        </w:rPr>
        <w:t xml:space="preserve">kind </w:t>
      </w:r>
      <w:r>
        <w:rPr>
          <w:spacing w:val="-21"/>
        </w:rPr>
        <w:t xml:space="preserve">和 </w:t>
      </w:r>
      <w:r>
        <w:rPr>
          <w:rFonts w:ascii="Times New Roman" w:hAnsi="Times New Roman" w:eastAsia="Times New Roman"/>
        </w:rPr>
        <w:t xml:space="preserve">1 </w:t>
      </w:r>
      <w:r>
        <w:rPr>
          <w:spacing w:val="-6"/>
        </w:rPr>
        <w:t xml:space="preserve">存入子树结点 </w:t>
      </w:r>
      <w:r>
        <w:rPr>
          <w:rFonts w:ascii="Times New Roman" w:hAnsi="Times New Roman" w:eastAsia="Times New Roman"/>
        </w:rPr>
        <w:t xml:space="preserve">c </w:t>
      </w:r>
      <w:r>
        <w:rPr>
          <w:spacing w:val="-4"/>
        </w:rPr>
        <w:t xml:space="preserve">的数据域中，将其作为 </w:t>
      </w:r>
      <w:r>
        <w:rPr>
          <w:rFonts w:ascii="Times New Roman" w:hAnsi="Times New Roman" w:eastAsia="Times New Roman"/>
        </w:rPr>
        <w:t xml:space="preserve">T </w:t>
      </w:r>
      <w:r>
        <w:t>的第一棵子树。将预</w:t>
      </w:r>
      <w:r>
        <w:rPr>
          <w:spacing w:val="-12"/>
        </w:rPr>
        <w:t xml:space="preserve">处函数名 </w:t>
      </w:r>
      <w:r>
        <w:rPr>
          <w:rFonts w:ascii="Times New Roman" w:hAnsi="Times New Roman" w:eastAsia="Times New Roman"/>
        </w:rPr>
        <w:t xml:space="preserve">gettoken </w:t>
      </w:r>
      <w:r>
        <w:rPr>
          <w:spacing w:val="-30"/>
        </w:rPr>
        <w:t xml:space="preserve">和 </w:t>
      </w:r>
      <w:r>
        <w:rPr>
          <w:rFonts w:ascii="Times New Roman" w:hAnsi="Times New Roman" w:eastAsia="Times New Roman"/>
        </w:rPr>
        <w:t xml:space="preserve">1 </w:t>
      </w:r>
      <w:r>
        <w:rPr>
          <w:spacing w:val="-9"/>
        </w:rPr>
        <w:t xml:space="preserve">存入子树结点 </w:t>
      </w:r>
      <w:r>
        <w:rPr>
          <w:rFonts w:ascii="Times New Roman" w:hAnsi="Times New Roman" w:eastAsia="Times New Roman"/>
        </w:rPr>
        <w:t xml:space="preserve">p </w:t>
      </w:r>
      <w:r>
        <w:t>的数据域中。然后判断形参，分为空与其</w:t>
      </w:r>
      <w:r>
        <w:rPr>
          <w:spacing w:val="-11"/>
        </w:rPr>
        <w:t xml:space="preserve">他情况。若为 </w:t>
      </w:r>
      <w:r>
        <w:rPr>
          <w:rFonts w:ascii="Times New Roman" w:hAnsi="Times New Roman" w:eastAsia="Times New Roman"/>
          <w:spacing w:val="-2"/>
        </w:rPr>
        <w:t xml:space="preserve">void </w:t>
      </w:r>
      <w:r>
        <w:rPr>
          <w:spacing w:val="-2"/>
        </w:rPr>
        <w:t>或者右小括号，则表明此形参为空，否则调用形参序列函数。</w:t>
      </w:r>
      <w:r>
        <w:rPr>
          <w:spacing w:val="-4"/>
        </w:rPr>
        <w:t xml:space="preserve">若调用形参序列函数则生成子树 </w:t>
      </w:r>
      <w:r>
        <w:rPr>
          <w:rFonts w:ascii="Times New Roman" w:hAnsi="Times New Roman" w:eastAsia="Times New Roman"/>
        </w:rPr>
        <w:t>q</w:t>
      </w:r>
      <w:r>
        <w:rPr>
          <w:spacing w:val="-15"/>
        </w:rPr>
        <w:t xml:space="preserve">，作为 </w:t>
      </w:r>
      <w:r>
        <w:rPr>
          <w:rFonts w:ascii="Times New Roman" w:hAnsi="Times New Roman" w:eastAsia="Times New Roman"/>
        </w:rPr>
        <w:t xml:space="preserve">p </w:t>
      </w:r>
      <w:r>
        <w:rPr>
          <w:spacing w:val="-10"/>
        </w:rPr>
        <w:t xml:space="preserve">的子树。将 </w:t>
      </w:r>
      <w:r>
        <w:rPr>
          <w:rFonts w:ascii="Times New Roman" w:hAnsi="Times New Roman" w:eastAsia="Times New Roman"/>
        </w:rPr>
        <w:t xml:space="preserve">p </w:t>
      </w:r>
      <w:r>
        <w:rPr>
          <w:spacing w:val="-19"/>
        </w:rPr>
        <w:t xml:space="preserve">作为 </w:t>
      </w:r>
      <w:r>
        <w:rPr>
          <w:rFonts w:ascii="Times New Roman" w:hAnsi="Times New Roman" w:eastAsia="Times New Roman"/>
        </w:rPr>
        <w:t xml:space="preserve">T </w:t>
      </w:r>
      <w:r>
        <w:rPr>
          <w:spacing w:val="-19"/>
        </w:rPr>
        <w:t xml:space="preserve">的第 </w:t>
      </w:r>
      <w:r>
        <w:rPr>
          <w:rFonts w:ascii="Times New Roman" w:hAnsi="Times New Roman" w:eastAsia="Times New Roman"/>
        </w:rPr>
        <w:t xml:space="preserve">2 </w:t>
      </w:r>
      <w:r>
        <w:t>棵子树。</w:t>
      </w:r>
      <w:r>
        <w:rPr>
          <w:spacing w:val="-11"/>
        </w:rPr>
        <w:t xml:space="preserve">将“函数体”和 </w:t>
      </w:r>
      <w:r>
        <w:rPr>
          <w:rFonts w:ascii="Times New Roman" w:hAnsi="Times New Roman" w:eastAsia="Times New Roman"/>
          <w:spacing w:val="-4"/>
        </w:rPr>
        <w:t>1</w:t>
      </w:r>
      <w:r>
        <w:rPr>
          <w:rFonts w:ascii="Times New Roman" w:hAnsi="Times New Roman" w:eastAsia="Times New Roman"/>
          <w:spacing w:val="-11"/>
        </w:rPr>
        <w:t xml:space="preserve"> </w:t>
      </w:r>
      <w:r>
        <w:rPr>
          <w:spacing w:val="-16"/>
        </w:rPr>
        <w:t xml:space="preserve">存入子树 </w:t>
      </w:r>
      <w:r>
        <w:rPr>
          <w:rFonts w:ascii="Times New Roman" w:hAnsi="Times New Roman" w:eastAsia="Times New Roman"/>
          <w:spacing w:val="-4"/>
        </w:rPr>
        <w:t>f</w:t>
      </w:r>
      <w:r>
        <w:rPr>
          <w:rFonts w:ascii="Times New Roman" w:hAnsi="Times New Roman" w:eastAsia="Times New Roman"/>
          <w:spacing w:val="-9"/>
        </w:rPr>
        <w:t xml:space="preserve"> </w:t>
      </w:r>
      <w:r>
        <w:rPr>
          <w:spacing w:val="-7"/>
        </w:rPr>
        <w:t xml:space="preserve">的数据域中，此时调用复合语句函数生成 </w:t>
      </w:r>
      <w:r>
        <w:rPr>
          <w:rFonts w:ascii="Times New Roman" w:hAnsi="Times New Roman" w:eastAsia="Times New Roman"/>
          <w:spacing w:val="-4"/>
        </w:rPr>
        <w:t xml:space="preserve">f </w:t>
      </w:r>
      <w:r>
        <w:rPr>
          <w:spacing w:val="-4"/>
        </w:rPr>
        <w:t>的子树，</w:t>
      </w:r>
      <w:r>
        <w:rPr>
          <w:spacing w:val="-14"/>
        </w:rPr>
        <w:t xml:space="preserve">然后将 </w:t>
      </w:r>
      <w:r>
        <w:rPr>
          <w:rFonts w:ascii="Times New Roman" w:hAnsi="Times New Roman" w:eastAsia="Times New Roman"/>
        </w:rPr>
        <w:t xml:space="preserve">f </w:t>
      </w:r>
      <w:r>
        <w:rPr>
          <w:spacing w:val="-18"/>
        </w:rPr>
        <w:t xml:space="preserve">作为 </w:t>
      </w:r>
      <w:r>
        <w:rPr>
          <w:rFonts w:ascii="Times New Roman" w:hAnsi="Times New Roman" w:eastAsia="Times New Roman"/>
        </w:rPr>
        <w:t xml:space="preserve">T </w:t>
      </w:r>
      <w:r>
        <w:rPr>
          <w:spacing w:val="-18"/>
        </w:rPr>
        <w:t xml:space="preserve">的第 </w:t>
      </w:r>
      <w:r>
        <w:rPr>
          <w:rFonts w:ascii="Times New Roman" w:hAnsi="Times New Roman" w:eastAsia="Times New Roman"/>
        </w:rPr>
        <w:t xml:space="preserve">3 </w:t>
      </w:r>
      <w:r>
        <w:rPr>
          <w:spacing w:val="-4"/>
        </w:rPr>
        <w:t xml:space="preserve">棵子树。函数定义局部生成树如 </w:t>
      </w:r>
      <w:r>
        <w:rPr>
          <w:rFonts w:ascii="Times New Roman" w:hAnsi="Times New Roman" w:eastAsia="Times New Roman"/>
        </w:rPr>
        <w:t xml:space="preserve">3-6 </w:t>
      </w:r>
      <w:r>
        <w:t>所示。其中形参序列</w:t>
      </w:r>
      <w:r>
        <w:rPr>
          <w:spacing w:val="-2"/>
        </w:rPr>
        <w:t>子树构建与上述外部变量序列构建类似，再此不加赘述。</w:t>
      </w:r>
    </w:p>
    <w:p w14:paraId="66FDD210">
      <w:pPr>
        <w:spacing w:before="10" w:line="240" w:lineRule="auto"/>
        <w:rPr>
          <w:sz w:val="4"/>
        </w:rPr>
      </w:pPr>
      <w:r>
        <w:rPr>
          <w:sz w:val="4"/>
        </w:rPr>
        <w:drawing>
          <wp:anchor distT="0" distB="0" distL="0" distR="0" simplePos="0" relativeHeight="251674624" behindDoc="1" locked="0" layoutInCell="1" allowOverlap="1">
            <wp:simplePos x="0" y="0"/>
            <wp:positionH relativeFrom="page">
              <wp:posOffset>2929255</wp:posOffset>
            </wp:positionH>
            <wp:positionV relativeFrom="paragraph">
              <wp:posOffset>53975</wp:posOffset>
            </wp:positionV>
            <wp:extent cx="2331720" cy="2080895"/>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2331694" cy="2080641"/>
                    </a:xfrm>
                    <a:prstGeom prst="rect">
                      <a:avLst/>
                    </a:prstGeom>
                  </pic:spPr>
                </pic:pic>
              </a:graphicData>
            </a:graphic>
          </wp:anchor>
        </w:drawing>
      </w:r>
    </w:p>
    <w:p w14:paraId="684A1498">
      <w:pPr>
        <w:pStyle w:val="6"/>
        <w:tabs>
          <w:tab w:val="left" w:pos="3841"/>
        </w:tabs>
        <w:spacing w:before="231"/>
        <w:ind w:left="2982"/>
      </w:pPr>
      <w:r>
        <w:rPr>
          <w:spacing w:val="-2"/>
        </w:rPr>
        <w:t>图</w:t>
      </w:r>
      <w:r>
        <w:rPr>
          <w:spacing w:val="-57"/>
        </w:rPr>
        <w:t xml:space="preserve"> </w:t>
      </w:r>
      <w:r>
        <w:rPr>
          <w:spacing w:val="-2"/>
        </w:rPr>
        <w:t>3</w:t>
      </w:r>
      <w:r>
        <w:rPr>
          <w:rFonts w:ascii="Times New Roman" w:eastAsia="Times New Roman"/>
          <w:spacing w:val="-2"/>
        </w:rPr>
        <w:t>-</w:t>
      </w:r>
      <w:r>
        <w:rPr>
          <w:rFonts w:ascii="Times New Roman" w:eastAsia="Times New Roman"/>
          <w:spacing w:val="-10"/>
        </w:rPr>
        <w:t>6</w:t>
      </w:r>
      <w:r>
        <w:rPr>
          <w:rFonts w:ascii="Times New Roman" w:eastAsia="Times New Roman"/>
        </w:rPr>
        <w:tab/>
      </w:r>
      <w:r>
        <w:t>函数定义局部语法</w:t>
      </w:r>
      <w:r>
        <w:rPr>
          <w:spacing w:val="-10"/>
        </w:rPr>
        <w:t>树</w:t>
      </w:r>
    </w:p>
    <w:p w14:paraId="23CD69F2">
      <w:pPr>
        <w:pStyle w:val="6"/>
        <w:spacing w:before="158" w:line="364" w:lineRule="auto"/>
        <w:ind w:right="402" w:firstLine="480"/>
      </w:pPr>
      <w:r>
        <w:rPr>
          <w:spacing w:val="-3"/>
        </w:rPr>
        <w:t xml:space="preserve">构建&lt;复合语句&gt;函数时，将“复合语句”和 </w:t>
      </w:r>
      <w:r>
        <w:t>1</w:t>
      </w:r>
      <w:r>
        <w:rPr>
          <w:spacing w:val="-8"/>
        </w:rPr>
        <w:t xml:space="preserve"> 存入根节点数据域中。此时进</w:t>
      </w:r>
      <w:r>
        <w:rPr>
          <w:spacing w:val="-2"/>
        </w:rPr>
        <w:t xml:space="preserve">入复合语句处理流程，需要注意的是此时缩进值需自增 </w:t>
      </w:r>
      <w:r>
        <w:t>1，将当前行数及缩进值</w:t>
      </w:r>
      <w:r>
        <w:rPr>
          <w:spacing w:val="-2"/>
        </w:rPr>
        <w:t>推入缩进处理队列中。读取单词，若为类型关键字，则调用局部变量定义序列函</w:t>
      </w:r>
      <w:r>
        <w:rPr>
          <w:spacing w:val="9"/>
        </w:rPr>
        <w:t>数构建子树</w:t>
      </w:r>
      <w:r>
        <w:t>c</w:t>
      </w:r>
      <w:r>
        <w:rPr>
          <w:spacing w:val="-9"/>
        </w:rPr>
        <w:t xml:space="preserve"> 作为</w:t>
      </w:r>
      <w:r>
        <w:t>T</w:t>
      </w:r>
      <w:r>
        <w:rPr>
          <w:spacing w:val="-18"/>
        </w:rPr>
        <w:t xml:space="preserve"> 的第一棵子树，然后调用语句序列函数构建 </w:t>
      </w:r>
      <w:r>
        <w:t>T</w:t>
      </w:r>
      <w:r>
        <w:rPr>
          <w:spacing w:val="-36"/>
        </w:rPr>
        <w:t xml:space="preserve"> 的第 </w:t>
      </w:r>
      <w:r>
        <w:t>2</w:t>
      </w:r>
      <w:r>
        <w:rPr>
          <w:spacing w:val="-15"/>
        </w:rPr>
        <w:t xml:space="preserve"> 棵子树；</w:t>
      </w:r>
      <w:r>
        <w:rPr>
          <w:spacing w:val="-3"/>
        </w:rPr>
        <w:t xml:space="preserve">若不为类型关键字，则直接调用语句序列函数构建子树 </w:t>
      </w:r>
      <w:r>
        <w:t>p</w:t>
      </w:r>
      <w:r>
        <w:rPr>
          <w:spacing w:val="-30"/>
        </w:rPr>
        <w:t xml:space="preserve"> 作为 </w:t>
      </w:r>
      <w:r>
        <w:t>T</w:t>
      </w:r>
      <w:r>
        <w:rPr>
          <w:spacing w:val="-8"/>
        </w:rPr>
        <w:t xml:space="preserve"> 的第一棵子树。</w:t>
      </w:r>
      <w:r>
        <w:rPr>
          <w:spacing w:val="-4"/>
        </w:rPr>
        <w:t xml:space="preserve">处理完成后，将缩进量自减 </w:t>
      </w:r>
      <w:r>
        <w:t>1，并与行数一同推入缩进处理队列中。并判断最后</w:t>
      </w:r>
      <w:r>
        <w:rPr>
          <w:spacing w:val="-4"/>
        </w:rPr>
        <w:t xml:space="preserve">是否为右大括号作结，若是则返回 </w:t>
      </w:r>
      <w:r>
        <w:t>OK</w:t>
      </w:r>
      <w:r>
        <w:rPr>
          <w:spacing w:val="-10"/>
        </w:rPr>
        <w:t xml:space="preserve">，否则返回 </w:t>
      </w:r>
      <w:r>
        <w:t>ERROR。其中局部变量定义序列</w:t>
      </w:r>
      <w:r>
        <w:rPr>
          <w:spacing w:val="-2"/>
        </w:rPr>
        <w:t>子树构建与上述外部变量序列构建类似，再此不加赘述。</w:t>
      </w:r>
    </w:p>
    <w:p w14:paraId="25DEF1FC">
      <w:pPr>
        <w:pStyle w:val="6"/>
        <w:spacing w:line="364" w:lineRule="auto"/>
        <w:ind w:right="402" w:firstLine="480"/>
      </w:pPr>
      <w:r>
        <w:t>构建</w:t>
      </w:r>
      <w:r>
        <w:rPr>
          <w:rFonts w:ascii="Times New Roman" w:hAnsi="Times New Roman" w:eastAsia="Times New Roman"/>
        </w:rPr>
        <w:t>&lt;</w:t>
      </w:r>
      <w:r>
        <w:t>语句序列</w:t>
      </w:r>
      <w:r>
        <w:rPr>
          <w:rFonts w:ascii="Times New Roman" w:hAnsi="Times New Roman" w:eastAsia="Times New Roman"/>
        </w:rPr>
        <w:t>&gt;</w:t>
      </w:r>
      <w:r>
        <w:rPr>
          <w:spacing w:val="-3"/>
        </w:rPr>
        <w:t xml:space="preserve">函数时，调用语句函数生成树 </w:t>
      </w:r>
      <w:r>
        <w:rPr>
          <w:rFonts w:ascii="Times New Roman" w:hAnsi="Times New Roman" w:eastAsia="Times New Roman"/>
        </w:rPr>
        <w:t>c</w:t>
      </w:r>
      <w:r>
        <w:t>，若生成成功则将“语句序</w:t>
      </w:r>
      <w:r>
        <w:rPr>
          <w:spacing w:val="-8"/>
        </w:rPr>
        <w:t xml:space="preserve">列”和 </w:t>
      </w:r>
      <w:r>
        <w:rPr>
          <w:rFonts w:ascii="Times New Roman" w:hAnsi="Times New Roman" w:eastAsia="Times New Roman"/>
        </w:rPr>
        <w:t xml:space="preserve">0 </w:t>
      </w:r>
      <w:r>
        <w:rPr>
          <w:spacing w:val="-2"/>
        </w:rPr>
        <w:t xml:space="preserve">存入根节点数据域中，生成错误则返回 </w:t>
      </w:r>
      <w:r>
        <w:rPr>
          <w:rFonts w:ascii="Times New Roman" w:hAnsi="Times New Roman" w:eastAsia="Times New Roman"/>
        </w:rPr>
        <w:t>ERROR</w:t>
      </w:r>
      <w:r>
        <w:t xml:space="preserve">，若无子树生成则返回 </w:t>
      </w:r>
      <w:r>
        <w:rPr>
          <w:rFonts w:ascii="Times New Roman" w:hAnsi="Times New Roman" w:eastAsia="Times New Roman"/>
        </w:rPr>
        <w:t>INFEASIBLE</w:t>
      </w:r>
      <w:r>
        <w:rPr>
          <w:spacing w:val="-27"/>
        </w:rPr>
        <w:t xml:space="preserve">。将子树 </w:t>
      </w:r>
      <w:r>
        <w:rPr>
          <w:rFonts w:ascii="Times New Roman" w:hAnsi="Times New Roman" w:eastAsia="Times New Roman"/>
        </w:rPr>
        <w:t>c</w:t>
      </w:r>
      <w:r>
        <w:rPr>
          <w:rFonts w:ascii="Times New Roman" w:hAnsi="Times New Roman" w:eastAsia="Times New Roman"/>
          <w:spacing w:val="-15"/>
        </w:rPr>
        <w:t xml:space="preserve"> </w:t>
      </w:r>
      <w:r>
        <w:rPr>
          <w:spacing w:val="-6"/>
        </w:rPr>
        <w:t>作为根节点的第一棵子树，然后调用自身语句序列函数，</w:t>
      </w:r>
      <w:r>
        <w:rPr>
          <w:spacing w:val="-12"/>
        </w:rPr>
        <w:t xml:space="preserve">生成 </w:t>
      </w:r>
      <w:r>
        <w:rPr>
          <w:rFonts w:ascii="Times New Roman" w:hAnsi="Times New Roman" w:eastAsia="Times New Roman"/>
        </w:rPr>
        <w:t xml:space="preserve">T </w:t>
      </w:r>
      <w:r>
        <w:rPr>
          <w:spacing w:val="-12"/>
        </w:rPr>
        <w:t xml:space="preserve">的第 </w:t>
      </w:r>
      <w:r>
        <w:rPr>
          <w:rFonts w:ascii="Times New Roman" w:hAnsi="Times New Roman" w:eastAsia="Times New Roman"/>
        </w:rPr>
        <w:t xml:space="preserve">2 </w:t>
      </w:r>
      <w:r>
        <w:rPr>
          <w:spacing w:val="-3"/>
        </w:rPr>
        <w:t xml:space="preserve">棵子树，生成成功则返回 </w:t>
      </w:r>
      <w:r>
        <w:rPr>
          <w:rFonts w:ascii="Times New Roman" w:hAnsi="Times New Roman" w:eastAsia="Times New Roman"/>
        </w:rPr>
        <w:t>OK</w:t>
      </w:r>
      <w:r>
        <w:rPr>
          <w:spacing w:val="-6"/>
        </w:rPr>
        <w:t xml:space="preserve">，否则返回 </w:t>
      </w:r>
      <w:r>
        <w:rPr>
          <w:rFonts w:ascii="Times New Roman" w:hAnsi="Times New Roman" w:eastAsia="Times New Roman"/>
        </w:rPr>
        <w:t>ERROR</w:t>
      </w:r>
      <w:r>
        <w:t>。</w:t>
      </w:r>
    </w:p>
    <w:p w14:paraId="31D4A693">
      <w:pPr>
        <w:pStyle w:val="6"/>
        <w:ind w:left="580"/>
      </w:pPr>
      <w:r>
        <w:rPr>
          <w:spacing w:val="-2"/>
        </w:rPr>
        <w:t>构建</w:t>
      </w:r>
      <w:r>
        <w:rPr>
          <w:rFonts w:ascii="Times New Roman" w:eastAsia="Times New Roman"/>
          <w:spacing w:val="-2"/>
        </w:rPr>
        <w:t>&lt;</w:t>
      </w:r>
      <w:r>
        <w:rPr>
          <w:spacing w:val="-2"/>
        </w:rPr>
        <w:t>语句</w:t>
      </w:r>
      <w:r>
        <w:rPr>
          <w:rFonts w:ascii="Times New Roman" w:eastAsia="Times New Roman"/>
          <w:spacing w:val="-2"/>
        </w:rPr>
        <w:t>&gt;</w:t>
      </w:r>
      <w:r>
        <w:rPr>
          <w:spacing w:val="-4"/>
        </w:rPr>
        <w:t xml:space="preserve">函数时，根据单词值进入不同的处理流程中。当单词值为 </w:t>
      </w:r>
      <w:r>
        <w:rPr>
          <w:rFonts w:ascii="Times New Roman" w:eastAsia="Times New Roman"/>
          <w:spacing w:val="-2"/>
        </w:rPr>
        <w:t>if</w:t>
      </w:r>
      <w:r>
        <w:rPr>
          <w:rFonts w:ascii="Times New Roman" w:eastAsia="Times New Roman"/>
          <w:spacing w:val="17"/>
        </w:rPr>
        <w:t xml:space="preserve"> </w:t>
      </w:r>
      <w:r>
        <w:rPr>
          <w:spacing w:val="-6"/>
        </w:rPr>
        <w:t>时，</w:t>
      </w:r>
    </w:p>
    <w:p w14:paraId="5257D205">
      <w:pPr>
        <w:pStyle w:val="6"/>
        <w:spacing w:after="0"/>
        <w:sectPr>
          <w:pgSz w:w="11910" w:h="16840"/>
          <w:pgMar w:top="1280" w:right="1275" w:bottom="1180" w:left="1700" w:header="868" w:footer="989" w:gutter="0"/>
          <w:cols w:space="720" w:num="1"/>
        </w:sectPr>
      </w:pPr>
    </w:p>
    <w:p w14:paraId="6601A91F">
      <w:pPr>
        <w:pStyle w:val="6"/>
        <w:spacing w:before="157" w:line="364" w:lineRule="auto"/>
        <w:ind w:right="402"/>
      </w:pPr>
      <w:r>
        <w:rPr>
          <w:spacing w:val="-9"/>
        </w:rPr>
        <w:t>判断括号及括号内内容是否正确，对于括号内的内容需调用表达式函数构建子树</w:t>
      </w:r>
      <w:r>
        <w:rPr>
          <w:spacing w:val="-2"/>
        </w:rPr>
        <w:t xml:space="preserve"> </w:t>
      </w:r>
      <w:r>
        <w:rPr>
          <w:rFonts w:ascii="Times New Roman" w:hAnsi="Times New Roman" w:eastAsia="Times New Roman"/>
        </w:rPr>
        <w:t>p</w:t>
      </w:r>
      <w:r>
        <w:rPr>
          <w:spacing w:val="-6"/>
        </w:rPr>
        <w:t xml:space="preserve">。将“条件”和 </w:t>
      </w:r>
      <w:r>
        <w:rPr>
          <w:rFonts w:ascii="Times New Roman" w:hAnsi="Times New Roman" w:eastAsia="Times New Roman"/>
        </w:rPr>
        <w:t xml:space="preserve">1 </w:t>
      </w:r>
      <w:r>
        <w:rPr>
          <w:spacing w:val="-15"/>
        </w:rPr>
        <w:t xml:space="preserve">存入 </w:t>
      </w:r>
      <w:r>
        <w:rPr>
          <w:rFonts w:ascii="Times New Roman" w:hAnsi="Times New Roman" w:eastAsia="Times New Roman"/>
        </w:rPr>
        <w:t xml:space="preserve">c </w:t>
      </w:r>
      <w:r>
        <w:rPr>
          <w:spacing w:val="-3"/>
        </w:rPr>
        <w:t xml:space="preserve">的数据域中，并将建立好的表达式子树 </w:t>
      </w:r>
      <w:r>
        <w:rPr>
          <w:rFonts w:ascii="Times New Roman" w:hAnsi="Times New Roman" w:eastAsia="Times New Roman"/>
        </w:rPr>
        <w:t xml:space="preserve">p </w:t>
      </w:r>
      <w:r>
        <w:rPr>
          <w:spacing w:val="-15"/>
        </w:rPr>
        <w:t xml:space="preserve">作为 </w:t>
      </w:r>
      <w:r>
        <w:rPr>
          <w:rFonts w:ascii="Times New Roman" w:hAnsi="Times New Roman" w:eastAsia="Times New Roman"/>
        </w:rPr>
        <w:t xml:space="preserve">c </w:t>
      </w:r>
      <w:r>
        <w:t>的第</w:t>
      </w:r>
      <w:r>
        <w:rPr>
          <w:spacing w:val="-8"/>
        </w:rPr>
        <w:t xml:space="preserve">一棵子树。再读取单词，若为左大括号，则调用复合语句函数生成子树 </w:t>
      </w:r>
      <w:r>
        <w:rPr>
          <w:rFonts w:ascii="Times New Roman" w:hAnsi="Times New Roman" w:eastAsia="Times New Roman"/>
          <w:spacing w:val="-6"/>
        </w:rPr>
        <w:t>q</w:t>
      </w:r>
      <w:r>
        <w:rPr>
          <w:spacing w:val="-6"/>
        </w:rPr>
        <w:t>；否则，</w:t>
      </w:r>
      <w:r>
        <w:rPr>
          <w:spacing w:val="-8"/>
        </w:rPr>
        <w:t xml:space="preserve">缩进值自增 </w:t>
      </w:r>
      <w:r>
        <w:rPr>
          <w:rFonts w:ascii="Times New Roman" w:hAnsi="Times New Roman" w:eastAsia="Times New Roman"/>
        </w:rPr>
        <w:t xml:space="preserve">1 </w:t>
      </w:r>
      <w:r>
        <w:rPr>
          <w:spacing w:val="-2"/>
        </w:rPr>
        <w:t xml:space="preserve">与行数一同存入缩进处理队列中，再调用自身生成子树 </w:t>
      </w:r>
      <w:r>
        <w:rPr>
          <w:rFonts w:ascii="Times New Roman" w:hAnsi="Times New Roman" w:eastAsia="Times New Roman"/>
        </w:rPr>
        <w:t>q</w:t>
      </w:r>
      <w:r>
        <w:t>，再将缩</w:t>
      </w:r>
      <w:r>
        <w:rPr>
          <w:spacing w:val="-12"/>
        </w:rPr>
        <w:t xml:space="preserve">进值自减 </w:t>
      </w:r>
      <w:r>
        <w:rPr>
          <w:rFonts w:ascii="Times New Roman" w:hAnsi="Times New Roman" w:eastAsia="Times New Roman"/>
        </w:rPr>
        <w:t>1</w:t>
      </w:r>
      <w:r>
        <w:rPr>
          <w:spacing w:val="-15"/>
        </w:rPr>
        <w:t xml:space="preserve">。修改 </w:t>
      </w:r>
      <w:r>
        <w:rPr>
          <w:rFonts w:ascii="Times New Roman" w:hAnsi="Times New Roman" w:eastAsia="Times New Roman"/>
        </w:rPr>
        <w:t xml:space="preserve">p </w:t>
      </w:r>
      <w:r>
        <w:t>子树，将“</w:t>
      </w:r>
      <w:r>
        <w:rPr>
          <w:rFonts w:ascii="Times New Roman" w:hAnsi="Times New Roman" w:eastAsia="Times New Roman"/>
        </w:rPr>
        <w:t xml:space="preserve">IF </w:t>
      </w:r>
      <w:r>
        <w:rPr>
          <w:spacing w:val="-12"/>
        </w:rPr>
        <w:t xml:space="preserve">子句”和 </w:t>
      </w:r>
      <w:r>
        <w:rPr>
          <w:rFonts w:ascii="Times New Roman" w:hAnsi="Times New Roman" w:eastAsia="Times New Roman"/>
        </w:rPr>
        <w:t xml:space="preserve">1 </w:t>
      </w:r>
      <w:r>
        <w:rPr>
          <w:spacing w:val="-20"/>
        </w:rPr>
        <w:t xml:space="preserve">存入 </w:t>
      </w:r>
      <w:r>
        <w:rPr>
          <w:rFonts w:ascii="Times New Roman" w:hAnsi="Times New Roman" w:eastAsia="Times New Roman"/>
        </w:rPr>
        <w:t xml:space="preserve">p </w:t>
      </w:r>
      <w:r>
        <w:rPr>
          <w:spacing w:val="-6"/>
        </w:rPr>
        <w:t xml:space="preserve">的根节点数据域中，将 </w:t>
      </w:r>
      <w:r>
        <w:rPr>
          <w:rFonts w:ascii="Times New Roman" w:hAnsi="Times New Roman" w:eastAsia="Times New Roman"/>
        </w:rPr>
        <w:t xml:space="preserve">q </w:t>
      </w:r>
      <w:r>
        <w:t>作</w:t>
      </w:r>
      <w:r>
        <w:rPr>
          <w:spacing w:val="-31"/>
        </w:rPr>
        <w:t xml:space="preserve">为 </w:t>
      </w:r>
      <w:r>
        <w:rPr>
          <w:rFonts w:ascii="Times New Roman" w:hAnsi="Times New Roman" w:eastAsia="Times New Roman"/>
          <w:spacing w:val="-2"/>
        </w:rPr>
        <w:t>p</w:t>
      </w:r>
      <w:r>
        <w:rPr>
          <w:rFonts w:ascii="Times New Roman" w:hAnsi="Times New Roman" w:eastAsia="Times New Roman"/>
          <w:spacing w:val="-13"/>
        </w:rPr>
        <w:t xml:space="preserve"> </w:t>
      </w:r>
      <w:r>
        <w:rPr>
          <w:spacing w:val="-17"/>
        </w:rPr>
        <w:t xml:space="preserve">的子树。再次判断下一个单词，若为 </w:t>
      </w:r>
      <w:r>
        <w:rPr>
          <w:rFonts w:ascii="Times New Roman" w:hAnsi="Times New Roman" w:eastAsia="Times New Roman"/>
          <w:spacing w:val="-2"/>
        </w:rPr>
        <w:t>else</w:t>
      </w:r>
      <w:r>
        <w:rPr>
          <w:spacing w:val="-11"/>
        </w:rPr>
        <w:t xml:space="preserve">，则继续按照 </w:t>
      </w:r>
      <w:r>
        <w:rPr>
          <w:rFonts w:ascii="Times New Roman" w:hAnsi="Times New Roman" w:eastAsia="Times New Roman"/>
          <w:spacing w:val="-2"/>
        </w:rPr>
        <w:t>if</w:t>
      </w:r>
      <w:r>
        <w:rPr>
          <w:rFonts w:ascii="Times New Roman" w:hAnsi="Times New Roman" w:eastAsia="Times New Roman"/>
          <w:spacing w:val="-10"/>
        </w:rPr>
        <w:t xml:space="preserve"> </w:t>
      </w:r>
      <w:r>
        <w:rPr>
          <w:spacing w:val="-2"/>
        </w:rPr>
        <w:t>判断模式进行处理，</w:t>
      </w:r>
      <w:r>
        <w:rPr>
          <w:spacing w:val="-12"/>
        </w:rPr>
        <w:t xml:space="preserve">生成子树 </w:t>
      </w:r>
      <w:r>
        <w:rPr>
          <w:rFonts w:ascii="Times New Roman" w:hAnsi="Times New Roman" w:eastAsia="Times New Roman"/>
        </w:rPr>
        <w:t>t</w:t>
      </w:r>
      <w:r>
        <w:rPr>
          <w:spacing w:val="-20"/>
        </w:rPr>
        <w:t xml:space="preserve">。将 </w:t>
      </w:r>
      <w:r>
        <w:rPr>
          <w:rFonts w:ascii="Times New Roman" w:hAnsi="Times New Roman" w:eastAsia="Times New Roman"/>
        </w:rPr>
        <w:t xml:space="preserve">c </w:t>
      </w:r>
      <w:r>
        <w:rPr>
          <w:spacing w:val="-20"/>
        </w:rPr>
        <w:t xml:space="preserve">作为 </w:t>
      </w:r>
      <w:r>
        <w:rPr>
          <w:rFonts w:ascii="Times New Roman" w:hAnsi="Times New Roman" w:eastAsia="Times New Roman"/>
        </w:rPr>
        <w:t xml:space="preserve">T </w:t>
      </w:r>
      <w:r>
        <w:t>的第一棵子树，</w:t>
      </w:r>
      <w:r>
        <w:rPr>
          <w:rFonts w:ascii="Times New Roman" w:hAnsi="Times New Roman" w:eastAsia="Times New Roman"/>
        </w:rPr>
        <w:t xml:space="preserve">p </w:t>
      </w:r>
      <w:r>
        <w:rPr>
          <w:spacing w:val="-15"/>
        </w:rPr>
        <w:t xml:space="preserve">作为第 </w:t>
      </w:r>
      <w:r>
        <w:rPr>
          <w:rFonts w:ascii="Times New Roman" w:hAnsi="Times New Roman" w:eastAsia="Times New Roman"/>
        </w:rPr>
        <w:t xml:space="preserve">2 </w:t>
      </w:r>
      <w:r>
        <w:t>棵子树，</w:t>
      </w:r>
      <w:r>
        <w:rPr>
          <w:rFonts w:ascii="Times New Roman" w:hAnsi="Times New Roman" w:eastAsia="Times New Roman"/>
        </w:rPr>
        <w:t xml:space="preserve">t </w:t>
      </w:r>
      <w:r>
        <w:rPr>
          <w:spacing w:val="-15"/>
        </w:rPr>
        <w:t xml:space="preserve">作为第 </w:t>
      </w:r>
      <w:r>
        <w:rPr>
          <w:rFonts w:ascii="Times New Roman" w:hAnsi="Times New Roman" w:eastAsia="Times New Roman"/>
        </w:rPr>
        <w:t xml:space="preserve">3 </w:t>
      </w:r>
      <w:r>
        <w:t>棵子树。</w:t>
      </w:r>
      <w:r>
        <w:rPr>
          <w:spacing w:val="-18"/>
        </w:rPr>
        <w:t xml:space="preserve">构建 </w:t>
      </w:r>
      <w:r>
        <w:rPr>
          <w:rFonts w:ascii="Times New Roman" w:hAnsi="Times New Roman" w:eastAsia="Times New Roman"/>
        </w:rPr>
        <w:t xml:space="preserve">if-else </w:t>
      </w:r>
      <w:r>
        <w:rPr>
          <w:spacing w:val="-27"/>
        </w:rPr>
        <w:t xml:space="preserve">或 </w:t>
      </w:r>
      <w:r>
        <w:rPr>
          <w:rFonts w:ascii="Times New Roman" w:hAnsi="Times New Roman" w:eastAsia="Times New Roman"/>
        </w:rPr>
        <w:t xml:space="preserve">if </w:t>
      </w:r>
      <w:r>
        <w:rPr>
          <w:spacing w:val="-8"/>
        </w:rPr>
        <w:t xml:space="preserve">语句树。对于 </w:t>
      </w:r>
      <w:r>
        <w:rPr>
          <w:rFonts w:ascii="Times New Roman" w:hAnsi="Times New Roman" w:eastAsia="Times New Roman"/>
        </w:rPr>
        <w:t xml:space="preserve">for </w:t>
      </w:r>
      <w:r>
        <w:t>语句，需要判定初始表达式，终止条件，循环</w:t>
      </w:r>
      <w:r>
        <w:rPr>
          <w:spacing w:val="-8"/>
        </w:rPr>
        <w:t xml:space="preserve">表达式与 </w:t>
      </w:r>
      <w:r>
        <w:rPr>
          <w:rFonts w:ascii="Times New Roman" w:hAnsi="Times New Roman" w:eastAsia="Times New Roman"/>
        </w:rPr>
        <w:t xml:space="preserve">for </w:t>
      </w:r>
      <w:r>
        <w:rPr>
          <w:spacing w:val="-3"/>
        </w:rPr>
        <w:t xml:space="preserve">子句，生成的内容子树与 </w:t>
      </w:r>
      <w:r>
        <w:rPr>
          <w:rFonts w:ascii="Times New Roman" w:hAnsi="Times New Roman" w:eastAsia="Times New Roman"/>
        </w:rPr>
        <w:t xml:space="preserve">if-else </w:t>
      </w:r>
      <w:r>
        <w:rPr>
          <w:spacing w:val="-4"/>
        </w:rPr>
        <w:t xml:space="preserve">语句生成模式类似。对于 </w:t>
      </w:r>
      <w:r>
        <w:rPr>
          <w:rFonts w:ascii="Times New Roman" w:hAnsi="Times New Roman" w:eastAsia="Times New Roman"/>
        </w:rPr>
        <w:t xml:space="preserve">while </w:t>
      </w:r>
      <w:r>
        <w:t>语</w:t>
      </w:r>
      <w:r>
        <w:rPr>
          <w:spacing w:val="-5"/>
        </w:rPr>
        <w:t xml:space="preserve">句，则判定循环条件与 </w:t>
      </w:r>
      <w:r>
        <w:rPr>
          <w:rFonts w:ascii="Times New Roman" w:hAnsi="Times New Roman" w:eastAsia="Times New Roman"/>
        </w:rPr>
        <w:t xml:space="preserve">while </w:t>
      </w:r>
      <w:r>
        <w:rPr>
          <w:spacing w:val="-5"/>
        </w:rPr>
        <w:t xml:space="preserve">子句内容即可，与 </w:t>
      </w:r>
      <w:r>
        <w:rPr>
          <w:rFonts w:ascii="Times New Roman" w:hAnsi="Times New Roman" w:eastAsia="Times New Roman"/>
        </w:rPr>
        <w:t xml:space="preserve">if-else </w:t>
      </w:r>
      <w:r>
        <w:t>语句生成模式类似。上述</w:t>
      </w:r>
      <w:r>
        <w:rPr>
          <w:spacing w:val="-4"/>
        </w:rPr>
        <w:t xml:space="preserve">四种语句语法树简图如 </w:t>
      </w:r>
      <w:r>
        <w:rPr>
          <w:rFonts w:ascii="Times New Roman" w:hAnsi="Times New Roman" w:eastAsia="Times New Roman"/>
        </w:rPr>
        <w:t xml:space="preserve">3-7 </w:t>
      </w:r>
      <w:r>
        <w:rPr>
          <w:spacing w:val="-7"/>
        </w:rPr>
        <w:t xml:space="preserve">所示。对于 </w:t>
      </w:r>
      <w:r>
        <w:rPr>
          <w:rFonts w:ascii="Times New Roman" w:hAnsi="Times New Roman" w:eastAsia="Times New Roman"/>
        </w:rPr>
        <w:t xml:space="preserve">continue </w:t>
      </w:r>
      <w:r>
        <w:rPr>
          <w:spacing w:val="-20"/>
        </w:rPr>
        <w:t xml:space="preserve">和 </w:t>
      </w:r>
      <w:r>
        <w:rPr>
          <w:rFonts w:ascii="Times New Roman" w:hAnsi="Times New Roman" w:eastAsia="Times New Roman"/>
        </w:rPr>
        <w:t xml:space="preserve">break </w:t>
      </w:r>
      <w:r>
        <w:t>语句，需判断最后是否</w:t>
      </w:r>
      <w:r>
        <w:rPr>
          <w:spacing w:val="-6"/>
        </w:rPr>
        <w:t xml:space="preserve">以分号作结。而对于 </w:t>
      </w:r>
      <w:r>
        <w:rPr>
          <w:rFonts w:ascii="Times New Roman" w:hAnsi="Times New Roman" w:eastAsia="Times New Roman"/>
        </w:rPr>
        <w:t xml:space="preserve">return </w:t>
      </w:r>
      <w:r>
        <w:t>的情况，需判断是否有表达式以及是否以分号作结。</w:t>
      </w:r>
      <w:r>
        <w:rPr>
          <w:spacing w:val="-2"/>
        </w:rPr>
        <w:t>而如果出现标识符或者常量，则需判断此句是否为表达式语句。另外空语句的情况也需要注意。若识别出左大括号，则调用自身语句函数；所识别出右大括号，</w:t>
      </w:r>
      <w:r>
        <w:rPr>
          <w:spacing w:val="-11"/>
        </w:rPr>
        <w:t xml:space="preserve">则返回 </w:t>
      </w:r>
      <w:r>
        <w:rPr>
          <w:rFonts w:ascii="Times New Roman" w:hAnsi="Times New Roman" w:eastAsia="Times New Roman"/>
        </w:rPr>
        <w:t>INFEASIBLE</w:t>
      </w:r>
      <w:r>
        <w:t>，表示结束。</w:t>
      </w:r>
    </w:p>
    <w:p w14:paraId="3A0526A4">
      <w:pPr>
        <w:spacing w:before="10" w:line="240" w:lineRule="auto"/>
        <w:rPr>
          <w:sz w:val="18"/>
        </w:rPr>
      </w:pPr>
      <w:r>
        <w:rPr>
          <w:sz w:val="18"/>
        </w:rPr>
        <w:drawing>
          <wp:anchor distT="0" distB="0" distL="0" distR="0" simplePos="0" relativeHeight="251675648" behindDoc="1" locked="0" layoutInCell="1" allowOverlap="1">
            <wp:simplePos x="0" y="0"/>
            <wp:positionH relativeFrom="page">
              <wp:posOffset>2005330</wp:posOffset>
            </wp:positionH>
            <wp:positionV relativeFrom="paragraph">
              <wp:posOffset>167640</wp:posOffset>
            </wp:positionV>
            <wp:extent cx="3865880" cy="209931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3866000" cy="2099310"/>
                    </a:xfrm>
                    <a:prstGeom prst="rect">
                      <a:avLst/>
                    </a:prstGeom>
                  </pic:spPr>
                </pic:pic>
              </a:graphicData>
            </a:graphic>
          </wp:anchor>
        </w:drawing>
      </w:r>
    </w:p>
    <w:p w14:paraId="71257195">
      <w:pPr>
        <w:spacing w:before="91" w:line="240" w:lineRule="auto"/>
        <w:rPr>
          <w:sz w:val="24"/>
        </w:rPr>
      </w:pPr>
    </w:p>
    <w:p w14:paraId="5862C19A">
      <w:pPr>
        <w:pStyle w:val="6"/>
        <w:tabs>
          <w:tab w:val="left" w:pos="3841"/>
        </w:tabs>
        <w:ind w:left="2982"/>
      </w:pPr>
      <w:r>
        <w:rPr>
          <w:spacing w:val="-2"/>
        </w:rPr>
        <w:t>图</w:t>
      </w:r>
      <w:r>
        <w:rPr>
          <w:spacing w:val="-57"/>
        </w:rPr>
        <w:t xml:space="preserve"> </w:t>
      </w:r>
      <w:r>
        <w:rPr>
          <w:spacing w:val="-2"/>
        </w:rPr>
        <w:t>3</w:t>
      </w:r>
      <w:r>
        <w:rPr>
          <w:rFonts w:ascii="Times New Roman" w:eastAsia="Times New Roman"/>
          <w:spacing w:val="-2"/>
        </w:rPr>
        <w:t>-</w:t>
      </w:r>
      <w:r>
        <w:rPr>
          <w:rFonts w:ascii="Times New Roman" w:eastAsia="Times New Roman"/>
          <w:spacing w:val="-10"/>
        </w:rPr>
        <w:t>7</w:t>
      </w:r>
      <w:r>
        <w:rPr>
          <w:rFonts w:ascii="Times New Roman" w:eastAsia="Times New Roman"/>
        </w:rPr>
        <w:tab/>
      </w:r>
      <w:r>
        <w:t>四种语句语法树简</w:t>
      </w:r>
      <w:r>
        <w:rPr>
          <w:spacing w:val="-10"/>
        </w:rPr>
        <w:t>图</w:t>
      </w:r>
    </w:p>
    <w:p w14:paraId="04785ED6">
      <w:pPr>
        <w:pStyle w:val="6"/>
        <w:spacing w:before="158" w:line="364" w:lineRule="auto"/>
        <w:ind w:right="402" w:firstLine="480"/>
      </w:pPr>
      <w:r>
        <w:rPr>
          <w:spacing w:val="-2"/>
        </w:rPr>
        <w:t>构建</w:t>
      </w:r>
      <w:r>
        <w:rPr>
          <w:rFonts w:ascii="Times New Roman" w:eastAsia="Times New Roman"/>
          <w:spacing w:val="-2"/>
        </w:rPr>
        <w:t>&lt;</w:t>
      </w:r>
      <w:r>
        <w:rPr>
          <w:spacing w:val="-2"/>
        </w:rPr>
        <w:t>表达式</w:t>
      </w:r>
      <w:r>
        <w:rPr>
          <w:rFonts w:ascii="Times New Roman" w:eastAsia="Times New Roman"/>
          <w:spacing w:val="-2"/>
        </w:rPr>
        <w:t>&gt;</w:t>
      </w:r>
      <w:r>
        <w:rPr>
          <w:spacing w:val="-2"/>
        </w:rPr>
        <w:t>函数前，需构建优先级比较函数用于处理表达式优先级问题。优先级比较函数采用二位数组比较的方法，形参为两个待比较优先级的符号。先</w:t>
      </w:r>
      <w:r>
        <w:rPr>
          <w:spacing w:val="-3"/>
        </w:rPr>
        <w:t xml:space="preserve">将各符号编号，再根据行列构建，如表 </w:t>
      </w:r>
      <w:r>
        <w:rPr>
          <w:rFonts w:ascii="Times New Roman" w:eastAsia="Times New Roman"/>
        </w:rPr>
        <w:t xml:space="preserve">3-1 </w:t>
      </w:r>
      <w:r>
        <w:t>所示的符号优先级二维数组，根据形</w:t>
      </w:r>
      <w:r>
        <w:rPr>
          <w:spacing w:val="-1"/>
        </w:rPr>
        <w:t xml:space="preserve">参的两类符号，查找对应优先级大小关系，并返回相应优先级大小关系 </w:t>
      </w:r>
      <w:r>
        <w:rPr>
          <w:rFonts w:ascii="Times New Roman" w:eastAsia="Times New Roman"/>
        </w:rPr>
        <w:t>&gt;</w:t>
      </w:r>
      <w:r>
        <w:t>、</w:t>
      </w:r>
      <w:r>
        <w:rPr>
          <w:rFonts w:ascii="Times New Roman" w:eastAsia="Times New Roman"/>
          <w:spacing w:val="20"/>
        </w:rPr>
        <w:t xml:space="preserve">&lt; </w:t>
      </w:r>
      <w:r>
        <w:t>或</w:t>
      </w:r>
    </w:p>
    <w:p w14:paraId="3A05CF11">
      <w:pPr>
        <w:pStyle w:val="6"/>
        <w:spacing w:line="305" w:lineRule="exact"/>
      </w:pPr>
      <w:r>
        <w:rPr>
          <w:rFonts w:ascii="Times New Roman" w:eastAsia="Times New Roman"/>
          <w:spacing w:val="-2"/>
        </w:rPr>
        <w:t>=</w:t>
      </w:r>
      <w:r>
        <w:rPr>
          <w:spacing w:val="-2"/>
        </w:rPr>
        <w:t>。构建</w:t>
      </w:r>
      <w:r>
        <w:rPr>
          <w:rFonts w:ascii="Times New Roman" w:eastAsia="Times New Roman"/>
          <w:spacing w:val="-2"/>
        </w:rPr>
        <w:t>&lt;</w:t>
      </w:r>
      <w:r>
        <w:rPr>
          <w:spacing w:val="-2"/>
        </w:rPr>
        <w:t>表达式</w:t>
      </w:r>
      <w:r>
        <w:rPr>
          <w:rFonts w:ascii="Times New Roman" w:eastAsia="Times New Roman"/>
          <w:spacing w:val="-2"/>
        </w:rPr>
        <w:t>&gt;</w:t>
      </w:r>
      <w:r>
        <w:rPr>
          <w:spacing w:val="-3"/>
        </w:rPr>
        <w:t>函数的形参必须包含结束标志符分号或者右小括号。定义两个</w:t>
      </w:r>
    </w:p>
    <w:p w14:paraId="58182479">
      <w:pPr>
        <w:pStyle w:val="6"/>
        <w:spacing w:after="0" w:line="305" w:lineRule="exact"/>
        <w:sectPr>
          <w:pgSz w:w="11910" w:h="16840"/>
          <w:pgMar w:top="1280" w:right="1275" w:bottom="1180" w:left="1700" w:header="868" w:footer="989" w:gutter="0"/>
          <w:cols w:space="720" w:num="1"/>
        </w:sectPr>
      </w:pPr>
    </w:p>
    <w:p w14:paraId="4C514941">
      <w:pPr>
        <w:pStyle w:val="6"/>
        <w:spacing w:before="277"/>
        <w:ind w:left="0" w:right="2"/>
        <w:jc w:val="center"/>
      </w:pPr>
      <w:r>
        <w:drawing>
          <wp:anchor distT="0" distB="0" distL="0" distR="0" simplePos="0" relativeHeight="251675648" behindDoc="1" locked="0" layoutInCell="1" allowOverlap="1">
            <wp:simplePos x="0" y="0"/>
            <wp:positionH relativeFrom="page">
              <wp:posOffset>1143000</wp:posOffset>
            </wp:positionH>
            <wp:positionV relativeFrom="paragraph">
              <wp:posOffset>385445</wp:posOffset>
            </wp:positionV>
            <wp:extent cx="5176520" cy="3999230"/>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5176233" cy="3998976"/>
                    </a:xfrm>
                    <a:prstGeom prst="rect">
                      <a:avLst/>
                    </a:prstGeom>
                  </pic:spPr>
                </pic:pic>
              </a:graphicData>
            </a:graphic>
          </wp:anchor>
        </w:drawing>
      </w:r>
      <w:r>
        <w:t>表3-1</w:t>
      </w:r>
      <w:r>
        <w:rPr>
          <w:spacing w:val="-1"/>
        </w:rPr>
        <w:t xml:space="preserve"> 符号优先级二维数组表</w:t>
      </w:r>
    </w:p>
    <w:p w14:paraId="2A077064">
      <w:pPr>
        <w:pStyle w:val="6"/>
        <w:spacing w:before="178" w:line="364" w:lineRule="auto"/>
        <w:ind w:right="402"/>
      </w:pPr>
      <w:r>
        <w:rPr>
          <w:spacing w:val="-8"/>
        </w:rPr>
        <w:t xml:space="preserve">栈，分别为运算符栈 </w:t>
      </w:r>
      <w:r>
        <w:rPr>
          <w:rFonts w:ascii="Times New Roman" w:hAnsi="Times New Roman" w:eastAsia="Times New Roman"/>
          <w:spacing w:val="-2"/>
        </w:rPr>
        <w:t>op</w:t>
      </w:r>
      <w:r>
        <w:rPr>
          <w:rFonts w:ascii="Times New Roman" w:hAnsi="Times New Roman" w:eastAsia="Times New Roman"/>
          <w:spacing w:val="-13"/>
        </w:rPr>
        <w:t xml:space="preserve"> </w:t>
      </w:r>
      <w:r>
        <w:rPr>
          <w:spacing w:val="-12"/>
        </w:rPr>
        <w:t xml:space="preserve">和操作数栈 </w:t>
      </w:r>
      <w:r>
        <w:rPr>
          <w:rFonts w:ascii="Times New Roman" w:hAnsi="Times New Roman" w:eastAsia="Times New Roman"/>
          <w:spacing w:val="-2"/>
        </w:rPr>
        <w:t>opn</w:t>
      </w:r>
      <w:r>
        <w:rPr>
          <w:spacing w:val="-10"/>
        </w:rPr>
        <w:t xml:space="preserve">；定义错误标记 </w:t>
      </w:r>
      <w:r>
        <w:rPr>
          <w:rFonts w:ascii="Times New Roman" w:hAnsi="Times New Roman" w:eastAsia="Times New Roman"/>
          <w:spacing w:val="-2"/>
        </w:rPr>
        <w:t>error</w:t>
      </w:r>
      <w:r>
        <w:rPr>
          <w:spacing w:val="-2"/>
        </w:rPr>
        <w:t>。将“表达式语句”</w:t>
      </w:r>
      <w:r>
        <w:rPr>
          <w:spacing w:val="-5"/>
        </w:rPr>
        <w:t xml:space="preserve">和 </w:t>
      </w:r>
      <w:r>
        <w:rPr>
          <w:rFonts w:ascii="Times New Roman" w:hAnsi="Times New Roman" w:eastAsia="Times New Roman"/>
        </w:rPr>
        <w:t xml:space="preserve">1 </w:t>
      </w:r>
      <w:r>
        <w:t>存入根节点的数据域中。定义</w:t>
      </w:r>
      <w:r>
        <w:rPr>
          <w:rFonts w:ascii="Times New Roman" w:hAnsi="Times New Roman" w:eastAsia="Times New Roman"/>
        </w:rPr>
        <w:t>#</w:t>
      </w:r>
      <w:r>
        <w:t>为起止符，先将</w:t>
      </w:r>
      <w:r>
        <w:rPr>
          <w:rFonts w:ascii="Times New Roman" w:hAnsi="Times New Roman" w:eastAsia="Times New Roman"/>
        </w:rPr>
        <w:t>#</w:t>
      </w:r>
      <w:r>
        <w:rPr>
          <w:spacing w:val="-4"/>
        </w:rPr>
        <w:t xml:space="preserve">入栈 </w:t>
      </w:r>
      <w:r>
        <w:rPr>
          <w:rFonts w:ascii="Times New Roman" w:hAnsi="Times New Roman" w:eastAsia="Times New Roman"/>
        </w:rPr>
        <w:t>op</w:t>
      </w:r>
      <w:r>
        <w:t>。进入循环操作至运算符栈栈顶为</w:t>
      </w:r>
      <w:r>
        <w:rPr>
          <w:rFonts w:ascii="Times New Roman" w:hAnsi="Times New Roman" w:eastAsia="Times New Roman"/>
        </w:rPr>
        <w:t>#</w:t>
      </w:r>
      <w:r>
        <w:rPr>
          <w:spacing w:val="-15"/>
        </w:rPr>
        <w:t xml:space="preserve">号或者 </w:t>
      </w:r>
      <w:r>
        <w:rPr>
          <w:rFonts w:ascii="Times New Roman" w:hAnsi="Times New Roman" w:eastAsia="Times New Roman"/>
        </w:rPr>
        <w:t xml:space="preserve">error </w:t>
      </w:r>
      <w:r>
        <w:rPr>
          <w:spacing w:val="-20"/>
        </w:rPr>
        <w:t xml:space="preserve">不为 </w:t>
      </w:r>
      <w:r>
        <w:rPr>
          <w:rFonts w:ascii="Times New Roman" w:hAnsi="Times New Roman" w:eastAsia="Times New Roman"/>
        </w:rPr>
        <w:t>0</w:t>
      </w:r>
      <w:r>
        <w:rPr>
          <w:spacing w:val="-6"/>
        </w:rPr>
        <w:t xml:space="preserve">，循环操作如下：当 </w:t>
      </w:r>
      <w:r>
        <w:rPr>
          <w:rFonts w:ascii="Times New Roman" w:hAnsi="Times New Roman" w:eastAsia="Times New Roman"/>
        </w:rPr>
        <w:t xml:space="preserve">w </w:t>
      </w:r>
      <w:r>
        <w:t xml:space="preserve">为常量时，创建结点 </w:t>
      </w:r>
      <w:r>
        <w:rPr>
          <w:rFonts w:ascii="Times New Roman" w:hAnsi="Times New Roman" w:eastAsia="Times New Roman"/>
          <w:spacing w:val="-2"/>
        </w:rPr>
        <w:t>node</w:t>
      </w:r>
      <w:r>
        <w:rPr>
          <w:spacing w:val="-2"/>
        </w:rPr>
        <w:t>，将“</w:t>
      </w:r>
      <w:r>
        <w:rPr>
          <w:rFonts w:ascii="Times New Roman" w:hAnsi="Times New Roman" w:eastAsia="Times New Roman"/>
          <w:spacing w:val="-2"/>
        </w:rPr>
        <w:t>ID</w:t>
      </w:r>
      <w:r>
        <w:rPr>
          <w:spacing w:val="-11"/>
        </w:rPr>
        <w:t xml:space="preserve">”及常量值和 </w:t>
      </w:r>
      <w:r>
        <w:rPr>
          <w:rFonts w:ascii="Times New Roman" w:hAnsi="Times New Roman" w:eastAsia="Times New Roman"/>
          <w:spacing w:val="-2"/>
        </w:rPr>
        <w:t>1</w:t>
      </w:r>
      <w:r>
        <w:rPr>
          <w:rFonts w:ascii="Times New Roman" w:hAnsi="Times New Roman" w:eastAsia="Times New Roman"/>
          <w:spacing w:val="-13"/>
        </w:rPr>
        <w:t xml:space="preserve"> </w:t>
      </w:r>
      <w:r>
        <w:rPr>
          <w:spacing w:val="-22"/>
        </w:rPr>
        <w:t xml:space="preserve">存入 </w:t>
      </w:r>
      <w:r>
        <w:rPr>
          <w:rFonts w:ascii="Times New Roman" w:hAnsi="Times New Roman" w:eastAsia="Times New Roman"/>
          <w:spacing w:val="-2"/>
        </w:rPr>
        <w:t>node</w:t>
      </w:r>
      <w:r>
        <w:rPr>
          <w:rFonts w:ascii="Times New Roman" w:hAnsi="Times New Roman" w:eastAsia="Times New Roman"/>
          <w:spacing w:val="-9"/>
        </w:rPr>
        <w:t xml:space="preserve"> </w:t>
      </w:r>
      <w:r>
        <w:rPr>
          <w:spacing w:val="-10"/>
        </w:rPr>
        <w:t xml:space="preserve">数据域中，进栈 </w:t>
      </w:r>
      <w:r>
        <w:rPr>
          <w:rFonts w:ascii="Times New Roman" w:hAnsi="Times New Roman" w:eastAsia="Times New Roman"/>
          <w:spacing w:val="-2"/>
        </w:rPr>
        <w:t>opn</w:t>
      </w:r>
      <w:r>
        <w:rPr>
          <w:spacing w:val="-22"/>
        </w:rPr>
        <w:t xml:space="preserve">；当 </w:t>
      </w:r>
      <w:r>
        <w:rPr>
          <w:rFonts w:ascii="Times New Roman" w:hAnsi="Times New Roman" w:eastAsia="Times New Roman"/>
          <w:spacing w:val="-2"/>
        </w:rPr>
        <w:t>w</w:t>
      </w:r>
      <w:r>
        <w:rPr>
          <w:rFonts w:ascii="Times New Roman" w:hAnsi="Times New Roman" w:eastAsia="Times New Roman"/>
          <w:spacing w:val="-3"/>
        </w:rPr>
        <w:t xml:space="preserve"> </w:t>
      </w:r>
      <w:r>
        <w:rPr>
          <w:spacing w:val="-2"/>
        </w:rPr>
        <w:t>为操作符时，</w:t>
      </w:r>
      <w:r>
        <w:rPr>
          <w:spacing w:val="-8"/>
        </w:rPr>
        <w:t xml:space="preserve">获取 </w:t>
      </w:r>
      <w:r>
        <w:rPr>
          <w:rFonts w:ascii="Times New Roman" w:hAnsi="Times New Roman" w:eastAsia="Times New Roman"/>
        </w:rPr>
        <w:t xml:space="preserve">op </w:t>
      </w:r>
      <w:r>
        <w:rPr>
          <w:spacing w:val="9"/>
        </w:rPr>
        <w:t>栈顶结点赋给</w:t>
      </w:r>
      <w:r>
        <w:rPr>
          <w:rFonts w:ascii="Times New Roman" w:hAnsi="Times New Roman" w:eastAsia="Times New Roman"/>
        </w:rPr>
        <w:t xml:space="preserve">node </w:t>
      </w:r>
      <w:r>
        <w:t>数据域，调用优先级比较函数。若返回值为‘</w:t>
      </w:r>
      <w:r>
        <w:rPr>
          <w:rFonts w:ascii="Times New Roman" w:hAnsi="Times New Roman" w:eastAsia="Times New Roman"/>
        </w:rPr>
        <w:t>&lt;</w:t>
      </w:r>
      <w:r>
        <w:t>’，</w:t>
      </w:r>
      <w:r>
        <w:rPr>
          <w:spacing w:val="-18"/>
        </w:rPr>
        <w:t xml:space="preserve">则将 </w:t>
      </w:r>
      <w:r>
        <w:rPr>
          <w:rFonts w:ascii="Times New Roman" w:hAnsi="Times New Roman" w:eastAsia="Times New Roman"/>
        </w:rPr>
        <w:t xml:space="preserve">w </w:t>
      </w:r>
      <w:r>
        <w:rPr>
          <w:spacing w:val="-18"/>
        </w:rPr>
        <w:t xml:space="preserve">推入 </w:t>
      </w:r>
      <w:r>
        <w:rPr>
          <w:rFonts w:ascii="Times New Roman" w:hAnsi="Times New Roman" w:eastAsia="Times New Roman"/>
        </w:rPr>
        <w:t xml:space="preserve">op </w:t>
      </w:r>
      <w:r>
        <w:t>栈中；若返回值为‘</w:t>
      </w:r>
      <w:r>
        <w:rPr>
          <w:rFonts w:ascii="Times New Roman" w:hAnsi="Times New Roman" w:eastAsia="Times New Roman"/>
        </w:rPr>
        <w:t>=</w:t>
      </w:r>
      <w:r>
        <w:rPr>
          <w:spacing w:val="-11"/>
        </w:rPr>
        <w:t xml:space="preserve">’，如果 </w:t>
      </w:r>
      <w:r>
        <w:rPr>
          <w:rFonts w:ascii="Times New Roman" w:hAnsi="Times New Roman" w:eastAsia="Times New Roman"/>
        </w:rPr>
        <w:t xml:space="preserve">op </w:t>
      </w:r>
      <w:r>
        <w:t>栈顶为空则表示错误，否则出</w:t>
      </w:r>
      <w:r>
        <w:rPr>
          <w:spacing w:val="-17"/>
        </w:rPr>
        <w:t>栈一个元素，然后直接读取下一个单词，达到去括号的目的；如果返回值为‘</w:t>
      </w:r>
      <w:r>
        <w:rPr>
          <w:rFonts w:ascii="Times New Roman" w:hAnsi="Times New Roman" w:eastAsia="Times New Roman"/>
          <w:spacing w:val="26"/>
        </w:rPr>
        <w:t>&gt;</w:t>
      </w:r>
      <w:r>
        <w:rPr>
          <w:spacing w:val="-35"/>
        </w:rPr>
        <w:t>’，</w:t>
      </w:r>
      <w:r>
        <w:rPr>
          <w:spacing w:val="-30"/>
        </w:rPr>
        <w:t xml:space="preserve">则 </w:t>
      </w:r>
      <w:r>
        <w:rPr>
          <w:rFonts w:ascii="Times New Roman" w:hAnsi="Times New Roman" w:eastAsia="Times New Roman"/>
        </w:rPr>
        <w:t>opn</w:t>
      </w:r>
      <w:r>
        <w:rPr>
          <w:rFonts w:ascii="Times New Roman" w:hAnsi="Times New Roman" w:eastAsia="Times New Roman"/>
          <w:spacing w:val="-5"/>
        </w:rPr>
        <w:t xml:space="preserve"> </w:t>
      </w:r>
      <w:r>
        <w:rPr>
          <w:spacing w:val="-7"/>
        </w:rPr>
        <w:t xml:space="preserve">出栈一个元素赋给 </w:t>
      </w:r>
      <w:r>
        <w:rPr>
          <w:rFonts w:ascii="Times New Roman" w:hAnsi="Times New Roman" w:eastAsia="Times New Roman"/>
        </w:rPr>
        <w:t>child1</w:t>
      </w:r>
      <w:r>
        <w:rPr>
          <w:rFonts w:ascii="Times New Roman" w:hAnsi="Times New Roman" w:eastAsia="Times New Roman"/>
          <w:spacing w:val="-2"/>
        </w:rPr>
        <w:t xml:space="preserve"> </w:t>
      </w:r>
      <w:r>
        <w:rPr>
          <w:spacing w:val="-5"/>
        </w:rPr>
        <w:t xml:space="preserve">数据域，再出栈一个元素赋给 </w:t>
      </w:r>
      <w:r>
        <w:rPr>
          <w:rFonts w:ascii="Times New Roman" w:hAnsi="Times New Roman" w:eastAsia="Times New Roman"/>
        </w:rPr>
        <w:t>child2</w:t>
      </w:r>
      <w:r>
        <w:rPr>
          <w:rFonts w:ascii="Times New Roman" w:hAnsi="Times New Roman" w:eastAsia="Times New Roman"/>
          <w:spacing w:val="-2"/>
        </w:rPr>
        <w:t xml:space="preserve"> </w:t>
      </w:r>
      <w:r>
        <w:t>数据域；</w:t>
      </w:r>
      <w:r>
        <w:rPr>
          <w:rFonts w:ascii="Times New Roman" w:hAnsi="Times New Roman" w:eastAsia="Times New Roman"/>
        </w:rPr>
        <w:t>op</w:t>
      </w:r>
      <w:r>
        <w:rPr>
          <w:spacing w:val="-10"/>
        </w:rPr>
        <w:t xml:space="preserve">出栈赋给 </w:t>
      </w:r>
      <w:r>
        <w:rPr>
          <w:rFonts w:ascii="Times New Roman" w:hAnsi="Times New Roman" w:eastAsia="Times New Roman"/>
        </w:rPr>
        <w:t xml:space="preserve">node </w:t>
      </w:r>
      <w:r>
        <w:rPr>
          <w:spacing w:val="-20"/>
        </w:rPr>
        <w:t xml:space="preserve">数据域。若有元素出栈未成功，则 </w:t>
      </w:r>
      <w:r>
        <w:rPr>
          <w:rFonts w:ascii="Times New Roman" w:hAnsi="Times New Roman" w:eastAsia="Times New Roman"/>
        </w:rPr>
        <w:t xml:space="preserve">error </w:t>
      </w:r>
      <w:r>
        <w:rPr>
          <w:spacing w:val="-17"/>
        </w:rPr>
        <w:t xml:space="preserve">自增 </w:t>
      </w:r>
      <w:r>
        <w:rPr>
          <w:rFonts w:ascii="Times New Roman" w:hAnsi="Times New Roman" w:eastAsia="Times New Roman"/>
        </w:rPr>
        <w:t>1</w:t>
      </w:r>
      <w:r>
        <w:rPr>
          <w:spacing w:val="-50"/>
        </w:rPr>
        <w:t xml:space="preserve">。将 </w:t>
      </w:r>
      <w:r>
        <w:rPr>
          <w:rFonts w:ascii="Times New Roman" w:hAnsi="Times New Roman" w:eastAsia="Times New Roman"/>
        </w:rPr>
        <w:t xml:space="preserve">child1 </w:t>
      </w:r>
      <w:r>
        <w:rPr>
          <w:spacing w:val="-17"/>
        </w:rPr>
        <w:t xml:space="preserve">作为 </w:t>
      </w:r>
      <w:r>
        <w:rPr>
          <w:rFonts w:ascii="Times New Roman" w:hAnsi="Times New Roman" w:eastAsia="Times New Roman"/>
        </w:rPr>
        <w:t>node</w:t>
      </w:r>
      <w:r>
        <w:rPr>
          <w:spacing w:val="-14"/>
        </w:rPr>
        <w:t xml:space="preserve">的第 </w:t>
      </w:r>
      <w:r>
        <w:rPr>
          <w:rFonts w:ascii="Times New Roman" w:hAnsi="Times New Roman" w:eastAsia="Times New Roman"/>
        </w:rPr>
        <w:t xml:space="preserve">1 </w:t>
      </w:r>
      <w:r>
        <w:t>棵子树，</w:t>
      </w:r>
      <w:r>
        <w:rPr>
          <w:rFonts w:ascii="Times New Roman" w:hAnsi="Times New Roman" w:eastAsia="Times New Roman"/>
        </w:rPr>
        <w:t xml:space="preserve">child2 </w:t>
      </w:r>
      <w:r>
        <w:rPr>
          <w:spacing w:val="-11"/>
        </w:rPr>
        <w:t xml:space="preserve">作为第 </w:t>
      </w:r>
      <w:r>
        <w:rPr>
          <w:rFonts w:ascii="Times New Roman" w:hAnsi="Times New Roman" w:eastAsia="Times New Roman"/>
        </w:rPr>
        <w:t xml:space="preserve">2 </w:t>
      </w:r>
      <w:r>
        <w:rPr>
          <w:spacing w:val="-4"/>
        </w:rPr>
        <w:t xml:space="preserve">棵子树。构建完成后将 </w:t>
      </w:r>
      <w:r>
        <w:rPr>
          <w:rFonts w:ascii="Times New Roman" w:hAnsi="Times New Roman" w:eastAsia="Times New Roman"/>
        </w:rPr>
        <w:t xml:space="preserve">node </w:t>
      </w:r>
      <w:r>
        <w:rPr>
          <w:spacing w:val="-13"/>
        </w:rPr>
        <w:t xml:space="preserve">推入 </w:t>
      </w:r>
      <w:r>
        <w:rPr>
          <w:rFonts w:ascii="Times New Roman" w:hAnsi="Times New Roman" w:eastAsia="Times New Roman"/>
        </w:rPr>
        <w:t xml:space="preserve">opn </w:t>
      </w:r>
      <w:r>
        <w:t>栈中。当</w:t>
      </w:r>
      <w:r>
        <w:rPr>
          <w:spacing w:val="-20"/>
        </w:rPr>
        <w:t xml:space="preserve">遇到 </w:t>
      </w:r>
      <w:r>
        <w:rPr>
          <w:rFonts w:ascii="Times New Roman" w:hAnsi="Times New Roman" w:eastAsia="Times New Roman"/>
        </w:rPr>
        <w:t xml:space="preserve">w </w:t>
      </w:r>
      <w:r>
        <w:t>为结束标志符时，将</w:t>
      </w:r>
      <w:r>
        <w:rPr>
          <w:rFonts w:ascii="Times New Roman" w:hAnsi="Times New Roman" w:eastAsia="Times New Roman"/>
        </w:rPr>
        <w:t>#</w:t>
      </w:r>
      <w:r>
        <w:rPr>
          <w:spacing w:val="-15"/>
        </w:rPr>
        <w:t xml:space="preserve">赋值给 </w:t>
      </w:r>
      <w:r>
        <w:rPr>
          <w:rFonts w:ascii="Times New Roman" w:hAnsi="Times New Roman" w:eastAsia="Times New Roman"/>
        </w:rPr>
        <w:t>w</w:t>
      </w:r>
      <w:r>
        <w:rPr>
          <w:spacing w:val="-20"/>
        </w:rPr>
        <w:t xml:space="preserve">。若 </w:t>
      </w:r>
      <w:r>
        <w:rPr>
          <w:rFonts w:ascii="Times New Roman" w:hAnsi="Times New Roman" w:eastAsia="Times New Roman"/>
        </w:rPr>
        <w:t xml:space="preserve">w </w:t>
      </w:r>
      <w:r>
        <w:t xml:space="preserve">所遇情况不在上述讨论范围内，则 </w:t>
      </w:r>
      <w:r>
        <w:rPr>
          <w:rFonts w:ascii="Times New Roman" w:hAnsi="Times New Roman" w:eastAsia="Times New Roman"/>
        </w:rPr>
        <w:t xml:space="preserve">error </w:t>
      </w:r>
      <w:r>
        <w:rPr>
          <w:spacing w:val="-15"/>
        </w:rPr>
        <w:t xml:space="preserve">自增 </w:t>
      </w:r>
      <w:r>
        <w:rPr>
          <w:rFonts w:ascii="Times New Roman" w:hAnsi="Times New Roman" w:eastAsia="Times New Roman"/>
        </w:rPr>
        <w:t>1</w:t>
      </w:r>
      <w:r>
        <w:rPr>
          <w:spacing w:val="-5"/>
        </w:rPr>
        <w:t xml:space="preserve">。当退出函数时，若 </w:t>
      </w:r>
      <w:r>
        <w:rPr>
          <w:rFonts w:ascii="Times New Roman" w:hAnsi="Times New Roman" w:eastAsia="Times New Roman"/>
        </w:rPr>
        <w:t xml:space="preserve">error </w:t>
      </w:r>
      <w:r>
        <w:rPr>
          <w:spacing w:val="-15"/>
        </w:rPr>
        <w:t xml:space="preserve">不为 </w:t>
      </w:r>
      <w:r>
        <w:rPr>
          <w:rFonts w:ascii="Times New Roman" w:hAnsi="Times New Roman" w:eastAsia="Times New Roman"/>
        </w:rPr>
        <w:t>0</w:t>
      </w:r>
      <w:r>
        <w:rPr>
          <w:spacing w:val="-9"/>
        </w:rPr>
        <w:t xml:space="preserve">，则返回 </w:t>
      </w:r>
      <w:r>
        <w:rPr>
          <w:rFonts w:ascii="Times New Roman" w:hAnsi="Times New Roman" w:eastAsia="Times New Roman"/>
        </w:rPr>
        <w:t>ERROR</w:t>
      </w:r>
      <w:r>
        <w:rPr>
          <w:spacing w:val="-7"/>
        </w:rPr>
        <w:t xml:space="preserve">；否则，获取 </w:t>
      </w:r>
      <w:r>
        <w:rPr>
          <w:rFonts w:ascii="Times New Roman" w:hAnsi="Times New Roman" w:eastAsia="Times New Roman"/>
        </w:rPr>
        <w:t>opn</w:t>
      </w:r>
      <w:r>
        <w:rPr>
          <w:spacing w:val="-3"/>
        </w:rPr>
        <w:t xml:space="preserve">的栈顶元素作为 </w:t>
      </w:r>
      <w:r>
        <w:rPr>
          <w:rFonts w:ascii="Times New Roman" w:hAnsi="Times New Roman" w:eastAsia="Times New Roman"/>
        </w:rPr>
        <w:t xml:space="preserve">T </w:t>
      </w:r>
      <w:r>
        <w:t>的子树，完成表达式语句树的构建。</w:t>
      </w:r>
    </w:p>
    <w:p w14:paraId="081E5E3F">
      <w:pPr>
        <w:pStyle w:val="6"/>
        <w:spacing w:after="0" w:line="364" w:lineRule="auto"/>
        <w:sectPr>
          <w:pgSz w:w="11910" w:h="16840"/>
          <w:pgMar w:top="1280" w:right="1275" w:bottom="1180" w:left="1700" w:header="868" w:footer="989" w:gutter="0"/>
          <w:cols w:space="720" w:num="1"/>
        </w:sectPr>
      </w:pPr>
    </w:p>
    <w:p w14:paraId="2B1C8A85">
      <w:pPr>
        <w:pStyle w:val="5"/>
        <w:numPr>
          <w:ilvl w:val="2"/>
          <w:numId w:val="5"/>
        </w:numPr>
        <w:tabs>
          <w:tab w:val="left" w:pos="700"/>
        </w:tabs>
        <w:spacing w:before="108" w:after="0" w:line="240" w:lineRule="auto"/>
        <w:ind w:left="700" w:right="0" w:hanging="600"/>
        <w:jc w:val="left"/>
        <w:rPr>
          <w:rFonts w:hint="eastAsia" w:ascii="黑体" w:hAnsi="黑体" w:eastAsia="黑体" w:cs="黑体"/>
          <w:spacing w:val="-1"/>
        </w:rPr>
      </w:pPr>
      <w:bookmarkStart w:id="22" w:name="4 系统实现与测试"/>
      <w:bookmarkEnd w:id="22"/>
      <w:r>
        <w:rPr>
          <w:rFonts w:hint="eastAsia" w:ascii="黑体" w:hAnsi="黑体" w:eastAsia="黑体" w:cs="黑体"/>
          <w:spacing w:val="-1"/>
        </w:rPr>
        <w:t>树遍历算法设计</w:t>
      </w:r>
    </w:p>
    <w:p w14:paraId="31267B09">
      <w:pPr>
        <w:pStyle w:val="6"/>
        <w:spacing w:before="106" w:line="364" w:lineRule="auto"/>
        <w:ind w:right="522" w:firstLine="480"/>
        <w:jc w:val="both"/>
      </w:pPr>
      <w:r>
        <w:rPr>
          <w:spacing w:val="-4"/>
        </w:rPr>
        <w:t>通过采用树的先序遍历来对抽象语法树进行显示。在此处，由于在设计最初</w:t>
      </w:r>
      <w:r>
        <w:rPr>
          <w:spacing w:val="-2"/>
        </w:rPr>
        <w:t>阶段考虑到遍历算法思想的构成，于是选择逻辑熟悉的邻接表作为树的存储结</w:t>
      </w:r>
      <w:r>
        <w:rPr>
          <w:spacing w:val="-4"/>
        </w:rPr>
        <w:t>构。于是联系课堂，思维发散，此处树的先序遍历操作与无向图的深度优先搜索遍历操作几乎完全一致，故减轻了算法架构难度。不同点在于，对语法树显示需</w:t>
      </w:r>
      <w:r>
        <w:rPr>
          <w:spacing w:val="-2"/>
        </w:rPr>
        <w:t>要具有一定的缩进处理，以下进行详细说明：</w:t>
      </w:r>
    </w:p>
    <w:p w14:paraId="5E0AD423">
      <w:pPr>
        <w:pStyle w:val="6"/>
        <w:spacing w:line="364" w:lineRule="auto"/>
        <w:ind w:right="430" w:firstLine="480"/>
      </w:pPr>
      <w:r>
        <w:rPr>
          <w:spacing w:val="-7"/>
        </w:rPr>
        <w:t xml:space="preserve">在此函数中，将 </w:t>
      </w:r>
      <w:r>
        <w:rPr>
          <w:rFonts w:ascii="Times New Roman" w:eastAsia="Times New Roman"/>
        </w:rPr>
        <w:t xml:space="preserve">indent </w:t>
      </w:r>
      <w:r>
        <w:rPr>
          <w:spacing w:val="-3"/>
        </w:rPr>
        <w:t xml:space="preserve">作为处理缩进量的局部遍历，初始化为 </w:t>
      </w:r>
      <w:r>
        <w:rPr>
          <w:rFonts w:ascii="Times New Roman" w:eastAsia="Times New Roman"/>
        </w:rPr>
        <w:t>0</w:t>
      </w:r>
      <w:r>
        <w:t>。其值取决</w:t>
      </w:r>
      <w:r>
        <w:rPr>
          <w:spacing w:val="-5"/>
        </w:rPr>
        <w:t xml:space="preserve">于遍历结点的数据域中的 </w:t>
      </w:r>
      <w:r>
        <w:rPr>
          <w:rFonts w:ascii="Times New Roman" w:eastAsia="Times New Roman"/>
        </w:rPr>
        <w:t xml:space="preserve">indent </w:t>
      </w:r>
      <w:r>
        <w:t>值，当深度探索时，</w:t>
      </w:r>
      <w:r>
        <w:rPr>
          <w:rFonts w:ascii="Times New Roman" w:eastAsia="Times New Roman"/>
        </w:rPr>
        <w:t xml:space="preserve">indent </w:t>
      </w:r>
      <w:r>
        <w:t>会不断加上双亲结点</w:t>
      </w:r>
      <w:r>
        <w:rPr>
          <w:spacing w:val="-10"/>
        </w:rPr>
        <w:t xml:space="preserve">数据域内的 </w:t>
      </w:r>
      <w:r>
        <w:rPr>
          <w:rFonts w:ascii="Times New Roman" w:eastAsia="Times New Roman"/>
        </w:rPr>
        <w:t>indent</w:t>
      </w:r>
      <w:r>
        <w:rPr>
          <w:rFonts w:ascii="Times New Roman" w:eastAsia="Times New Roman"/>
          <w:spacing w:val="-15"/>
        </w:rPr>
        <w:t xml:space="preserve"> </w:t>
      </w:r>
      <w:r>
        <w:rPr>
          <w:spacing w:val="-3"/>
        </w:rPr>
        <w:t xml:space="preserve">值；当遍历回退时，则会减去双亲结点数据域内的 </w:t>
      </w:r>
      <w:r>
        <w:rPr>
          <w:rFonts w:ascii="Times New Roman" w:eastAsia="Times New Roman"/>
        </w:rPr>
        <w:t>indent</w:t>
      </w:r>
      <w:r>
        <w:rPr>
          <w:rFonts w:ascii="Times New Roman" w:eastAsia="Times New Roman"/>
          <w:spacing w:val="-15"/>
        </w:rPr>
        <w:t xml:space="preserve"> </w:t>
      </w:r>
      <w:r>
        <w:t>值。</w:t>
      </w:r>
      <w:r>
        <w:rPr>
          <w:spacing w:val="-2"/>
        </w:rPr>
        <w:t xml:space="preserve">即局部变量 </w:t>
      </w:r>
      <w:r>
        <w:rPr>
          <w:rFonts w:ascii="Times New Roman" w:eastAsia="Times New Roman"/>
        </w:rPr>
        <w:t>indent</w:t>
      </w:r>
      <w:r>
        <w:rPr>
          <w:rFonts w:ascii="Times New Roman" w:eastAsia="Times New Roman"/>
          <w:spacing w:val="40"/>
        </w:rPr>
        <w:t xml:space="preserve"> </w:t>
      </w:r>
      <w:r>
        <w:rPr>
          <w:spacing w:val="-1"/>
        </w:rPr>
        <w:t xml:space="preserve">值为该节点至根节点最短路径经过的结点数据域内 </w:t>
      </w:r>
      <w:r>
        <w:rPr>
          <w:rFonts w:ascii="Times New Roman" w:eastAsia="Times New Roman"/>
        </w:rPr>
        <w:t>indent</w:t>
      </w:r>
      <w:r>
        <w:rPr>
          <w:rFonts w:ascii="Times New Roman" w:eastAsia="Times New Roman"/>
          <w:spacing w:val="40"/>
        </w:rPr>
        <w:t xml:space="preserve"> </w:t>
      </w:r>
      <w:r>
        <w:t>的</w:t>
      </w:r>
      <w:r>
        <w:rPr>
          <w:spacing w:val="-3"/>
        </w:rPr>
        <w:t xml:space="preserve">值。于是在输出时，会根据此时的局部变量 </w:t>
      </w:r>
      <w:r>
        <w:rPr>
          <w:rFonts w:ascii="Times New Roman" w:eastAsia="Times New Roman"/>
        </w:rPr>
        <w:t>indent</w:t>
      </w:r>
      <w:r>
        <w:rPr>
          <w:rFonts w:ascii="Times New Roman" w:eastAsia="Times New Roman"/>
          <w:spacing w:val="-15"/>
        </w:rPr>
        <w:t xml:space="preserve"> </w:t>
      </w:r>
      <w:r>
        <w:t>打印相同数量的制表符。由于</w:t>
      </w:r>
      <w:r>
        <w:rPr>
          <w:spacing w:val="-2"/>
        </w:rPr>
        <w:t xml:space="preserve">序列结点数据域设置 </w:t>
      </w:r>
      <w:r>
        <w:rPr>
          <w:rFonts w:ascii="Times New Roman" w:eastAsia="Times New Roman"/>
        </w:rPr>
        <w:t xml:space="preserve">indent </w:t>
      </w:r>
      <w:r>
        <w:rPr>
          <w:spacing w:val="-5"/>
        </w:rPr>
        <w:t xml:space="preserve">值为 </w:t>
      </w:r>
      <w:r>
        <w:rPr>
          <w:rFonts w:ascii="Times New Roman" w:eastAsia="Times New Roman"/>
        </w:rPr>
        <w:t>0</w:t>
      </w:r>
      <w:r>
        <w:t>，故巧妙避免了多余的语法输出。</w:t>
      </w:r>
    </w:p>
    <w:p w14:paraId="186CF571">
      <w:pPr>
        <w:spacing w:before="20" w:line="240" w:lineRule="auto"/>
        <w:rPr>
          <w:sz w:val="24"/>
        </w:rPr>
      </w:pPr>
    </w:p>
    <w:p w14:paraId="6AE8DEC3">
      <w:pPr>
        <w:pStyle w:val="5"/>
        <w:numPr>
          <w:ilvl w:val="2"/>
          <w:numId w:val="5"/>
        </w:numPr>
        <w:tabs>
          <w:tab w:val="left" w:pos="700"/>
        </w:tabs>
        <w:spacing w:before="108" w:after="0" w:line="240" w:lineRule="auto"/>
        <w:ind w:left="700" w:right="0" w:hanging="600"/>
        <w:jc w:val="left"/>
        <w:rPr>
          <w:rFonts w:hint="eastAsia" w:ascii="黑体" w:hAnsi="黑体" w:eastAsia="黑体" w:cs="黑体"/>
          <w:spacing w:val="-1"/>
        </w:rPr>
      </w:pPr>
      <w:r>
        <w:rPr>
          <w:rFonts w:hint="eastAsia" w:ascii="黑体" w:hAnsi="黑体" w:eastAsia="黑体" w:cs="黑体"/>
          <w:spacing w:val="-1"/>
        </w:rPr>
        <w:t>缩进编排算法设计</w:t>
      </w:r>
    </w:p>
    <w:p w14:paraId="587353D6">
      <w:pPr>
        <w:pStyle w:val="6"/>
        <w:spacing w:before="262" w:line="364" w:lineRule="auto"/>
        <w:ind w:right="430" w:firstLine="480"/>
        <w:jc w:val="both"/>
      </w:pPr>
      <w:r>
        <w:rPr>
          <w:spacing w:val="2"/>
        </w:rPr>
        <w:t>缩进编排操作则需在语法分析后进行，原因在于在进行语法分析过程的同</w:t>
      </w:r>
      <w:r>
        <w:rPr>
          <w:spacing w:val="-9"/>
        </w:rPr>
        <w:t>时，生成了缩进值与对应行数的缩进编排处理队列。此生成过程已在语法分析算</w:t>
      </w:r>
      <w:r>
        <w:rPr>
          <w:spacing w:val="-13"/>
        </w:rPr>
        <w:t>法设计中说明。故根据此队列，队列每推出一个元素，则后续行数的缩进值与该</w:t>
      </w:r>
      <w:r>
        <w:rPr>
          <w:spacing w:val="-14"/>
        </w:rPr>
        <w:t>元素中的缩进值相等，直到达到队列队首元素指示行数，再推出一个元素，后续</w:t>
      </w:r>
      <w:r>
        <w:rPr>
          <w:spacing w:val="-15"/>
        </w:rPr>
        <w:t>如此循环操作。当队列中无元素时，则退出循环，继续读取文件直至文件结尾。</w:t>
      </w:r>
    </w:p>
    <w:p w14:paraId="6DF018DA">
      <w:pPr>
        <w:pStyle w:val="6"/>
        <w:spacing w:after="0" w:line="364" w:lineRule="auto"/>
        <w:jc w:val="both"/>
        <w:sectPr>
          <w:pgSz w:w="11910" w:h="16840"/>
          <w:pgMar w:top="1280" w:right="1275" w:bottom="1180" w:left="1700" w:header="868" w:footer="989" w:gutter="0"/>
          <w:cols w:space="720" w:num="1"/>
        </w:sectPr>
      </w:pPr>
    </w:p>
    <w:p w14:paraId="7631629C">
      <w:pPr>
        <w:pStyle w:val="2"/>
        <w:numPr>
          <w:ilvl w:val="0"/>
          <w:numId w:val="5"/>
        </w:numPr>
        <w:tabs>
          <w:tab w:val="left" w:pos="360"/>
        </w:tabs>
        <w:spacing w:before="117" w:after="0" w:line="240" w:lineRule="auto"/>
        <w:ind w:left="360" w:right="427" w:hanging="360"/>
        <w:jc w:val="center"/>
        <w:rPr>
          <w:rFonts w:ascii="Times New Roman" w:hAnsi="Times New Roman" w:eastAsia="黑体" w:cs="Times New Roman"/>
          <w:b/>
          <w:bCs w:val="0"/>
          <w:sz w:val="36"/>
          <w:szCs w:val="36"/>
          <w:lang w:val="en-US" w:eastAsia="zh-CN" w:bidi="ar-SA"/>
        </w:rPr>
      </w:pPr>
      <w:bookmarkStart w:id="23" w:name="_bookmark11"/>
      <w:bookmarkEnd w:id="23"/>
      <w:r>
        <w:rPr>
          <w:rFonts w:ascii="Times New Roman" w:hAnsi="Times New Roman" w:eastAsia="黑体" w:cs="Times New Roman"/>
          <w:b/>
          <w:bCs w:val="0"/>
          <w:sz w:val="36"/>
          <w:szCs w:val="36"/>
          <w:lang w:val="en-US" w:eastAsia="zh-CN" w:bidi="ar-SA"/>
        </w:rPr>
        <w:t>系统实现与测试</w:t>
      </w:r>
    </w:p>
    <w:p w14:paraId="7A05C75F">
      <w:pPr>
        <w:pStyle w:val="3"/>
        <w:numPr>
          <w:ilvl w:val="1"/>
          <w:numId w:val="5"/>
        </w:numPr>
        <w:tabs>
          <w:tab w:val="left" w:pos="588"/>
        </w:tabs>
        <w:spacing w:before="66" w:after="0" w:line="240" w:lineRule="auto"/>
        <w:ind w:left="588" w:right="0" w:hanging="488"/>
        <w:jc w:val="left"/>
        <w:rPr>
          <w:rFonts w:ascii="黑体" w:hAnsi="Times New Roman" w:eastAsia="黑体" w:cs="Times New Roman"/>
          <w:b/>
          <w:bCs w:val="0"/>
          <w:sz w:val="28"/>
          <w:szCs w:val="28"/>
          <w:lang w:val="en-US" w:eastAsia="zh-CN" w:bidi="ar-SA"/>
        </w:rPr>
      </w:pPr>
      <w:bookmarkStart w:id="24" w:name="4.1 系统实现"/>
      <w:bookmarkEnd w:id="24"/>
      <w:bookmarkStart w:id="25" w:name="_bookmark12"/>
      <w:bookmarkEnd w:id="25"/>
      <w:r>
        <w:rPr>
          <w:rFonts w:ascii="黑体" w:hAnsi="Times New Roman" w:eastAsia="黑体" w:cs="Times New Roman"/>
          <w:b/>
          <w:bCs w:val="0"/>
          <w:sz w:val="28"/>
          <w:szCs w:val="28"/>
          <w:lang w:val="en-US" w:eastAsia="zh-CN" w:bidi="ar-SA"/>
        </w:rPr>
        <w:t>系统实现</w:t>
      </w:r>
    </w:p>
    <w:p w14:paraId="79805D64">
      <w:pPr>
        <w:pStyle w:val="6"/>
        <w:numPr>
          <w:ilvl w:val="0"/>
          <w:numId w:val="8"/>
        </w:numPr>
        <w:tabs>
          <w:tab w:val="left" w:pos="700"/>
        </w:tabs>
        <w:spacing w:before="187" w:after="0" w:line="240" w:lineRule="auto"/>
        <w:ind w:left="700" w:right="0" w:hanging="600"/>
        <w:jc w:val="left"/>
      </w:pPr>
      <w:r>
        <w:rPr>
          <w:spacing w:val="-2"/>
        </w:rPr>
        <w:t>系统实现环境</w:t>
      </w:r>
    </w:p>
    <w:p w14:paraId="52921C1D">
      <w:pPr>
        <w:pStyle w:val="6"/>
        <w:tabs>
          <w:tab w:val="left" w:pos="5259"/>
        </w:tabs>
        <w:spacing w:before="160" w:line="362" w:lineRule="auto"/>
        <w:ind w:left="580" w:right="2650"/>
      </w:pPr>
      <w:r>
        <w:t xml:space="preserve">硬件环境：Intel Core </w:t>
      </w:r>
      <w:r>
        <w:rPr>
          <w:rFonts w:hint="eastAsia"/>
          <w:lang w:val="en-US" w:eastAsia="zh-CN"/>
        </w:rPr>
        <w:t>Ultra 7 255</w:t>
      </w:r>
      <w:r>
        <w:t>H</w:t>
      </w:r>
      <w:r>
        <w:rPr>
          <w:rFonts w:hint="eastAsia"/>
          <w:lang w:val="en-US" w:eastAsia="zh-CN"/>
        </w:rPr>
        <w:t>X</w:t>
      </w:r>
      <w:r>
        <w:tab/>
      </w:r>
      <w:r>
        <w:rPr>
          <w:spacing w:val="-2"/>
        </w:rPr>
        <w:t>内存</w:t>
      </w:r>
      <w:r>
        <w:rPr>
          <w:spacing w:val="-60"/>
        </w:rPr>
        <w:t xml:space="preserve"> </w:t>
      </w:r>
      <w:r>
        <w:rPr>
          <w:rFonts w:hint="eastAsia"/>
          <w:spacing w:val="-60"/>
          <w:lang w:val="en-US" w:eastAsia="zh-CN"/>
        </w:rPr>
        <w:t xml:space="preserve">3 2  </w:t>
      </w:r>
      <w:r>
        <w:rPr>
          <w:spacing w:val="-2"/>
        </w:rPr>
        <w:t>G；</w:t>
      </w:r>
      <w:r>
        <w:t>软件环境：</w:t>
      </w:r>
      <w:r>
        <w:rPr>
          <w:rFonts w:hint="eastAsia"/>
        </w:rPr>
        <w:t>Visual Studio Code</w:t>
      </w:r>
    </w:p>
    <w:p w14:paraId="38BC834D">
      <w:pPr>
        <w:pStyle w:val="6"/>
        <w:numPr>
          <w:ilvl w:val="0"/>
          <w:numId w:val="8"/>
        </w:numPr>
        <w:tabs>
          <w:tab w:val="left" w:pos="700"/>
        </w:tabs>
        <w:spacing w:before="5" w:after="0" w:line="240" w:lineRule="auto"/>
        <w:ind w:left="700" w:right="0" w:hanging="600"/>
        <w:jc w:val="left"/>
      </w:pPr>
      <w:r>
        <w:rPr>
          <w:spacing w:val="-2"/>
        </w:rPr>
        <w:t>系统架构组成</w:t>
      </w:r>
    </w:p>
    <w:p w14:paraId="7FCDB1CA">
      <w:pPr>
        <w:pStyle w:val="6"/>
        <w:spacing w:before="158" w:line="364" w:lineRule="auto"/>
        <w:ind w:right="402" w:firstLine="480"/>
      </w:pPr>
      <w:r>
        <w:rPr>
          <w:spacing w:val="-2"/>
        </w:rPr>
        <w:t>在构建完各部件主要函数后，将其构建成系统。整个系统采用操作选择方式进行词法分析、语法分析、缩进编排、选择文件和退出程序操作。在进入操作选</w:t>
      </w:r>
      <w:r>
        <w:rPr>
          <w:spacing w:val="-18"/>
        </w:rPr>
        <w:t>择前，设置文件选择输入。在输入待操作文件名成功后，即可进入操作选择界面。</w:t>
      </w:r>
      <w:r>
        <w:rPr>
          <w:spacing w:val="-2"/>
        </w:rPr>
        <w:t xml:space="preserve">选择词法分析流程时，将处理行数 </w:t>
      </w:r>
      <w:r>
        <w:t>line_num</w:t>
      </w:r>
      <w:r>
        <w:rPr>
          <w:spacing w:val="-10"/>
        </w:rPr>
        <w:t xml:space="preserve"> 初始化为 </w:t>
      </w:r>
      <w:r>
        <w:t>1，</w:t>
      </w:r>
      <w:r>
        <w:rPr>
          <w:spacing w:val="-3"/>
        </w:rPr>
        <w:t xml:space="preserve">表明操作行从第 </w:t>
      </w:r>
      <w:r>
        <w:t>1</w:t>
      </w:r>
      <w:r>
        <w:rPr>
          <w:spacing w:val="-15"/>
        </w:rPr>
        <w:t xml:space="preserve"> 行</w:t>
      </w:r>
      <w:r>
        <w:rPr>
          <w:spacing w:val="-5"/>
        </w:rPr>
        <w:t xml:space="preserve">开始。于是调用 </w:t>
      </w:r>
      <w:r>
        <w:t>pre_process</w:t>
      </w:r>
      <w:r>
        <w:rPr>
          <w:spacing w:val="-9"/>
        </w:rPr>
        <w:t xml:space="preserve"> 预编译处理函数生成 </w:t>
      </w:r>
      <w:r>
        <w:t>C_mid_file</w:t>
      </w:r>
      <w:r>
        <w:rPr>
          <w:spacing w:val="-6"/>
        </w:rPr>
        <w:t xml:space="preserve"> 文件，若生成失</w:t>
      </w:r>
      <w:r>
        <w:rPr>
          <w:spacing w:val="-1"/>
        </w:rPr>
        <w:t xml:space="preserve">败，则退出系统。生成成功后，再将处理行数 </w:t>
      </w:r>
      <w:r>
        <w:t>line_num</w:t>
      </w:r>
      <w:r>
        <w:rPr>
          <w:spacing w:val="-6"/>
        </w:rPr>
        <w:t xml:space="preserve"> 置为 </w:t>
      </w:r>
      <w:r>
        <w:t>1，根据中间文件</w:t>
      </w:r>
      <w:r>
        <w:rPr>
          <w:spacing w:val="-2"/>
        </w:rPr>
        <w:t xml:space="preserve">进行词法分析处理，循环调用 </w:t>
      </w:r>
      <w:r>
        <w:t>gettoken</w:t>
      </w:r>
      <w:r>
        <w:rPr>
          <w:spacing w:val="-5"/>
        </w:rPr>
        <w:t xml:space="preserve"> 函数识别各单词，并进行单词类型与单</w:t>
      </w:r>
      <w:r>
        <w:rPr>
          <w:spacing w:val="-2"/>
        </w:rPr>
        <w:t xml:space="preserve">词值的输出，当读取到错误时，保存至结构数组中，在结尾处按顺序输出。语法分析则先调用预编译处理函数生成中间文件，然后初始化行数为 </w:t>
      </w:r>
      <w:r>
        <w:t>1，使用中间文</w:t>
      </w:r>
      <w:r>
        <w:rPr>
          <w:spacing w:val="-4"/>
        </w:rPr>
        <w:t xml:space="preserve">件，调用&lt;程序&gt;函数进行抽象语法树 </w:t>
      </w:r>
      <w:r>
        <w:t>T</w:t>
      </w:r>
      <w:r>
        <w:rPr>
          <w:spacing w:val="-8"/>
        </w:rPr>
        <w:t xml:space="preserve"> 的构建；若构建失败，则输出错误所在行</w:t>
      </w:r>
      <w:r>
        <w:rPr>
          <w:spacing w:val="-6"/>
        </w:rPr>
        <w:t xml:space="preserve">数；若构建成功，则直接调用树遍历 </w:t>
      </w:r>
      <w:r>
        <w:rPr>
          <w:spacing w:val="-2"/>
        </w:rPr>
        <w:t>TraverseTree</w:t>
      </w:r>
      <w:r>
        <w:rPr>
          <w:spacing w:val="-14"/>
        </w:rPr>
        <w:t xml:space="preserve"> 函数先序遍历抽象语法树 </w:t>
      </w:r>
      <w:r>
        <w:rPr>
          <w:spacing w:val="-2"/>
        </w:rPr>
        <w:t>T，显示至图像界面后表明输出成功。而缩进编排功能则先进行预编译处理，再进行</w:t>
      </w:r>
      <w:r>
        <w:rPr>
          <w:spacing w:val="-5"/>
        </w:rPr>
        <w:t xml:space="preserve">抽象语法树生成，最终使用 </w:t>
      </w:r>
      <w:r>
        <w:t>C</w:t>
      </w:r>
      <w:r>
        <w:rPr>
          <w:spacing w:val="-12"/>
        </w:rPr>
        <w:t xml:space="preserve"> 语言源程序文件，调用缩进编排 </w:t>
      </w:r>
      <w:r>
        <w:t>PrintFile</w:t>
      </w:r>
      <w:r>
        <w:rPr>
          <w:spacing w:val="-16"/>
        </w:rPr>
        <w:t xml:space="preserve"> 函数生</w:t>
      </w:r>
      <w:r>
        <w:rPr>
          <w:spacing w:val="-7"/>
        </w:rPr>
        <w:t xml:space="preserve">成格式化文件 </w:t>
      </w:r>
      <w:r>
        <w:t>C_print_file</w:t>
      </w:r>
      <w:r>
        <w:rPr>
          <w:spacing w:val="-4"/>
        </w:rPr>
        <w:t xml:space="preserve">。而文件选择操作，则使用 </w:t>
      </w:r>
      <w:r>
        <w:t>goto</w:t>
      </w:r>
      <w:r>
        <w:rPr>
          <w:spacing w:val="-7"/>
        </w:rPr>
        <w:t xml:space="preserve"> 函数，直接跳转至</w:t>
      </w:r>
      <w:r>
        <w:rPr>
          <w:spacing w:val="-3"/>
        </w:rPr>
        <w:t xml:space="preserve">文件选择输入位置。其他输入则为退出系统操作。系统界面如 </w:t>
      </w:r>
      <w:r>
        <w:t>4-1</w:t>
      </w:r>
      <w:r>
        <w:rPr>
          <w:spacing w:val="-9"/>
        </w:rPr>
        <w:t xml:space="preserve"> 所示，具体系</w:t>
      </w:r>
    </w:p>
    <w:p w14:paraId="70B3B688">
      <w:pPr>
        <w:pStyle w:val="6"/>
        <w:spacing w:line="300" w:lineRule="exact"/>
      </w:pPr>
      <w:r>
        <w:rPr>
          <w:spacing w:val="-10"/>
        </w:rPr>
        <w:t xml:space="preserve">统架构如图 </w:t>
      </w:r>
      <w:r>
        <w:t>4-2</w:t>
      </w:r>
      <w:r>
        <w:rPr>
          <w:spacing w:val="-18"/>
        </w:rPr>
        <w:t xml:space="preserve"> 所示。</w:t>
      </w:r>
    </w:p>
    <w:p w14:paraId="3012460C">
      <w:pPr>
        <w:spacing w:before="8" w:line="240" w:lineRule="auto"/>
        <w:rPr>
          <w:sz w:val="10"/>
        </w:rPr>
      </w:pPr>
      <w:r>
        <w:drawing>
          <wp:inline distT="0" distB="0" distL="114300" distR="114300">
            <wp:extent cx="5668645" cy="1370330"/>
            <wp:effectExtent l="0" t="0" r="8255" b="1270"/>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26"/>
                    <a:stretch>
                      <a:fillRect/>
                    </a:stretch>
                  </pic:blipFill>
                  <pic:spPr>
                    <a:xfrm>
                      <a:off x="0" y="0"/>
                      <a:ext cx="5668645" cy="1370330"/>
                    </a:xfrm>
                    <a:prstGeom prst="rect">
                      <a:avLst/>
                    </a:prstGeom>
                    <a:noFill/>
                    <a:ln>
                      <a:noFill/>
                    </a:ln>
                  </pic:spPr>
                </pic:pic>
              </a:graphicData>
            </a:graphic>
          </wp:inline>
        </w:drawing>
      </w:r>
    </w:p>
    <w:p w14:paraId="286650C0">
      <w:pPr>
        <w:pStyle w:val="6"/>
        <w:tabs>
          <w:tab w:val="left" w:pos="912"/>
        </w:tabs>
        <w:spacing w:before="161"/>
        <w:ind w:left="53"/>
        <w:jc w:val="center"/>
      </w:pPr>
      <w:r>
        <w:rPr>
          <w:spacing w:val="-2"/>
        </w:rPr>
        <w:t>图</w:t>
      </w:r>
      <w:r>
        <w:rPr>
          <w:spacing w:val="-57"/>
        </w:rPr>
        <w:t xml:space="preserve"> </w:t>
      </w:r>
      <w:r>
        <w:rPr>
          <w:spacing w:val="-2"/>
        </w:rPr>
        <w:t>4</w:t>
      </w:r>
      <w:r>
        <w:rPr>
          <w:rFonts w:ascii="Times New Roman" w:eastAsia="Times New Roman"/>
          <w:spacing w:val="-2"/>
        </w:rPr>
        <w:t>-</w:t>
      </w:r>
      <w:r>
        <w:rPr>
          <w:rFonts w:ascii="Times New Roman" w:eastAsia="Times New Roman"/>
          <w:spacing w:val="-10"/>
        </w:rPr>
        <w:t>1</w:t>
      </w:r>
      <w:r>
        <w:rPr>
          <w:rFonts w:ascii="Times New Roman" w:eastAsia="Times New Roman"/>
        </w:rPr>
        <w:tab/>
      </w:r>
      <w:r>
        <w:t>系统界</w:t>
      </w:r>
      <w:r>
        <w:rPr>
          <w:spacing w:val="-10"/>
        </w:rPr>
        <w:t>面</w:t>
      </w:r>
    </w:p>
    <w:p w14:paraId="4495A876">
      <w:pPr>
        <w:pStyle w:val="6"/>
        <w:spacing w:after="0"/>
        <w:jc w:val="center"/>
        <w:sectPr>
          <w:pgSz w:w="11910" w:h="16840"/>
          <w:pgMar w:top="1280" w:right="1275" w:bottom="1180" w:left="1700" w:header="868" w:footer="989" w:gutter="0"/>
          <w:cols w:space="720" w:num="1"/>
        </w:sectPr>
      </w:pPr>
    </w:p>
    <w:p w14:paraId="3E0F9FA6">
      <w:pPr>
        <w:spacing w:before="0" w:line="240" w:lineRule="auto"/>
        <w:rPr>
          <w:sz w:val="24"/>
        </w:rPr>
      </w:pPr>
    </w:p>
    <w:p w14:paraId="264EB1F0">
      <w:pPr>
        <w:spacing w:before="0" w:line="240" w:lineRule="auto"/>
        <w:rPr>
          <w:sz w:val="24"/>
        </w:rPr>
      </w:pPr>
    </w:p>
    <w:p w14:paraId="26830C70">
      <w:pPr>
        <w:spacing w:before="0" w:line="240" w:lineRule="auto"/>
        <w:rPr>
          <w:sz w:val="24"/>
        </w:rPr>
      </w:pPr>
    </w:p>
    <w:p w14:paraId="423111BF">
      <w:pPr>
        <w:spacing w:before="0" w:line="240" w:lineRule="auto"/>
        <w:rPr>
          <w:sz w:val="24"/>
        </w:rPr>
      </w:pPr>
    </w:p>
    <w:p w14:paraId="546E9A7E">
      <w:pPr>
        <w:spacing w:before="0" w:line="240" w:lineRule="auto"/>
        <w:rPr>
          <w:sz w:val="24"/>
        </w:rPr>
      </w:pPr>
    </w:p>
    <w:p w14:paraId="6D17B86A">
      <w:pPr>
        <w:spacing w:before="0" w:line="240" w:lineRule="auto"/>
        <w:rPr>
          <w:sz w:val="24"/>
        </w:rPr>
      </w:pPr>
    </w:p>
    <w:p w14:paraId="529B1A31">
      <w:pPr>
        <w:spacing w:before="0" w:line="240" w:lineRule="auto"/>
        <w:rPr>
          <w:sz w:val="24"/>
        </w:rPr>
      </w:pPr>
    </w:p>
    <w:p w14:paraId="37AF4AD5">
      <w:pPr>
        <w:spacing w:before="0" w:line="240" w:lineRule="auto"/>
        <w:rPr>
          <w:sz w:val="24"/>
        </w:rPr>
      </w:pPr>
    </w:p>
    <w:p w14:paraId="39F34856">
      <w:pPr>
        <w:spacing w:before="0" w:line="240" w:lineRule="auto"/>
        <w:rPr>
          <w:sz w:val="24"/>
        </w:rPr>
      </w:pPr>
    </w:p>
    <w:p w14:paraId="2AFC2F0C">
      <w:pPr>
        <w:spacing w:before="0" w:line="240" w:lineRule="auto"/>
        <w:rPr>
          <w:sz w:val="24"/>
        </w:rPr>
      </w:pPr>
    </w:p>
    <w:p w14:paraId="27D9392D">
      <w:pPr>
        <w:spacing w:before="0" w:line="240" w:lineRule="auto"/>
        <w:rPr>
          <w:sz w:val="24"/>
        </w:rPr>
      </w:pPr>
    </w:p>
    <w:p w14:paraId="4ABE8C32">
      <w:pPr>
        <w:spacing w:before="0" w:line="240" w:lineRule="auto"/>
        <w:rPr>
          <w:sz w:val="24"/>
        </w:rPr>
      </w:pPr>
    </w:p>
    <w:p w14:paraId="35632700">
      <w:pPr>
        <w:spacing w:before="0" w:line="240" w:lineRule="auto"/>
        <w:rPr>
          <w:sz w:val="24"/>
        </w:rPr>
      </w:pPr>
    </w:p>
    <w:p w14:paraId="1D5642D1">
      <w:pPr>
        <w:spacing w:before="0" w:line="240" w:lineRule="auto"/>
        <w:rPr>
          <w:sz w:val="24"/>
        </w:rPr>
      </w:pPr>
    </w:p>
    <w:p w14:paraId="30B25237">
      <w:pPr>
        <w:spacing w:before="0" w:line="240" w:lineRule="auto"/>
        <w:rPr>
          <w:sz w:val="24"/>
        </w:rPr>
      </w:pPr>
    </w:p>
    <w:p w14:paraId="56DA7054">
      <w:pPr>
        <w:spacing w:before="0" w:line="240" w:lineRule="auto"/>
        <w:rPr>
          <w:sz w:val="24"/>
        </w:rPr>
      </w:pPr>
    </w:p>
    <w:p w14:paraId="7B5CADE6">
      <w:pPr>
        <w:spacing w:before="0" w:line="240" w:lineRule="auto"/>
        <w:rPr>
          <w:sz w:val="24"/>
        </w:rPr>
      </w:pPr>
    </w:p>
    <w:p w14:paraId="177A0DEB">
      <w:pPr>
        <w:spacing w:before="0" w:line="240" w:lineRule="auto"/>
        <w:rPr>
          <w:sz w:val="24"/>
        </w:rPr>
      </w:pPr>
    </w:p>
    <w:p w14:paraId="0D4EC89A">
      <w:pPr>
        <w:spacing w:before="0" w:line="240" w:lineRule="auto"/>
        <w:rPr>
          <w:sz w:val="24"/>
        </w:rPr>
      </w:pPr>
    </w:p>
    <w:p w14:paraId="5AE844D2">
      <w:pPr>
        <w:spacing w:before="77" w:line="240" w:lineRule="auto"/>
        <w:rPr>
          <w:sz w:val="24"/>
        </w:rPr>
      </w:pPr>
    </w:p>
    <w:p w14:paraId="0D4DA52D">
      <w:pPr>
        <w:pStyle w:val="6"/>
        <w:tabs>
          <w:tab w:val="left" w:pos="912"/>
        </w:tabs>
        <w:ind w:left="53"/>
        <w:jc w:val="center"/>
      </w:pPr>
      <w:r>
        <w:drawing>
          <wp:anchor distT="0" distB="0" distL="0" distR="0" simplePos="0" relativeHeight="251669504" behindDoc="1" locked="0" layoutInCell="1" allowOverlap="1">
            <wp:simplePos x="0" y="0"/>
            <wp:positionH relativeFrom="page">
              <wp:posOffset>1080135</wp:posOffset>
            </wp:positionH>
            <wp:positionV relativeFrom="paragraph">
              <wp:posOffset>-3872865</wp:posOffset>
            </wp:positionV>
            <wp:extent cx="5234940" cy="3925570"/>
            <wp:effectExtent l="0" t="0" r="0" b="0"/>
            <wp:wrapNone/>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5234940" cy="3925823"/>
                    </a:xfrm>
                    <a:prstGeom prst="rect">
                      <a:avLst/>
                    </a:prstGeom>
                  </pic:spPr>
                </pic:pic>
              </a:graphicData>
            </a:graphic>
          </wp:anchor>
        </w:drawing>
      </w:r>
      <w:r>
        <w:rPr>
          <w:spacing w:val="-2"/>
        </w:rPr>
        <w:t>图</w:t>
      </w:r>
      <w:r>
        <w:rPr>
          <w:spacing w:val="-57"/>
        </w:rPr>
        <w:t xml:space="preserve"> </w:t>
      </w:r>
      <w:r>
        <w:rPr>
          <w:spacing w:val="-2"/>
        </w:rPr>
        <w:t>4</w:t>
      </w:r>
      <w:r>
        <w:rPr>
          <w:rFonts w:ascii="Times New Roman" w:eastAsia="Times New Roman"/>
          <w:spacing w:val="-2"/>
        </w:rPr>
        <w:t>-</w:t>
      </w:r>
      <w:r>
        <w:rPr>
          <w:rFonts w:ascii="Times New Roman" w:eastAsia="Times New Roman"/>
          <w:spacing w:val="-10"/>
        </w:rPr>
        <w:t>2</w:t>
      </w:r>
      <w:r>
        <w:rPr>
          <w:rFonts w:ascii="Times New Roman" w:eastAsia="Times New Roman"/>
        </w:rPr>
        <w:tab/>
      </w:r>
      <w:r>
        <w:t>具体系统架</w:t>
      </w:r>
      <w:r>
        <w:rPr>
          <w:spacing w:val="-10"/>
        </w:rPr>
        <w:t>构</w:t>
      </w:r>
    </w:p>
    <w:p w14:paraId="0E8FC86E">
      <w:pPr>
        <w:spacing w:before="331" w:line="240" w:lineRule="auto"/>
        <w:rPr>
          <w:sz w:val="28"/>
        </w:rPr>
      </w:pPr>
    </w:p>
    <w:p w14:paraId="361E9AC4">
      <w:pPr>
        <w:pStyle w:val="3"/>
        <w:numPr>
          <w:ilvl w:val="1"/>
          <w:numId w:val="5"/>
        </w:numPr>
        <w:tabs>
          <w:tab w:val="left" w:pos="588"/>
        </w:tabs>
        <w:spacing w:before="66" w:after="0" w:line="240" w:lineRule="auto"/>
        <w:ind w:left="588" w:right="0" w:hanging="488"/>
        <w:jc w:val="left"/>
        <w:rPr>
          <w:rFonts w:ascii="黑体" w:hAnsi="Times New Roman" w:eastAsia="黑体" w:cs="Times New Roman"/>
          <w:b/>
          <w:bCs w:val="0"/>
          <w:sz w:val="28"/>
          <w:szCs w:val="28"/>
          <w:lang w:val="en-US" w:eastAsia="zh-CN" w:bidi="ar-SA"/>
        </w:rPr>
      </w:pPr>
      <w:bookmarkStart w:id="26" w:name="_bookmark13"/>
      <w:bookmarkEnd w:id="26"/>
      <w:bookmarkStart w:id="27" w:name="4.2 系统测试"/>
      <w:bookmarkEnd w:id="27"/>
      <w:r>
        <w:rPr>
          <w:rFonts w:ascii="黑体" w:hAnsi="Times New Roman" w:eastAsia="黑体" w:cs="Times New Roman"/>
          <w:b/>
          <w:bCs w:val="0"/>
          <w:sz w:val="28"/>
          <w:szCs w:val="28"/>
          <w:lang w:val="en-US" w:eastAsia="zh-CN" w:bidi="ar-SA"/>
        </w:rPr>
        <w:t>系统测试</w:t>
      </w:r>
    </w:p>
    <w:p w14:paraId="22E3F94E">
      <w:pPr>
        <w:pStyle w:val="6"/>
        <w:spacing w:before="187" w:line="364" w:lineRule="auto"/>
        <w:ind w:right="522" w:firstLine="480"/>
      </w:pPr>
      <w:r>
        <w:rPr>
          <w:spacing w:val="-4"/>
        </w:rPr>
        <w:t>对于系统测试环节，具体包含文件选择功能测试、词法分析功能测试、语法</w:t>
      </w:r>
      <w:r>
        <w:rPr>
          <w:spacing w:val="-2"/>
        </w:rPr>
        <w:t>分析测试、缩进编排处理测试以及退出系统测试。</w:t>
      </w:r>
    </w:p>
    <w:p w14:paraId="2C9D9384">
      <w:pPr>
        <w:pStyle w:val="5"/>
        <w:numPr>
          <w:ilvl w:val="2"/>
          <w:numId w:val="5"/>
        </w:numPr>
        <w:tabs>
          <w:tab w:val="left" w:pos="700"/>
        </w:tabs>
        <w:spacing w:before="108" w:after="0" w:line="240" w:lineRule="auto"/>
        <w:ind w:left="700" w:right="0" w:hanging="600"/>
        <w:jc w:val="left"/>
        <w:rPr>
          <w:rFonts w:hint="eastAsia" w:ascii="黑体" w:hAnsi="黑体" w:eastAsia="黑体" w:cs="黑体"/>
          <w:spacing w:val="-1"/>
        </w:rPr>
      </w:pPr>
      <w:r>
        <w:rPr>
          <w:rFonts w:hint="eastAsia" w:ascii="黑体" w:hAnsi="黑体" w:eastAsia="黑体" w:cs="黑体"/>
          <w:spacing w:val="-1"/>
        </w:rPr>
        <w:t>文件选择功能测试</w:t>
      </w:r>
    </w:p>
    <w:p w14:paraId="5F8C7C4B">
      <w:pPr>
        <w:pStyle w:val="6"/>
        <w:numPr>
          <w:ilvl w:val="0"/>
          <w:numId w:val="9"/>
        </w:numPr>
        <w:tabs>
          <w:tab w:val="left" w:pos="340"/>
        </w:tabs>
        <w:spacing w:before="106" w:after="0" w:line="240" w:lineRule="auto"/>
        <w:ind w:left="340" w:right="0" w:hanging="240"/>
        <w:jc w:val="left"/>
      </w:pPr>
      <w:r>
        <w:rPr>
          <w:spacing w:val="-2"/>
        </w:rPr>
        <w:t>正确文件输入测试：</w:t>
      </w:r>
    </w:p>
    <w:p w14:paraId="3CECC9DA">
      <w:pPr>
        <w:pStyle w:val="6"/>
        <w:spacing w:before="158" w:line="364" w:lineRule="auto"/>
        <w:ind w:right="525" w:firstLine="480"/>
        <w:rPr>
          <w:sz w:val="24"/>
        </w:rPr>
      </w:pPr>
      <w:r>
        <w:rPr>
          <w:spacing w:val="-5"/>
        </w:rPr>
        <w:t xml:space="preserve">使用已保存待处理 </w:t>
      </w:r>
      <w:r>
        <w:t>C</w:t>
      </w:r>
      <w:r>
        <w:rPr>
          <w:spacing w:val="-11"/>
        </w:rPr>
        <w:t xml:space="preserve"> 语言源程序的文件，如 </w:t>
      </w:r>
      <w:r>
        <w:t>Cfile1.txt。输入后进入系统</w:t>
      </w:r>
      <w:r>
        <w:rPr>
          <w:spacing w:val="-4"/>
        </w:rPr>
        <w:t>菜单。</w:t>
      </w:r>
    </w:p>
    <w:p w14:paraId="0A4D7FB9">
      <w:pPr>
        <w:pStyle w:val="6"/>
        <w:numPr>
          <w:ilvl w:val="0"/>
          <w:numId w:val="9"/>
        </w:numPr>
        <w:tabs>
          <w:tab w:val="left" w:pos="412"/>
        </w:tabs>
        <w:spacing w:before="0" w:after="0" w:line="240" w:lineRule="auto"/>
        <w:ind w:left="412" w:right="0" w:hanging="312"/>
        <w:jc w:val="left"/>
      </w:pPr>
      <w:r>
        <w:rPr>
          <w:spacing w:val="-2"/>
        </w:rPr>
        <w:t>错误文件输入测试：</w:t>
      </w:r>
    </w:p>
    <w:p w14:paraId="4B3549ED">
      <w:pPr>
        <w:pStyle w:val="6"/>
        <w:spacing w:before="161" w:line="362" w:lineRule="auto"/>
        <w:ind w:right="522" w:firstLine="480"/>
      </w:pPr>
      <w:r>
        <w:rPr>
          <w:spacing w:val="-6"/>
        </w:rPr>
        <w:t xml:space="preserve">使用错误的文件名称进行输入，如 </w:t>
      </w:r>
      <w:r>
        <w:rPr>
          <w:spacing w:val="-2"/>
        </w:rPr>
        <w:t>C.txt。输入后，系统输出“选择文件错</w:t>
      </w:r>
      <w:r>
        <w:t>误，请重新选择”。（</w:t>
      </w:r>
      <w:r>
        <w:rPr>
          <w:spacing w:val="-14"/>
        </w:rPr>
        <w:t xml:space="preserve">如图 </w:t>
      </w:r>
      <w:r>
        <w:t>4-3）</w:t>
      </w:r>
    </w:p>
    <w:p w14:paraId="0E75F34E">
      <w:pPr>
        <w:spacing w:line="240" w:lineRule="auto"/>
        <w:ind w:right="0"/>
        <w:rPr>
          <w:sz w:val="20"/>
        </w:rPr>
      </w:pPr>
      <w:r>
        <w:drawing>
          <wp:inline distT="0" distB="0" distL="114300" distR="114300">
            <wp:extent cx="5665470" cy="960755"/>
            <wp:effectExtent l="0" t="0" r="11430" b="4445"/>
            <wp:docPr id="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
                    <pic:cNvPicPr>
                      <a:picLocks noChangeAspect="1"/>
                    </pic:cNvPicPr>
                  </pic:nvPicPr>
                  <pic:blipFill>
                    <a:blip r:embed="rId28"/>
                    <a:stretch>
                      <a:fillRect/>
                    </a:stretch>
                  </pic:blipFill>
                  <pic:spPr>
                    <a:xfrm>
                      <a:off x="0" y="0"/>
                      <a:ext cx="5665470" cy="960755"/>
                    </a:xfrm>
                    <a:prstGeom prst="rect">
                      <a:avLst/>
                    </a:prstGeom>
                    <a:noFill/>
                    <a:ln>
                      <a:noFill/>
                    </a:ln>
                  </pic:spPr>
                </pic:pic>
              </a:graphicData>
            </a:graphic>
          </wp:inline>
        </w:drawing>
      </w:r>
    </w:p>
    <w:p w14:paraId="119CF66F">
      <w:pPr>
        <w:pStyle w:val="6"/>
        <w:tabs>
          <w:tab w:val="left" w:pos="912"/>
        </w:tabs>
        <w:spacing w:before="162"/>
        <w:ind w:left="53"/>
        <w:jc w:val="center"/>
      </w:pPr>
      <w:r>
        <w:rPr>
          <w:spacing w:val="-2"/>
        </w:rPr>
        <w:t>图</w:t>
      </w:r>
      <w:r>
        <w:rPr>
          <w:spacing w:val="-57"/>
        </w:rPr>
        <w:t xml:space="preserve"> </w:t>
      </w:r>
      <w:r>
        <w:rPr>
          <w:spacing w:val="-2"/>
        </w:rPr>
        <w:t>4</w:t>
      </w:r>
      <w:r>
        <w:rPr>
          <w:rFonts w:ascii="Times New Roman" w:eastAsia="Times New Roman"/>
          <w:spacing w:val="-2"/>
        </w:rPr>
        <w:t>-</w:t>
      </w:r>
      <w:r>
        <w:rPr>
          <w:rFonts w:ascii="Times New Roman" w:eastAsia="Times New Roman"/>
          <w:spacing w:val="-10"/>
        </w:rPr>
        <w:t>3</w:t>
      </w:r>
      <w:r>
        <w:rPr>
          <w:rFonts w:ascii="Times New Roman" w:eastAsia="Times New Roman"/>
        </w:rPr>
        <w:tab/>
      </w:r>
      <w:r>
        <w:t>错误文件输入测</w:t>
      </w:r>
      <w:r>
        <w:rPr>
          <w:spacing w:val="-10"/>
        </w:rPr>
        <w:t>试</w:t>
      </w:r>
    </w:p>
    <w:p w14:paraId="5D115FA4">
      <w:pPr>
        <w:pStyle w:val="6"/>
        <w:spacing w:after="0"/>
        <w:jc w:val="center"/>
        <w:sectPr>
          <w:pgSz w:w="11910" w:h="16840"/>
          <w:pgMar w:top="1280" w:right="1275" w:bottom="1180" w:left="1700" w:header="868" w:footer="989" w:gutter="0"/>
          <w:cols w:space="720" w:num="1"/>
        </w:sectPr>
      </w:pPr>
    </w:p>
    <w:p w14:paraId="5F611B5E">
      <w:pPr>
        <w:pStyle w:val="5"/>
        <w:numPr>
          <w:ilvl w:val="2"/>
          <w:numId w:val="5"/>
        </w:numPr>
        <w:tabs>
          <w:tab w:val="left" w:pos="700"/>
        </w:tabs>
        <w:spacing w:before="108" w:after="0" w:line="240" w:lineRule="auto"/>
        <w:ind w:left="700" w:right="0" w:hanging="600"/>
        <w:jc w:val="left"/>
        <w:rPr>
          <w:rFonts w:hint="eastAsia" w:ascii="黑体" w:hAnsi="黑体" w:eastAsia="黑体" w:cs="黑体"/>
          <w:spacing w:val="-1"/>
        </w:rPr>
      </w:pPr>
      <w:r>
        <w:rPr>
          <w:rFonts w:hint="eastAsia" w:ascii="黑体" w:hAnsi="黑体" w:eastAsia="黑体" w:cs="黑体"/>
          <w:spacing w:val="-1"/>
        </w:rPr>
        <w:t>词法分析功能测试</w:t>
      </w:r>
    </w:p>
    <w:p w14:paraId="2B5213E4">
      <w:pPr>
        <w:pStyle w:val="6"/>
        <w:numPr>
          <w:ilvl w:val="0"/>
          <w:numId w:val="10"/>
        </w:numPr>
        <w:tabs>
          <w:tab w:val="left" w:pos="340"/>
        </w:tabs>
        <w:spacing w:before="106" w:after="0" w:line="240" w:lineRule="auto"/>
        <w:ind w:left="340" w:right="0" w:hanging="240"/>
        <w:jc w:val="left"/>
      </w:pPr>
      <w:r>
        <w:rPr>
          <w:spacing w:val="-2"/>
        </w:rPr>
        <w:t>正确词法分析测试：</w:t>
      </w:r>
    </w:p>
    <w:p w14:paraId="36C76D05">
      <w:pPr>
        <w:pStyle w:val="6"/>
        <w:spacing w:before="158"/>
      </w:pPr>
      <w:r>
        <w:rPr>
          <w:spacing w:val="-1"/>
        </w:rPr>
        <w:t>预编译处理与常量、标识符、关键字、定界符、运算符处理如下。</w:t>
      </w:r>
    </w:p>
    <w:p w14:paraId="730C07AA">
      <w:pPr>
        <w:pStyle w:val="6"/>
        <w:spacing w:before="160" w:line="364" w:lineRule="auto"/>
        <w:ind w:right="522" w:firstLine="480"/>
        <w:jc w:val="both"/>
      </w:pPr>
      <w:r>
        <w:drawing>
          <wp:anchor distT="0" distB="0" distL="0" distR="0" simplePos="0" relativeHeight="251661312" behindDoc="0" locked="0" layoutInCell="1" allowOverlap="1">
            <wp:simplePos x="0" y="0"/>
            <wp:positionH relativeFrom="page">
              <wp:posOffset>1174750</wp:posOffset>
            </wp:positionH>
            <wp:positionV relativeFrom="paragraph">
              <wp:posOffset>1701165</wp:posOffset>
            </wp:positionV>
            <wp:extent cx="2300605" cy="4883150"/>
            <wp:effectExtent l="0" t="0" r="0" b="0"/>
            <wp:wrapNone/>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2300595" cy="4882896"/>
                    </a:xfrm>
                    <a:prstGeom prst="rect">
                      <a:avLst/>
                    </a:prstGeom>
                  </pic:spPr>
                </pic:pic>
              </a:graphicData>
            </a:graphic>
          </wp:anchor>
        </w:drawing>
      </w:r>
      <w:r>
        <w:rPr>
          <w:spacing w:val="-4"/>
        </w:rPr>
        <w:t>预编译处理测试用例包含宏定义、头文件、行注释、块注释，以及宏定义出</w:t>
      </w:r>
      <w:r>
        <w:rPr>
          <w:spacing w:val="-13"/>
        </w:rPr>
        <w:t xml:space="preserve">现在语句中的情况。常量测试用例包含 </w:t>
      </w:r>
      <w:r>
        <w:rPr>
          <w:spacing w:val="-4"/>
        </w:rPr>
        <w:t>int</w:t>
      </w:r>
      <w:r>
        <w:rPr>
          <w:spacing w:val="-27"/>
        </w:rPr>
        <w:t xml:space="preserve"> 类型、</w:t>
      </w:r>
      <w:r>
        <w:rPr>
          <w:spacing w:val="-4"/>
        </w:rPr>
        <w:t>unsigned</w:t>
      </w:r>
      <w:r>
        <w:rPr>
          <w:spacing w:val="-27"/>
        </w:rPr>
        <w:t xml:space="preserve"> 类型、</w:t>
      </w:r>
      <w:r>
        <w:rPr>
          <w:spacing w:val="-4"/>
        </w:rPr>
        <w:t>unsigned</w:t>
      </w:r>
      <w:r>
        <w:rPr>
          <w:spacing w:val="-26"/>
        </w:rPr>
        <w:t xml:space="preserve"> </w:t>
      </w:r>
      <w:r>
        <w:rPr>
          <w:spacing w:val="-4"/>
        </w:rPr>
        <w:t>long</w:t>
      </w:r>
      <w:r>
        <w:rPr>
          <w:spacing w:val="-6"/>
        </w:rPr>
        <w:t>类型、long</w:t>
      </w:r>
      <w:r>
        <w:rPr>
          <w:spacing w:val="-10"/>
        </w:rPr>
        <w:t xml:space="preserve"> 类型、</w:t>
      </w:r>
      <w:r>
        <w:rPr>
          <w:spacing w:val="-6"/>
        </w:rPr>
        <w:t>float</w:t>
      </w:r>
      <w:r>
        <w:rPr>
          <w:spacing w:val="-10"/>
        </w:rPr>
        <w:t xml:space="preserve"> 类型、</w:t>
      </w:r>
      <w:r>
        <w:rPr>
          <w:spacing w:val="-6"/>
        </w:rPr>
        <w:t>double</w:t>
      </w:r>
      <w:r>
        <w:rPr>
          <w:spacing w:val="-10"/>
        </w:rPr>
        <w:t xml:space="preserve"> 类型、</w:t>
      </w:r>
      <w:r>
        <w:rPr>
          <w:spacing w:val="-6"/>
        </w:rPr>
        <w:t>long</w:t>
      </w:r>
      <w:r>
        <w:rPr>
          <w:spacing w:val="-19"/>
        </w:rPr>
        <w:t xml:space="preserve"> </w:t>
      </w:r>
      <w:r>
        <w:rPr>
          <w:spacing w:val="-6"/>
        </w:rPr>
        <w:t>double</w:t>
      </w:r>
      <w:r>
        <w:rPr>
          <w:spacing w:val="-10"/>
        </w:rPr>
        <w:t xml:space="preserve"> 类型、八进制数、十</w:t>
      </w:r>
      <w:r>
        <w:rPr>
          <w:spacing w:val="-4"/>
        </w:rPr>
        <w:t>六进制数、字符类型、字符串常量。关键字包含各种类型定义。测试中测试用例</w:t>
      </w:r>
      <w:r>
        <w:rPr>
          <w:spacing w:val="-12"/>
        </w:rPr>
        <w:t xml:space="preserve">如图 </w:t>
      </w:r>
      <w:r>
        <w:t>4-4</w:t>
      </w:r>
      <w:r>
        <w:rPr>
          <w:spacing w:val="-9"/>
        </w:rPr>
        <w:t xml:space="preserve"> 所示。相关测试结果如 </w:t>
      </w:r>
      <w:r>
        <w:t>4-5</w:t>
      </w:r>
      <w:r>
        <w:rPr>
          <w:spacing w:val="-23"/>
        </w:rPr>
        <w:t xml:space="preserve"> 和 </w:t>
      </w:r>
      <w:r>
        <w:t>4-6</w:t>
      </w:r>
      <w:r>
        <w:rPr>
          <w:spacing w:val="-9"/>
        </w:rPr>
        <w:t xml:space="preserve"> 所示。</w:t>
      </w:r>
    </w:p>
    <w:p w14:paraId="6A0DA8FB">
      <w:pPr>
        <w:spacing w:before="2" w:line="240" w:lineRule="auto"/>
        <w:rPr>
          <w:sz w:val="9"/>
        </w:rPr>
      </w:pPr>
      <w:r>
        <w:rPr>
          <w:sz w:val="9"/>
        </w:rPr>
        <w:drawing>
          <wp:anchor distT="0" distB="0" distL="0" distR="0" simplePos="0" relativeHeight="251676672" behindDoc="1" locked="0" layoutInCell="1" allowOverlap="1">
            <wp:simplePos x="0" y="0"/>
            <wp:positionH relativeFrom="page">
              <wp:posOffset>3992245</wp:posOffset>
            </wp:positionH>
            <wp:positionV relativeFrom="paragraph">
              <wp:posOffset>89535</wp:posOffset>
            </wp:positionV>
            <wp:extent cx="2308225" cy="440055"/>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2308360" cy="440340"/>
                    </a:xfrm>
                    <a:prstGeom prst="rect">
                      <a:avLst/>
                    </a:prstGeom>
                  </pic:spPr>
                </pic:pic>
              </a:graphicData>
            </a:graphic>
          </wp:anchor>
        </w:drawing>
      </w:r>
    </w:p>
    <w:p w14:paraId="40B156A4">
      <w:pPr>
        <w:pStyle w:val="6"/>
        <w:tabs>
          <w:tab w:val="left" w:pos="5759"/>
        </w:tabs>
        <w:spacing w:before="94"/>
        <w:ind w:left="4900"/>
      </w:pPr>
      <w:r>
        <w:rPr>
          <w:spacing w:val="-2"/>
        </w:rPr>
        <w:t>图</w:t>
      </w:r>
      <w:r>
        <w:rPr>
          <w:spacing w:val="-57"/>
        </w:rPr>
        <w:t xml:space="preserve"> </w:t>
      </w:r>
      <w:r>
        <w:rPr>
          <w:spacing w:val="-2"/>
        </w:rPr>
        <w:t>4</w:t>
      </w:r>
      <w:r>
        <w:rPr>
          <w:rFonts w:ascii="Times New Roman" w:eastAsia="Times New Roman"/>
          <w:spacing w:val="-2"/>
        </w:rPr>
        <w:t>-</w:t>
      </w:r>
      <w:r>
        <w:rPr>
          <w:rFonts w:ascii="Times New Roman" w:eastAsia="Times New Roman"/>
          <w:spacing w:val="-10"/>
        </w:rPr>
        <w:t>5</w:t>
      </w:r>
      <w:r>
        <w:rPr>
          <w:rFonts w:ascii="Times New Roman" w:eastAsia="Times New Roman"/>
        </w:rPr>
        <w:tab/>
      </w:r>
      <w:r>
        <w:t>预编译处理成功结</w:t>
      </w:r>
      <w:r>
        <w:rPr>
          <w:spacing w:val="-10"/>
        </w:rPr>
        <w:t>果</w:t>
      </w:r>
    </w:p>
    <w:p w14:paraId="25682AC6">
      <w:pPr>
        <w:spacing w:before="0" w:line="240" w:lineRule="auto"/>
        <w:rPr>
          <w:sz w:val="17"/>
        </w:rPr>
      </w:pPr>
    </w:p>
    <w:p w14:paraId="3155A6F6">
      <w:pPr>
        <w:spacing w:before="252" w:line="240" w:lineRule="auto"/>
        <w:rPr>
          <w:sz w:val="24"/>
        </w:rPr>
      </w:pPr>
      <w:r>
        <w:rPr>
          <w:sz w:val="17"/>
        </w:rPr>
        <mc:AlternateContent>
          <mc:Choice Requires="wpg">
            <w:drawing>
              <wp:anchor distT="0" distB="0" distL="0" distR="0" simplePos="0" relativeHeight="251676672" behindDoc="1" locked="0" layoutInCell="1" allowOverlap="1">
                <wp:simplePos x="0" y="0"/>
                <wp:positionH relativeFrom="page">
                  <wp:posOffset>3974465</wp:posOffset>
                </wp:positionH>
                <wp:positionV relativeFrom="paragraph">
                  <wp:posOffset>13335</wp:posOffset>
                </wp:positionV>
                <wp:extent cx="2359025" cy="4039870"/>
                <wp:effectExtent l="0" t="0" r="3175" b="11430"/>
                <wp:wrapTopAndBottom/>
                <wp:docPr id="31" name="Group 31"/>
                <wp:cNvGraphicFramePr/>
                <a:graphic xmlns:a="http://schemas.openxmlformats.org/drawingml/2006/main">
                  <a:graphicData uri="http://schemas.microsoft.com/office/word/2010/wordprocessingGroup">
                    <wpg:wgp>
                      <wpg:cNvGrpSpPr/>
                      <wpg:grpSpPr>
                        <a:xfrm>
                          <a:off x="0" y="0"/>
                          <a:ext cx="2359151" cy="4040125"/>
                          <a:chOff x="0" y="0"/>
                          <a:chExt cx="2359151" cy="4040125"/>
                        </a:xfrm>
                      </wpg:grpSpPr>
                      <pic:pic xmlns:pic="http://schemas.openxmlformats.org/drawingml/2006/picture">
                        <pic:nvPicPr>
                          <pic:cNvPr id="32" name="Image 32" descr="C:/Users/zjm/Pictures/Screenshots/屏幕截图 2026-09-07 110001.png屏幕截图 2026-09-07 110001"/>
                          <pic:cNvPicPr/>
                        </pic:nvPicPr>
                        <pic:blipFill>
                          <a:blip r:embed="rId31"/>
                          <a:srcRect l="24" t="-525" r="-24" b="57939"/>
                          <a:stretch>
                            <a:fillRect/>
                          </a:stretch>
                        </pic:blipFill>
                        <pic:spPr>
                          <a:xfrm>
                            <a:off x="0" y="0"/>
                            <a:ext cx="2351406" cy="1245029"/>
                          </a:xfrm>
                          <a:prstGeom prst="rect">
                            <a:avLst/>
                          </a:prstGeom>
                        </pic:spPr>
                      </pic:pic>
                      <pic:pic xmlns:pic="http://schemas.openxmlformats.org/drawingml/2006/picture">
                        <pic:nvPicPr>
                          <pic:cNvPr id="33" name="Image 33" descr="C:/Users/zjm/Pictures/Screenshots/屏幕截图 2026-09-07 110001.png屏幕截图 2026-09-07 110001"/>
                          <pic:cNvPicPr/>
                        </pic:nvPicPr>
                        <pic:blipFill>
                          <a:blip r:embed="rId31"/>
                          <a:srcRect l="622" t="30817" r="-622" b="578"/>
                          <a:stretch>
                            <a:fillRect/>
                          </a:stretch>
                        </pic:blipFill>
                        <pic:spPr>
                          <a:xfrm>
                            <a:off x="19810" y="1261792"/>
                            <a:ext cx="2336167" cy="1993266"/>
                          </a:xfrm>
                          <a:prstGeom prst="rect">
                            <a:avLst/>
                          </a:prstGeom>
                        </pic:spPr>
                      </pic:pic>
                      <pic:pic xmlns:pic="http://schemas.openxmlformats.org/drawingml/2006/picture">
                        <pic:nvPicPr>
                          <pic:cNvPr id="34" name="Image 34" descr="C:/Users/zjm/Pictures/Screenshots/屏幕截图 2026-09-07 110136.png屏幕截图 2026-09-07 110136"/>
                          <pic:cNvPicPr/>
                        </pic:nvPicPr>
                        <pic:blipFill>
                          <a:blip r:embed="rId32"/>
                          <a:srcRect l="-268" t="1933" r="21135" b="-1933"/>
                          <a:stretch>
                            <a:fillRect/>
                          </a:stretch>
                        </pic:blipFill>
                        <pic:spPr>
                          <a:xfrm>
                            <a:off x="48767" y="3284221"/>
                            <a:ext cx="2310384" cy="755904"/>
                          </a:xfrm>
                          <a:prstGeom prst="rect">
                            <a:avLst/>
                          </a:prstGeom>
                        </pic:spPr>
                      </pic:pic>
                    </wpg:wgp>
                  </a:graphicData>
                </a:graphic>
              </wp:anchor>
            </w:drawing>
          </mc:Choice>
          <mc:Fallback>
            <w:pict>
              <v:group id="Group 31" o:spid="_x0000_s1026" o:spt="203" style="position:absolute;left:0pt;margin-left:312.95pt;margin-top:1.05pt;height:318.1pt;width:185.75pt;mso-position-horizontal-relative:page;mso-wrap-distance-bottom:0pt;mso-wrap-distance-top:0pt;z-index:-251639808;mso-width-relative:page;mso-height-relative:page;" coordsize="2359151,4040125" o:gfxdata="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">
                <o:lock v:ext="edit" aspectratio="f"/>
                <v:shape id="Image 32" o:spid="_x0000_s1026" o:spt="75" alt="C:/Users/zjm/Pictures/Screenshots/屏幕截图 2026-09-07 110001.png屏幕截图 2026-09-07 110001" type="#_x0000_t75" style="position:absolute;left:0;top:0;height:1245029;width:2351406;" filled="f" o:preferrelative="t" stroked="f" coordsize="21600,21600" o:gfxdata="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ptB4r4A&#10;AADbAAAADwAAAAAAAAABACAAAAAiAAAAZHJzL2Rvd25yZXYueG1sUEsBAhQAFAAAAAgAh07iQDMv&#10;BZ47AAAAOQAAABAAAAAAAAAAAQAgAAAADQEAAGRycy9zaGFwZXhtbC54bWxQSwUGAAAAAAYABgBb&#10;AQAAtwMAAAAA&#10;">
                  <v:fill on="f" focussize="0,0"/>
                  <v:stroke on="f"/>
                  <v:imagedata r:id="rId31" cropleft="16f" croptop="-344f" cropright="-16f" cropbottom="37971f" o:title="屏幕截图 2026-09-07 110001"/>
                  <o:lock v:ext="edit" aspectratio="f"/>
                </v:shape>
                <v:shape id="Image 33" o:spid="_x0000_s1026" o:spt="75" alt="C:/Users/zjm/Pictures/Screenshots/屏幕截图 2026-09-07 110001.png屏幕截图 2026-09-07 110001" type="#_x0000_t75" style="position:absolute;left:19810;top:1261792;height:1993266;width:2336167;" filled="f" o:preferrelative="t" stroked="f" coordsize="21600,21600" o:gfxdata="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D07O/&#10;AAAA2wAAAA8AAAAAAAAAAQAgAAAAIgAAAGRycy9kb3ducmV2LnhtbFBLAQIUABQAAAAIAIdO4kAz&#10;LwWeOwAAADkAAAAQAAAAAAAAAAEAIAAAAA4BAABkcnMvc2hhcGV4bWwueG1sUEsFBgAAAAAGAAYA&#10;WwEAALgDAAAAAA==&#10;">
                  <v:fill on="f" focussize="0,0"/>
                  <v:stroke on="f"/>
                  <v:imagedata r:id="rId31" cropleft="408f" croptop="20196f" cropright="-408f" cropbottom="379f" o:title="屏幕截图 2026-09-07 110001"/>
                  <o:lock v:ext="edit" aspectratio="f"/>
                </v:shape>
                <v:shape id="Image 34" o:spid="_x0000_s1026" o:spt="75" alt="C:/Users/zjm/Pictures/Screenshots/屏幕截图 2026-09-07 110136.png屏幕截图 2026-09-07 110136" type="#_x0000_t75" style="position:absolute;left:48767;top:3284221;height:755904;width:2310384;" filled="f" o:preferrelative="t" stroked="f" coordsize="21600,21600" o:gfxdata="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sa9SvQAA&#10;ANsAAAAPAAAAAAAAAAEAIAAAACIAAABkcnMvZG93bnJldi54bWxQSwECFAAUAAAACACHTuJAMy8F&#10;njsAAAA5AAAAEAAAAAAAAAABACAAAAAMAQAAZHJzL3NoYXBleG1sLnhtbFBLBQYAAAAABgAGAFsB&#10;AAC2AwAAAAA=&#10;">
                  <v:fill on="f" focussize="0,0"/>
                  <v:stroke on="f"/>
                  <v:imagedata r:id="rId32" cropleft="-176f" croptop="1267f" cropright="13851f" cropbottom="-1267f" o:title="屏幕截图 2026-09-07 110136"/>
                  <o:lock v:ext="edit" aspectratio="f"/>
                </v:shape>
                <w10:wrap type="topAndBottom"/>
              </v:group>
            </w:pict>
          </mc:Fallback>
        </mc:AlternateContent>
      </w:r>
    </w:p>
    <w:p w14:paraId="03AC8705">
      <w:pPr>
        <w:tabs>
          <w:tab w:val="left" w:pos="1439"/>
          <w:tab w:val="left" w:pos="4439"/>
          <w:tab w:val="left" w:pos="5192"/>
        </w:tabs>
        <w:spacing w:before="0"/>
        <w:ind w:left="580" w:right="0" w:firstLine="0"/>
        <w:jc w:val="left"/>
        <w:rPr>
          <w:sz w:val="21"/>
        </w:rPr>
      </w:pPr>
      <w:r>
        <w:rPr>
          <w:spacing w:val="-2"/>
          <w:sz w:val="24"/>
        </w:rPr>
        <w:t>图</w:t>
      </w:r>
      <w:r>
        <w:rPr>
          <w:spacing w:val="-57"/>
          <w:sz w:val="24"/>
        </w:rPr>
        <w:t xml:space="preserve"> </w:t>
      </w:r>
      <w:r>
        <w:rPr>
          <w:spacing w:val="-2"/>
          <w:sz w:val="24"/>
        </w:rPr>
        <w:t>4</w:t>
      </w:r>
      <w:r>
        <w:rPr>
          <w:rFonts w:ascii="Times New Roman" w:eastAsia="Times New Roman"/>
          <w:spacing w:val="-2"/>
          <w:sz w:val="24"/>
        </w:rPr>
        <w:t>-</w:t>
      </w:r>
      <w:r>
        <w:rPr>
          <w:rFonts w:ascii="Times New Roman" w:eastAsia="Times New Roman"/>
          <w:spacing w:val="-10"/>
          <w:sz w:val="24"/>
        </w:rPr>
        <w:t>4</w:t>
      </w:r>
      <w:r>
        <w:rPr>
          <w:rFonts w:ascii="Times New Roman" w:eastAsia="Times New Roman"/>
          <w:sz w:val="24"/>
        </w:rPr>
        <w:tab/>
      </w:r>
      <w:r>
        <w:rPr>
          <w:sz w:val="24"/>
        </w:rPr>
        <w:t>部分正确词法测试用</w:t>
      </w:r>
      <w:r>
        <w:rPr>
          <w:spacing w:val="-10"/>
          <w:sz w:val="24"/>
        </w:rPr>
        <w:t>例</w:t>
      </w:r>
      <w:r>
        <w:rPr>
          <w:sz w:val="24"/>
        </w:rPr>
        <w:tab/>
      </w:r>
      <w:r>
        <w:rPr>
          <w:spacing w:val="-2"/>
          <w:sz w:val="21"/>
        </w:rPr>
        <w:t>图</w:t>
      </w:r>
      <w:r>
        <w:rPr>
          <w:spacing w:val="-50"/>
          <w:sz w:val="21"/>
        </w:rPr>
        <w:t xml:space="preserve"> </w:t>
      </w:r>
      <w:r>
        <w:rPr>
          <w:spacing w:val="-2"/>
          <w:sz w:val="21"/>
        </w:rPr>
        <w:t>4</w:t>
      </w:r>
      <w:r>
        <w:rPr>
          <w:rFonts w:ascii="Times New Roman" w:eastAsia="Times New Roman"/>
          <w:spacing w:val="-2"/>
          <w:sz w:val="21"/>
        </w:rPr>
        <w:t>-</w:t>
      </w:r>
      <w:r>
        <w:rPr>
          <w:rFonts w:ascii="Times New Roman" w:eastAsia="Times New Roman"/>
          <w:spacing w:val="-10"/>
          <w:sz w:val="21"/>
        </w:rPr>
        <w:t>6</w:t>
      </w:r>
      <w:r>
        <w:rPr>
          <w:rFonts w:ascii="Times New Roman" w:eastAsia="Times New Roman"/>
          <w:sz w:val="21"/>
        </w:rPr>
        <w:tab/>
      </w:r>
      <w:r>
        <w:rPr>
          <w:spacing w:val="-2"/>
          <w:sz w:val="21"/>
        </w:rPr>
        <w:t>词法分析处理结果(截取关键部分</w:t>
      </w:r>
      <w:r>
        <w:rPr>
          <w:spacing w:val="-10"/>
          <w:sz w:val="21"/>
        </w:rPr>
        <w:t>)</w:t>
      </w:r>
    </w:p>
    <w:p w14:paraId="4DFBCA0A">
      <w:pPr>
        <w:spacing w:before="0" w:line="240" w:lineRule="auto"/>
        <w:rPr>
          <w:sz w:val="21"/>
        </w:rPr>
      </w:pPr>
    </w:p>
    <w:p w14:paraId="3057FE47">
      <w:pPr>
        <w:spacing w:before="88" w:line="240" w:lineRule="auto"/>
        <w:rPr>
          <w:sz w:val="21"/>
        </w:rPr>
      </w:pPr>
    </w:p>
    <w:p w14:paraId="6997E423">
      <w:pPr>
        <w:pStyle w:val="6"/>
        <w:spacing w:line="364" w:lineRule="auto"/>
        <w:ind w:right="522" w:firstLine="600"/>
        <w:jc w:val="both"/>
      </w:pPr>
      <w:r>
        <w:rPr>
          <w:spacing w:val="-2"/>
        </w:rPr>
        <w:t>对于字符串型常量，则单独进行测试，包含换行与不换行的字符串。测试</w:t>
      </w:r>
      <w:r>
        <w:rPr>
          <w:spacing w:val="-5"/>
        </w:rPr>
        <w:t xml:space="preserve">用例如图 </w:t>
      </w:r>
      <w:r>
        <w:t>4-7，</w:t>
      </w:r>
      <w:r>
        <w:rPr>
          <w:spacing w:val="-5"/>
        </w:rPr>
        <w:t xml:space="preserve">结果如图 </w:t>
      </w:r>
      <w:r>
        <w:t>4-8。</w:t>
      </w:r>
    </w:p>
    <w:p w14:paraId="453A0525">
      <w:pPr>
        <w:pStyle w:val="6"/>
        <w:spacing w:after="0" w:line="364" w:lineRule="auto"/>
        <w:jc w:val="both"/>
        <w:sectPr>
          <w:pgSz w:w="11910" w:h="16840"/>
          <w:pgMar w:top="1280" w:right="1275" w:bottom="1180" w:left="1700" w:header="868" w:footer="989" w:gutter="0"/>
          <w:cols w:space="720" w:num="1"/>
        </w:sectPr>
      </w:pPr>
    </w:p>
    <w:p w14:paraId="6C393942">
      <w:pPr>
        <w:tabs>
          <w:tab w:val="left" w:pos="4362"/>
        </w:tabs>
        <w:spacing w:line="240" w:lineRule="auto"/>
        <w:ind w:left="100" w:right="0" w:firstLine="0"/>
        <w:rPr>
          <w:position w:val="33"/>
          <w:sz w:val="20"/>
        </w:rPr>
      </w:pPr>
      <w:r>
        <w:rPr>
          <w:sz w:val="20"/>
        </w:rPr>
        <w:drawing>
          <wp:inline distT="0" distB="0" distL="0" distR="0">
            <wp:extent cx="1569720" cy="1136650"/>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1569851" cy="1136999"/>
                    </a:xfrm>
                    <a:prstGeom prst="rect">
                      <a:avLst/>
                    </a:prstGeom>
                  </pic:spPr>
                </pic:pic>
              </a:graphicData>
            </a:graphic>
          </wp:inline>
        </w:drawing>
      </w:r>
      <w:r>
        <w:rPr>
          <w:sz w:val="20"/>
        </w:rPr>
        <w:tab/>
      </w:r>
      <w:r>
        <w:rPr>
          <w:position w:val="33"/>
          <w:sz w:val="20"/>
        </w:rPr>
        <w:drawing>
          <wp:inline distT="0" distB="0" distL="0" distR="0">
            <wp:extent cx="2810510" cy="1065530"/>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2810576" cy="1066133"/>
                    </a:xfrm>
                    <a:prstGeom prst="rect">
                      <a:avLst/>
                    </a:prstGeom>
                  </pic:spPr>
                </pic:pic>
              </a:graphicData>
            </a:graphic>
          </wp:inline>
        </w:drawing>
      </w:r>
    </w:p>
    <w:p w14:paraId="79E6D8AA">
      <w:pPr>
        <w:pStyle w:val="7"/>
        <w:tabs>
          <w:tab w:val="left" w:pos="887"/>
          <w:tab w:val="left" w:pos="5307"/>
          <w:tab w:val="left" w:pos="6095"/>
        </w:tabs>
        <w:spacing w:before="20"/>
      </w:pPr>
      <w:r>
        <w:rPr>
          <w:spacing w:val="-2"/>
        </w:rPr>
        <w:t>图</w:t>
      </w:r>
      <w:r>
        <w:rPr>
          <w:spacing w:val="-52"/>
        </w:rPr>
        <w:t xml:space="preserve"> </w:t>
      </w:r>
      <w:r>
        <w:rPr>
          <w:spacing w:val="-2"/>
        </w:rPr>
        <w:t>4</w:t>
      </w:r>
      <w:r>
        <w:rPr>
          <w:rFonts w:ascii="Times New Roman" w:eastAsia="Times New Roman"/>
          <w:spacing w:val="-2"/>
        </w:rPr>
        <w:t>-</w:t>
      </w:r>
      <w:r>
        <w:rPr>
          <w:rFonts w:ascii="Times New Roman" w:eastAsia="Times New Roman"/>
          <w:spacing w:val="-10"/>
        </w:rPr>
        <w:t>7</w:t>
      </w:r>
      <w:r>
        <w:rPr>
          <w:rFonts w:ascii="Times New Roman" w:eastAsia="Times New Roman"/>
        </w:rPr>
        <w:tab/>
      </w:r>
      <w:r>
        <w:rPr>
          <w:spacing w:val="-2"/>
        </w:rPr>
        <w:t>字符串常量正确词法测试用</w:t>
      </w:r>
      <w:r>
        <w:rPr>
          <w:spacing w:val="-10"/>
        </w:rPr>
        <w:t>例</w:t>
      </w:r>
      <w:r>
        <w:tab/>
      </w:r>
      <w:r>
        <w:rPr>
          <w:spacing w:val="-2"/>
        </w:rPr>
        <w:t>图</w:t>
      </w:r>
      <w:r>
        <w:rPr>
          <w:spacing w:val="-52"/>
        </w:rPr>
        <w:t xml:space="preserve"> </w:t>
      </w:r>
      <w:r>
        <w:rPr>
          <w:spacing w:val="-2"/>
        </w:rPr>
        <w:t>4</w:t>
      </w:r>
      <w:r>
        <w:rPr>
          <w:rFonts w:ascii="Times New Roman" w:eastAsia="Times New Roman"/>
          <w:spacing w:val="-2"/>
        </w:rPr>
        <w:t>-</w:t>
      </w:r>
      <w:r>
        <w:rPr>
          <w:rFonts w:ascii="Times New Roman" w:eastAsia="Times New Roman"/>
          <w:spacing w:val="-10"/>
        </w:rPr>
        <w:t>8</w:t>
      </w:r>
      <w:r>
        <w:rPr>
          <w:rFonts w:ascii="Times New Roman" w:eastAsia="Times New Roman"/>
        </w:rPr>
        <w:tab/>
      </w:r>
      <w:r>
        <w:rPr>
          <w:spacing w:val="-2"/>
        </w:rPr>
        <w:t>词法分析结</w:t>
      </w:r>
      <w:r>
        <w:rPr>
          <w:spacing w:val="-10"/>
        </w:rPr>
        <w:t>果</w:t>
      </w:r>
    </w:p>
    <w:p w14:paraId="4B461B92">
      <w:pPr>
        <w:spacing w:before="0" w:line="240" w:lineRule="auto"/>
        <w:rPr>
          <w:sz w:val="22"/>
        </w:rPr>
      </w:pPr>
    </w:p>
    <w:p w14:paraId="735F2DFB">
      <w:pPr>
        <w:spacing w:before="49" w:line="240" w:lineRule="auto"/>
        <w:rPr>
          <w:sz w:val="22"/>
        </w:rPr>
      </w:pPr>
    </w:p>
    <w:p w14:paraId="01803ABA">
      <w:pPr>
        <w:pStyle w:val="6"/>
        <w:ind w:left="580"/>
      </w:pPr>
      <w:r>
        <w:rPr>
          <w:spacing w:val="-4"/>
        </w:rPr>
        <w:t>对于运算符，包含双目运算符“+、-、*</w:t>
      </w:r>
      <w:r>
        <w:rPr>
          <w:spacing w:val="-5"/>
        </w:rPr>
        <w:t>、/、%”，关系运算符“&gt;、&lt;、&gt;=、</w:t>
      </w:r>
    </w:p>
    <w:p w14:paraId="1AAD23D5">
      <w:pPr>
        <w:pStyle w:val="6"/>
        <w:spacing w:before="160"/>
      </w:pPr>
      <w:r>
        <w:t>&lt;=、==、!=”，逻辑运算符“&amp;&amp;、||”</w:t>
      </w:r>
      <w:r>
        <w:rPr>
          <w:spacing w:val="-1"/>
        </w:rPr>
        <w:t>以及赋值运算符“=”。</w:t>
      </w:r>
    </w:p>
    <w:p w14:paraId="203FEFF1">
      <w:pPr>
        <w:spacing w:before="0" w:line="240" w:lineRule="auto"/>
        <w:rPr>
          <w:sz w:val="24"/>
        </w:rPr>
      </w:pPr>
    </w:p>
    <w:p w14:paraId="31E6B600">
      <w:pPr>
        <w:spacing w:before="11" w:line="240" w:lineRule="auto"/>
        <w:rPr>
          <w:sz w:val="24"/>
        </w:rPr>
      </w:pPr>
    </w:p>
    <w:p w14:paraId="4724461B">
      <w:pPr>
        <w:pStyle w:val="6"/>
        <w:numPr>
          <w:ilvl w:val="0"/>
          <w:numId w:val="10"/>
        </w:numPr>
        <w:tabs>
          <w:tab w:val="left" w:pos="340"/>
        </w:tabs>
        <w:spacing w:before="0" w:after="0" w:line="240" w:lineRule="auto"/>
        <w:ind w:left="340" w:right="0" w:hanging="240"/>
        <w:jc w:val="left"/>
      </w:pPr>
      <w:r>
        <w:rPr>
          <w:spacing w:val="-2"/>
        </w:rPr>
        <w:t>错误词法分析测试：</w:t>
      </w:r>
    </w:p>
    <w:p w14:paraId="1320D792">
      <w:pPr>
        <w:pStyle w:val="6"/>
        <w:numPr>
          <w:ilvl w:val="1"/>
          <w:numId w:val="10"/>
        </w:numPr>
        <w:tabs>
          <w:tab w:val="left" w:pos="1180"/>
        </w:tabs>
        <w:spacing w:before="159" w:after="0" w:line="240" w:lineRule="auto"/>
        <w:ind w:left="1180" w:right="0" w:hanging="600"/>
        <w:jc w:val="left"/>
      </w:pPr>
      <w:r>
        <w:rPr>
          <w:spacing w:val="-2"/>
        </w:rPr>
        <w:t>错误预编译处理</w:t>
      </w:r>
    </w:p>
    <w:p w14:paraId="2356E34B">
      <w:pPr>
        <w:pStyle w:val="6"/>
        <w:spacing w:before="160"/>
        <w:ind w:left="580"/>
      </w:pPr>
      <w:r>
        <w:rPr>
          <w:spacing w:val="-4"/>
        </w:rPr>
        <w:t xml:space="preserve">设置头文件、宏定义及注释错误，如图 </w:t>
      </w:r>
      <w:r>
        <w:t>4-9</w:t>
      </w:r>
      <w:r>
        <w:rPr>
          <w:spacing w:val="-9"/>
        </w:rPr>
        <w:t xml:space="preserve"> 所示。则程序显示预编译错误，</w:t>
      </w:r>
    </w:p>
    <w:p w14:paraId="5E70ACE9">
      <w:pPr>
        <w:pStyle w:val="6"/>
        <w:spacing w:before="158"/>
      </w:pPr>
      <w:r>
        <w:drawing>
          <wp:anchor distT="0" distB="0" distL="0" distR="0" simplePos="0" relativeHeight="251662336" behindDoc="0" locked="0" layoutInCell="1" allowOverlap="1">
            <wp:simplePos x="0" y="0"/>
            <wp:positionH relativeFrom="page">
              <wp:posOffset>3444240</wp:posOffset>
            </wp:positionH>
            <wp:positionV relativeFrom="paragraph">
              <wp:posOffset>1425575</wp:posOffset>
            </wp:positionV>
            <wp:extent cx="3296285" cy="562610"/>
            <wp:effectExtent l="0" t="0" r="0" b="0"/>
            <wp:wrapNone/>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5" cstate="print"/>
                    <a:stretch>
                      <a:fillRect/>
                    </a:stretch>
                  </pic:blipFill>
                  <pic:spPr>
                    <a:xfrm>
                      <a:off x="0" y="0"/>
                      <a:ext cx="3296412" cy="562356"/>
                    </a:xfrm>
                    <a:prstGeom prst="rect">
                      <a:avLst/>
                    </a:prstGeom>
                  </pic:spPr>
                </pic:pic>
              </a:graphicData>
            </a:graphic>
          </wp:anchor>
        </w:drawing>
      </w:r>
      <w:r>
        <w:rPr>
          <w:spacing w:val="-20"/>
        </w:rPr>
        <w:t xml:space="preserve">如图 </w:t>
      </w:r>
      <w:r>
        <w:t>4-10</w:t>
      </w:r>
      <w:r>
        <w:rPr>
          <w:spacing w:val="-18"/>
        </w:rPr>
        <w:t xml:space="preserve"> 所示。</w:t>
      </w:r>
    </w:p>
    <w:p w14:paraId="59672028">
      <w:pPr>
        <w:spacing w:before="11" w:line="240" w:lineRule="auto"/>
        <w:rPr>
          <w:sz w:val="12"/>
        </w:rPr>
      </w:pPr>
      <w:r>
        <w:rPr>
          <w:sz w:val="12"/>
        </w:rPr>
        <w:drawing>
          <wp:anchor distT="0" distB="0" distL="0" distR="0" simplePos="0" relativeHeight="251677696" behindDoc="1" locked="0" layoutInCell="1" allowOverlap="1">
            <wp:simplePos x="0" y="0"/>
            <wp:positionH relativeFrom="page">
              <wp:posOffset>1325880</wp:posOffset>
            </wp:positionH>
            <wp:positionV relativeFrom="paragraph">
              <wp:posOffset>119380</wp:posOffset>
            </wp:positionV>
            <wp:extent cx="1079500" cy="1664335"/>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6" cstate="print"/>
                    <a:stretch>
                      <a:fillRect/>
                    </a:stretch>
                  </pic:blipFill>
                  <pic:spPr>
                    <a:xfrm>
                      <a:off x="0" y="0"/>
                      <a:ext cx="1079486" cy="1664207"/>
                    </a:xfrm>
                    <a:prstGeom prst="rect">
                      <a:avLst/>
                    </a:prstGeom>
                  </pic:spPr>
                </pic:pic>
              </a:graphicData>
            </a:graphic>
          </wp:anchor>
        </w:drawing>
      </w:r>
    </w:p>
    <w:p w14:paraId="1F14AB7D">
      <w:pPr>
        <w:pStyle w:val="7"/>
        <w:tabs>
          <w:tab w:val="left" w:pos="4616"/>
        </w:tabs>
        <w:spacing w:before="153"/>
        <w:ind w:left="320"/>
      </w:pPr>
      <w:r>
        <w:t>图</w:t>
      </w:r>
      <w:r>
        <w:rPr>
          <w:spacing w:val="-60"/>
        </w:rPr>
        <w:t xml:space="preserve"> </w:t>
      </w:r>
      <w:r>
        <w:t>4</w:t>
      </w:r>
      <w:r>
        <w:rPr>
          <w:rFonts w:ascii="Times New Roman" w:eastAsia="Times New Roman"/>
        </w:rPr>
        <w:t>-9</w:t>
      </w:r>
      <w:r>
        <w:rPr>
          <w:rFonts w:ascii="Times New Roman" w:eastAsia="Times New Roman"/>
          <w:spacing w:val="36"/>
        </w:rPr>
        <w:t xml:space="preserve"> </w:t>
      </w:r>
      <w:r>
        <w:t>设置错误预编译测试用</w:t>
      </w:r>
      <w:r>
        <w:rPr>
          <w:spacing w:val="-10"/>
        </w:rPr>
        <w:t>例</w:t>
      </w:r>
      <w:r>
        <w:tab/>
      </w:r>
      <w:r>
        <w:t>图</w:t>
      </w:r>
      <w:r>
        <w:rPr>
          <w:spacing w:val="-55"/>
        </w:rPr>
        <w:t xml:space="preserve"> </w:t>
      </w:r>
      <w:r>
        <w:t>4</w:t>
      </w:r>
      <w:r>
        <w:rPr>
          <w:rFonts w:ascii="Times New Roman" w:eastAsia="Times New Roman"/>
        </w:rPr>
        <w:t>-10</w:t>
      </w:r>
      <w:r>
        <w:rPr>
          <w:rFonts w:ascii="Times New Roman" w:eastAsia="Times New Roman"/>
          <w:spacing w:val="35"/>
        </w:rPr>
        <w:t xml:space="preserve"> </w:t>
      </w:r>
      <w:r>
        <w:t>设置错误预编译测试结</w:t>
      </w:r>
      <w:r>
        <w:rPr>
          <w:spacing w:val="-10"/>
        </w:rPr>
        <w:t>果</w:t>
      </w:r>
    </w:p>
    <w:p w14:paraId="1600A0BA">
      <w:pPr>
        <w:spacing w:before="0" w:line="240" w:lineRule="auto"/>
        <w:rPr>
          <w:sz w:val="22"/>
        </w:rPr>
      </w:pPr>
    </w:p>
    <w:p w14:paraId="35826AFF">
      <w:pPr>
        <w:spacing w:before="48" w:line="240" w:lineRule="auto"/>
        <w:rPr>
          <w:sz w:val="22"/>
        </w:rPr>
      </w:pPr>
    </w:p>
    <w:p w14:paraId="0E2AFE2D">
      <w:pPr>
        <w:pStyle w:val="6"/>
        <w:numPr>
          <w:ilvl w:val="1"/>
          <w:numId w:val="10"/>
        </w:numPr>
        <w:tabs>
          <w:tab w:val="left" w:pos="1180"/>
        </w:tabs>
        <w:spacing w:before="0" w:after="0" w:line="240" w:lineRule="auto"/>
        <w:ind w:left="1180" w:right="0" w:hanging="600"/>
        <w:jc w:val="left"/>
      </w:pPr>
      <w:r>
        <w:rPr>
          <w:spacing w:val="-2"/>
        </w:rPr>
        <w:t>错误单词分析处理</w:t>
      </w:r>
    </w:p>
    <w:p w14:paraId="01B4EE88">
      <w:pPr>
        <w:pStyle w:val="6"/>
        <w:spacing w:before="159" w:line="364" w:lineRule="auto"/>
        <w:ind w:right="402" w:firstLine="480"/>
      </w:pPr>
      <w:r>
        <w:drawing>
          <wp:anchor distT="0" distB="0" distL="0" distR="0" simplePos="0" relativeHeight="251670528" behindDoc="1" locked="0" layoutInCell="1" allowOverlap="1">
            <wp:simplePos x="0" y="0"/>
            <wp:positionH relativeFrom="page">
              <wp:posOffset>1905000</wp:posOffset>
            </wp:positionH>
            <wp:positionV relativeFrom="paragraph">
              <wp:posOffset>1261110</wp:posOffset>
            </wp:positionV>
            <wp:extent cx="704215" cy="859790"/>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7" cstate="print"/>
                    <a:stretch>
                      <a:fillRect/>
                    </a:stretch>
                  </pic:blipFill>
                  <pic:spPr>
                    <a:xfrm>
                      <a:off x="0" y="0"/>
                      <a:ext cx="704274" cy="860080"/>
                    </a:xfrm>
                    <a:prstGeom prst="rect">
                      <a:avLst/>
                    </a:prstGeom>
                  </pic:spPr>
                </pic:pic>
              </a:graphicData>
            </a:graphic>
          </wp:anchor>
        </w:drawing>
      </w:r>
      <w:r>
        <w:drawing>
          <wp:anchor distT="0" distB="0" distL="0" distR="0" simplePos="0" relativeHeight="251671552" behindDoc="1" locked="0" layoutInCell="1" allowOverlap="1">
            <wp:simplePos x="0" y="0"/>
            <wp:positionH relativeFrom="page">
              <wp:posOffset>4320540</wp:posOffset>
            </wp:positionH>
            <wp:positionV relativeFrom="paragraph">
              <wp:posOffset>939800</wp:posOffset>
            </wp:positionV>
            <wp:extent cx="1325880" cy="1164590"/>
            <wp:effectExtent l="0" t="0" r="0" b="0"/>
            <wp:wrapNone/>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8" cstate="print"/>
                    <a:stretch>
                      <a:fillRect/>
                    </a:stretch>
                  </pic:blipFill>
                  <pic:spPr>
                    <a:xfrm>
                      <a:off x="0" y="0"/>
                      <a:ext cx="1325880" cy="1164336"/>
                    </a:xfrm>
                    <a:prstGeom prst="rect">
                      <a:avLst/>
                    </a:prstGeom>
                  </pic:spPr>
                </pic:pic>
              </a:graphicData>
            </a:graphic>
          </wp:anchor>
        </w:drawing>
      </w:r>
      <w:r>
        <w:rPr>
          <w:spacing w:val="-17"/>
        </w:rPr>
        <w:t>设置标识符错误，如以数字开头或者含其他符号的标识符；设置字符串错误，</w:t>
      </w:r>
      <w:r>
        <w:rPr>
          <w:spacing w:val="-4"/>
        </w:rPr>
        <w:t>如字符串最后以\作结“xxx\”以及直接换行，无右引号；设置字符型常量错误，</w:t>
      </w:r>
      <w:r>
        <w:rPr>
          <w:spacing w:val="-2"/>
        </w:rPr>
        <w:t>如‘\’，‘‘’；设置其他常量错误，如“123ef”“0921”“0xZa12”。测试</w:t>
      </w:r>
      <w:r>
        <w:rPr>
          <w:spacing w:val="-5"/>
        </w:rPr>
        <w:t xml:space="preserve">用例如图 </w:t>
      </w:r>
      <w:r>
        <w:t>4-11，</w:t>
      </w:r>
      <w:r>
        <w:rPr>
          <w:spacing w:val="-3"/>
        </w:rPr>
        <w:t xml:space="preserve">测试结果如图 </w:t>
      </w:r>
      <w:r>
        <w:t>4-12。</w:t>
      </w:r>
    </w:p>
    <w:p w14:paraId="0D469F1F">
      <w:pPr>
        <w:spacing w:before="0" w:line="240" w:lineRule="auto"/>
        <w:rPr>
          <w:sz w:val="24"/>
        </w:rPr>
      </w:pPr>
    </w:p>
    <w:p w14:paraId="1ABBCF47">
      <w:pPr>
        <w:spacing w:before="0" w:line="240" w:lineRule="auto"/>
        <w:rPr>
          <w:sz w:val="24"/>
        </w:rPr>
      </w:pPr>
    </w:p>
    <w:p w14:paraId="66F882B4">
      <w:pPr>
        <w:spacing w:before="0" w:line="240" w:lineRule="auto"/>
        <w:rPr>
          <w:sz w:val="24"/>
        </w:rPr>
      </w:pPr>
    </w:p>
    <w:p w14:paraId="56F2FC5D">
      <w:pPr>
        <w:spacing w:before="169" w:line="240" w:lineRule="auto"/>
        <w:rPr>
          <w:sz w:val="24"/>
        </w:rPr>
      </w:pPr>
    </w:p>
    <w:p w14:paraId="07BB6C76">
      <w:pPr>
        <w:pStyle w:val="7"/>
        <w:tabs>
          <w:tab w:val="left" w:pos="4247"/>
        </w:tabs>
        <w:ind w:left="539"/>
      </w:pPr>
      <w:r>
        <w:t>图</w:t>
      </w:r>
      <w:r>
        <w:rPr>
          <w:spacing w:val="-57"/>
        </w:rPr>
        <w:t xml:space="preserve"> </w:t>
      </w:r>
      <w:r>
        <w:t>4</w:t>
      </w:r>
      <w:r>
        <w:rPr>
          <w:rFonts w:ascii="Times New Roman" w:eastAsia="Times New Roman"/>
        </w:rPr>
        <w:t>-11</w:t>
      </w:r>
      <w:r>
        <w:rPr>
          <w:rFonts w:ascii="Times New Roman" w:eastAsia="Times New Roman"/>
          <w:spacing w:val="36"/>
        </w:rPr>
        <w:t xml:space="preserve"> </w:t>
      </w:r>
      <w:r>
        <w:t>设置单词错误测试用</w:t>
      </w:r>
      <w:r>
        <w:rPr>
          <w:spacing w:val="-10"/>
        </w:rPr>
        <w:t>例</w:t>
      </w:r>
      <w:r>
        <w:tab/>
      </w:r>
      <w:r>
        <w:t>图</w:t>
      </w:r>
      <w:r>
        <w:rPr>
          <w:spacing w:val="-57"/>
        </w:rPr>
        <w:t xml:space="preserve"> </w:t>
      </w:r>
      <w:r>
        <w:t>4</w:t>
      </w:r>
      <w:r>
        <w:rPr>
          <w:rFonts w:ascii="Times New Roman" w:eastAsia="Times New Roman"/>
        </w:rPr>
        <w:t>-12</w:t>
      </w:r>
      <w:r>
        <w:rPr>
          <w:rFonts w:ascii="Times New Roman" w:eastAsia="Times New Roman"/>
          <w:spacing w:val="30"/>
        </w:rPr>
        <w:t xml:space="preserve"> </w:t>
      </w:r>
      <w:r>
        <w:t>设置单词错误测试结果（局部</w:t>
      </w:r>
      <w:r>
        <w:rPr>
          <w:spacing w:val="-10"/>
        </w:rPr>
        <w:t>）</w:t>
      </w:r>
    </w:p>
    <w:p w14:paraId="3CF2684D">
      <w:pPr>
        <w:pStyle w:val="7"/>
        <w:spacing w:after="0"/>
        <w:sectPr>
          <w:pgSz w:w="11910" w:h="16840"/>
          <w:pgMar w:top="1280" w:right="1275" w:bottom="1180" w:left="1700" w:header="868" w:footer="989" w:gutter="0"/>
          <w:cols w:space="720" w:num="1"/>
        </w:sectPr>
      </w:pPr>
    </w:p>
    <w:p w14:paraId="667694B0">
      <w:pPr>
        <w:pStyle w:val="5"/>
        <w:numPr>
          <w:ilvl w:val="2"/>
          <w:numId w:val="5"/>
        </w:numPr>
        <w:tabs>
          <w:tab w:val="left" w:pos="700"/>
        </w:tabs>
        <w:spacing w:before="108" w:after="0" w:line="240" w:lineRule="auto"/>
        <w:ind w:left="700" w:right="0" w:hanging="600"/>
        <w:jc w:val="left"/>
        <w:rPr>
          <w:rFonts w:hint="eastAsia" w:ascii="黑体" w:hAnsi="黑体" w:eastAsia="黑体" w:cs="黑体"/>
          <w:spacing w:val="-1"/>
        </w:rPr>
      </w:pPr>
      <w:r>
        <w:rPr>
          <w:rFonts w:hint="eastAsia" w:ascii="黑体" w:hAnsi="黑体" w:eastAsia="黑体" w:cs="黑体"/>
          <w:spacing w:val="-1"/>
        </w:rPr>
        <w:t>语法分析功能测试</w:t>
      </w:r>
    </w:p>
    <w:p w14:paraId="09810156">
      <w:pPr>
        <w:pStyle w:val="6"/>
        <w:numPr>
          <w:ilvl w:val="0"/>
          <w:numId w:val="11"/>
        </w:numPr>
        <w:tabs>
          <w:tab w:val="left" w:pos="340"/>
        </w:tabs>
        <w:spacing w:before="106" w:after="0" w:line="240" w:lineRule="auto"/>
        <w:ind w:left="340" w:right="0" w:hanging="240"/>
        <w:jc w:val="left"/>
      </w:pPr>
      <w:r>
        <w:rPr>
          <w:spacing w:val="-2"/>
        </w:rPr>
        <w:t>正确语法分析测试：</w:t>
      </w:r>
    </w:p>
    <w:p w14:paraId="7415AAEC">
      <w:pPr>
        <w:pStyle w:val="6"/>
        <w:spacing w:before="158" w:line="364" w:lineRule="auto"/>
        <w:ind w:right="522" w:firstLine="480"/>
        <w:jc w:val="both"/>
      </w:pPr>
      <w:r>
        <w:rPr>
          <w:spacing w:val="-4"/>
        </w:rPr>
        <w:t>测试用例中包含外部变量定义、函数定义、局部变量定义、表达式语句、复</w:t>
      </w:r>
      <w:r>
        <w:rPr>
          <w:spacing w:val="-2"/>
        </w:rPr>
        <w:t>合语句、if</w:t>
      </w:r>
      <w:r>
        <w:rPr>
          <w:spacing w:val="-9"/>
        </w:rPr>
        <w:t xml:space="preserve"> 语句、</w:t>
      </w:r>
      <w:r>
        <w:rPr>
          <w:spacing w:val="-2"/>
        </w:rPr>
        <w:t>if-else</w:t>
      </w:r>
      <w:r>
        <w:rPr>
          <w:spacing w:val="-9"/>
        </w:rPr>
        <w:t xml:space="preserve"> 语句、</w:t>
      </w:r>
      <w:r>
        <w:rPr>
          <w:spacing w:val="-2"/>
        </w:rPr>
        <w:t>while</w:t>
      </w:r>
      <w:r>
        <w:rPr>
          <w:spacing w:val="-9"/>
        </w:rPr>
        <w:t xml:space="preserve"> 语句、</w:t>
      </w:r>
      <w:r>
        <w:rPr>
          <w:spacing w:val="-2"/>
        </w:rPr>
        <w:t>for</w:t>
      </w:r>
      <w:r>
        <w:rPr>
          <w:spacing w:val="-9"/>
        </w:rPr>
        <w:t xml:space="preserve"> 语句、</w:t>
      </w:r>
      <w:r>
        <w:rPr>
          <w:spacing w:val="-2"/>
        </w:rPr>
        <w:t>return</w:t>
      </w:r>
      <w:r>
        <w:rPr>
          <w:spacing w:val="-9"/>
        </w:rPr>
        <w:t xml:space="preserve"> 语句、</w:t>
      </w:r>
      <w:r>
        <w:rPr>
          <w:spacing w:val="-2"/>
        </w:rPr>
        <w:t>break</w:t>
      </w:r>
      <w:r>
        <w:t>语句、continue</w:t>
      </w:r>
      <w:r>
        <w:rPr>
          <w:spacing w:val="-11"/>
        </w:rPr>
        <w:t xml:space="preserve"> 语句。</w:t>
      </w:r>
    </w:p>
    <w:p w14:paraId="095B0D2F">
      <w:pPr>
        <w:pStyle w:val="6"/>
        <w:spacing w:line="362" w:lineRule="auto"/>
        <w:ind w:right="402" w:firstLine="480"/>
        <w:jc w:val="both"/>
      </w:pPr>
      <w:r>
        <w:drawing>
          <wp:anchor distT="0" distB="0" distL="0" distR="0" simplePos="0" relativeHeight="251664384" behindDoc="0" locked="0" layoutInCell="1" allowOverlap="1">
            <wp:simplePos x="0" y="0"/>
            <wp:positionH relativeFrom="page">
              <wp:posOffset>4029075</wp:posOffset>
            </wp:positionH>
            <wp:positionV relativeFrom="paragraph">
              <wp:posOffset>527685</wp:posOffset>
            </wp:positionV>
            <wp:extent cx="2488565" cy="3208020"/>
            <wp:effectExtent l="0" t="0" r="635" b="5080"/>
            <wp:wrapNone/>
            <wp:docPr id="41" name="Image 41" descr="C:/Users/zjm/Pictures/Screenshots/屏幕截图 2026-09-07 111115.png屏幕截图 2026-09-07 111115"/>
            <wp:cNvGraphicFramePr/>
            <a:graphic xmlns:a="http://schemas.openxmlformats.org/drawingml/2006/main">
              <a:graphicData uri="http://schemas.openxmlformats.org/drawingml/2006/picture">
                <pic:pic xmlns:pic="http://schemas.openxmlformats.org/drawingml/2006/picture">
                  <pic:nvPicPr>
                    <pic:cNvPr id="41" name="Image 41" descr="C:/Users/zjm/Pictures/Screenshots/屏幕截图 2026-09-07 111115.png屏幕截图 2026-09-07 111115"/>
                    <pic:cNvPicPr/>
                  </pic:nvPicPr>
                  <pic:blipFill>
                    <a:blip r:embed="rId39"/>
                    <a:srcRect t="474" b="41067"/>
                    <a:stretch>
                      <a:fillRect/>
                    </a:stretch>
                  </pic:blipFill>
                  <pic:spPr>
                    <a:xfrm>
                      <a:off x="0" y="0"/>
                      <a:ext cx="2488565" cy="3208020"/>
                    </a:xfrm>
                    <a:prstGeom prst="rect">
                      <a:avLst/>
                    </a:prstGeom>
                  </pic:spPr>
                </pic:pic>
              </a:graphicData>
            </a:graphic>
          </wp:anchor>
        </w:drawing>
      </w:r>
      <w:r>
        <w:rPr>
          <w:spacing w:val="-11"/>
        </w:rPr>
        <w:t xml:space="preserve">测试用例 </w:t>
      </w:r>
      <w:r>
        <w:rPr>
          <w:spacing w:val="-8"/>
        </w:rPr>
        <w:t>1</w:t>
      </w:r>
      <w:r>
        <w:rPr>
          <w:spacing w:val="-12"/>
        </w:rPr>
        <w:t xml:space="preserve"> 中包含外部变量定义、函数定义、局部变量定义及 </w:t>
      </w:r>
      <w:r>
        <w:rPr>
          <w:spacing w:val="-8"/>
        </w:rPr>
        <w:t>return</w:t>
      </w:r>
      <w:r>
        <w:rPr>
          <w:spacing w:val="-12"/>
        </w:rPr>
        <w:t xml:space="preserve"> 语句，</w:t>
      </w:r>
      <w:r>
        <w:rPr>
          <w:spacing w:val="-11"/>
        </w:rPr>
        <w:t xml:space="preserve">如 </w:t>
      </w:r>
      <w:r>
        <w:t>4-13</w:t>
      </w:r>
      <w:r>
        <w:rPr>
          <w:spacing w:val="-7"/>
        </w:rPr>
        <w:t xml:space="preserve"> 所示。测试结果如图 </w:t>
      </w:r>
      <w:r>
        <w:t>4-14</w:t>
      </w:r>
      <w:r>
        <w:rPr>
          <w:spacing w:val="-6"/>
        </w:rPr>
        <w:t xml:space="preserve"> 所示。</w:t>
      </w:r>
    </w:p>
    <w:p w14:paraId="4AB871EC">
      <w:pPr>
        <w:spacing w:before="5" w:line="240" w:lineRule="auto"/>
        <w:rPr>
          <w:sz w:val="4"/>
        </w:rPr>
      </w:pPr>
      <w:r>
        <w:rPr>
          <w:sz w:val="4"/>
        </w:rPr>
        <w:drawing>
          <wp:anchor distT="0" distB="0" distL="0" distR="0" simplePos="0" relativeHeight="251678720" behindDoc="1" locked="0" layoutInCell="1" allowOverlap="1">
            <wp:simplePos x="0" y="0"/>
            <wp:positionH relativeFrom="page">
              <wp:posOffset>1320800</wp:posOffset>
            </wp:positionH>
            <wp:positionV relativeFrom="paragraph">
              <wp:posOffset>50800</wp:posOffset>
            </wp:positionV>
            <wp:extent cx="2225675" cy="2522220"/>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0" cstate="print"/>
                    <a:stretch>
                      <a:fillRect/>
                    </a:stretch>
                  </pic:blipFill>
                  <pic:spPr>
                    <a:xfrm>
                      <a:off x="0" y="0"/>
                      <a:ext cx="2225622" cy="2522315"/>
                    </a:xfrm>
                    <a:prstGeom prst="rect">
                      <a:avLst/>
                    </a:prstGeom>
                  </pic:spPr>
                </pic:pic>
              </a:graphicData>
            </a:graphic>
          </wp:anchor>
        </w:drawing>
      </w:r>
    </w:p>
    <w:p w14:paraId="38741BFF">
      <w:pPr>
        <w:pStyle w:val="6"/>
        <w:spacing w:before="154"/>
        <w:ind w:left="580"/>
      </w:pPr>
      <w:r>
        <w:rPr>
          <w:spacing w:val="-30"/>
        </w:rPr>
        <w:t xml:space="preserve">图 </w:t>
      </w:r>
      <w:r>
        <w:t>4</w:t>
      </w:r>
      <w:r>
        <w:rPr>
          <w:rFonts w:ascii="Times New Roman" w:eastAsia="Times New Roman"/>
        </w:rPr>
        <w:t>-13</w:t>
      </w:r>
      <w:r>
        <w:rPr>
          <w:rFonts w:ascii="Times New Roman" w:eastAsia="Times New Roman"/>
          <w:spacing w:val="59"/>
        </w:rPr>
        <w:t xml:space="preserve"> </w:t>
      </w:r>
      <w:r>
        <w:rPr>
          <w:spacing w:val="-6"/>
        </w:rPr>
        <w:t xml:space="preserve">正确语法分析测试用例 </w:t>
      </w:r>
      <w:r>
        <w:rPr>
          <w:spacing w:val="-10"/>
        </w:rPr>
        <w:t>1</w:t>
      </w:r>
    </w:p>
    <w:p w14:paraId="7A23DB34">
      <w:pPr>
        <w:spacing w:before="0" w:line="240" w:lineRule="auto"/>
        <w:rPr>
          <w:sz w:val="24"/>
        </w:rPr>
      </w:pPr>
    </w:p>
    <w:p w14:paraId="2214F6F3">
      <w:pPr>
        <w:spacing w:before="11" w:line="240" w:lineRule="auto"/>
        <w:rPr>
          <w:sz w:val="24"/>
        </w:rPr>
      </w:pPr>
    </w:p>
    <w:p w14:paraId="2A9F3E71">
      <w:pPr>
        <w:pStyle w:val="6"/>
        <w:ind w:left="4736"/>
      </w:pPr>
      <w:r>
        <w:rPr>
          <w:spacing w:val="-30"/>
        </w:rPr>
        <w:t xml:space="preserve">图 </w:t>
      </w:r>
      <w:r>
        <w:t>4</w:t>
      </w:r>
      <w:r>
        <w:rPr>
          <w:rFonts w:ascii="Times New Roman" w:eastAsia="Times New Roman"/>
        </w:rPr>
        <w:t>-14</w:t>
      </w:r>
      <w:r>
        <w:rPr>
          <w:rFonts w:ascii="Times New Roman" w:eastAsia="Times New Roman"/>
          <w:spacing w:val="59"/>
        </w:rPr>
        <w:t xml:space="preserve"> </w:t>
      </w:r>
      <w:r>
        <w:rPr>
          <w:spacing w:val="-6"/>
        </w:rPr>
        <w:t xml:space="preserve">正确语法分析测试结果 </w:t>
      </w:r>
      <w:r>
        <w:rPr>
          <w:spacing w:val="-10"/>
        </w:rPr>
        <w:t>1</w:t>
      </w:r>
    </w:p>
    <w:p w14:paraId="2086695C">
      <w:pPr>
        <w:spacing w:before="0" w:line="240" w:lineRule="auto"/>
        <w:rPr>
          <w:sz w:val="24"/>
        </w:rPr>
      </w:pPr>
    </w:p>
    <w:p w14:paraId="267E32F7">
      <w:pPr>
        <w:spacing w:before="11" w:line="240" w:lineRule="auto"/>
        <w:rPr>
          <w:sz w:val="24"/>
        </w:rPr>
      </w:pPr>
    </w:p>
    <w:p w14:paraId="397B6C68">
      <w:pPr>
        <w:pStyle w:val="6"/>
        <w:spacing w:line="364" w:lineRule="auto"/>
        <w:ind w:right="490" w:firstLine="480"/>
        <w:jc w:val="both"/>
      </w:pPr>
      <w:r>
        <w:drawing>
          <wp:anchor distT="0" distB="0" distL="0" distR="0" simplePos="0" relativeHeight="251663360" behindDoc="0" locked="0" layoutInCell="1" allowOverlap="1">
            <wp:simplePos x="0" y="0"/>
            <wp:positionH relativeFrom="page">
              <wp:posOffset>2852420</wp:posOffset>
            </wp:positionH>
            <wp:positionV relativeFrom="paragraph">
              <wp:posOffset>612140</wp:posOffset>
            </wp:positionV>
            <wp:extent cx="1284605" cy="1993265"/>
            <wp:effectExtent l="0" t="0" r="0" b="0"/>
            <wp:wrapNone/>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1" cstate="print"/>
                    <a:stretch>
                      <a:fillRect/>
                    </a:stretch>
                  </pic:blipFill>
                  <pic:spPr>
                    <a:xfrm>
                      <a:off x="0" y="0"/>
                      <a:ext cx="1284731" cy="1993576"/>
                    </a:xfrm>
                    <a:prstGeom prst="rect">
                      <a:avLst/>
                    </a:prstGeom>
                  </pic:spPr>
                </pic:pic>
              </a:graphicData>
            </a:graphic>
          </wp:anchor>
        </w:drawing>
      </w:r>
      <w:r>
        <w:rPr>
          <w:spacing w:val="-8"/>
        </w:rPr>
        <w:t xml:space="preserve">测试用例 </w:t>
      </w:r>
      <w:r>
        <w:rPr>
          <w:spacing w:val="-4"/>
        </w:rPr>
        <w:t>2</w:t>
      </w:r>
      <w:r>
        <w:rPr>
          <w:spacing w:val="-9"/>
        </w:rPr>
        <w:t xml:space="preserve"> 中包含函数定义、局部变量定义、表达式语句、</w:t>
      </w:r>
      <w:r>
        <w:rPr>
          <w:spacing w:val="-4"/>
        </w:rPr>
        <w:t>if-else</w:t>
      </w:r>
      <w:r>
        <w:rPr>
          <w:spacing w:val="-10"/>
        </w:rPr>
        <w:t xml:space="preserve"> 语句、</w:t>
      </w:r>
      <w:r>
        <w:rPr>
          <w:spacing w:val="-4"/>
        </w:rPr>
        <w:t xml:space="preserve"> if</w:t>
      </w:r>
      <w:r>
        <w:rPr>
          <w:spacing w:val="-10"/>
        </w:rPr>
        <w:t xml:space="preserve"> 语句、</w:t>
      </w:r>
      <w:r>
        <w:rPr>
          <w:spacing w:val="-4"/>
        </w:rPr>
        <w:t>for</w:t>
      </w:r>
      <w:r>
        <w:rPr>
          <w:spacing w:val="-10"/>
        </w:rPr>
        <w:t xml:space="preserve"> 语句、</w:t>
      </w:r>
      <w:r>
        <w:rPr>
          <w:spacing w:val="-4"/>
        </w:rPr>
        <w:t>while</w:t>
      </w:r>
      <w:r>
        <w:rPr>
          <w:spacing w:val="-10"/>
        </w:rPr>
        <w:t xml:space="preserve"> 语句、</w:t>
      </w:r>
      <w:r>
        <w:rPr>
          <w:spacing w:val="-4"/>
        </w:rPr>
        <w:t>continue</w:t>
      </w:r>
      <w:r>
        <w:rPr>
          <w:spacing w:val="-11"/>
        </w:rPr>
        <w:t xml:space="preserve"> 语句以及 </w:t>
      </w:r>
      <w:r>
        <w:rPr>
          <w:spacing w:val="-4"/>
        </w:rPr>
        <w:t>break</w:t>
      </w:r>
      <w:r>
        <w:rPr>
          <w:spacing w:val="-11"/>
        </w:rPr>
        <w:t xml:space="preserve"> 语句，如图 </w:t>
      </w:r>
      <w:r>
        <w:rPr>
          <w:spacing w:val="-4"/>
        </w:rPr>
        <w:t>4-15。</w:t>
      </w:r>
      <w:r>
        <w:rPr>
          <w:spacing w:val="-6"/>
        </w:rPr>
        <w:t xml:space="preserve">测试结果如图 </w:t>
      </w:r>
      <w:r>
        <w:t>4-16。</w:t>
      </w:r>
    </w:p>
    <w:p w14:paraId="66530CD3">
      <w:pPr>
        <w:spacing w:before="0" w:line="240" w:lineRule="auto"/>
        <w:rPr>
          <w:sz w:val="24"/>
        </w:rPr>
      </w:pPr>
    </w:p>
    <w:p w14:paraId="5F882102">
      <w:pPr>
        <w:spacing w:before="0" w:line="240" w:lineRule="auto"/>
        <w:rPr>
          <w:sz w:val="24"/>
        </w:rPr>
      </w:pPr>
    </w:p>
    <w:p w14:paraId="601ED928">
      <w:pPr>
        <w:spacing w:before="0" w:line="240" w:lineRule="auto"/>
        <w:rPr>
          <w:sz w:val="24"/>
        </w:rPr>
      </w:pPr>
    </w:p>
    <w:p w14:paraId="3B62900C">
      <w:pPr>
        <w:spacing w:before="0" w:line="240" w:lineRule="auto"/>
        <w:rPr>
          <w:sz w:val="24"/>
        </w:rPr>
      </w:pPr>
    </w:p>
    <w:p w14:paraId="3FA6AA9B">
      <w:pPr>
        <w:spacing w:before="0" w:line="240" w:lineRule="auto"/>
        <w:rPr>
          <w:sz w:val="24"/>
        </w:rPr>
      </w:pPr>
    </w:p>
    <w:p w14:paraId="51277B2F">
      <w:pPr>
        <w:spacing w:before="0" w:line="240" w:lineRule="auto"/>
        <w:rPr>
          <w:sz w:val="24"/>
        </w:rPr>
      </w:pPr>
    </w:p>
    <w:p w14:paraId="2B0B1032">
      <w:pPr>
        <w:spacing w:before="0" w:line="240" w:lineRule="auto"/>
        <w:rPr>
          <w:sz w:val="24"/>
        </w:rPr>
      </w:pPr>
    </w:p>
    <w:p w14:paraId="77493F04">
      <w:pPr>
        <w:spacing w:before="0" w:line="240" w:lineRule="auto"/>
        <w:rPr>
          <w:sz w:val="24"/>
        </w:rPr>
      </w:pPr>
    </w:p>
    <w:p w14:paraId="13D69A46">
      <w:pPr>
        <w:spacing w:before="33" w:line="240" w:lineRule="auto"/>
        <w:rPr>
          <w:sz w:val="24"/>
        </w:rPr>
      </w:pPr>
    </w:p>
    <w:p w14:paraId="460895E9">
      <w:pPr>
        <w:pStyle w:val="6"/>
        <w:ind w:left="55"/>
        <w:jc w:val="center"/>
      </w:pPr>
      <w:r>
        <w:rPr>
          <w:spacing w:val="-30"/>
        </w:rPr>
        <w:t xml:space="preserve">图 </w:t>
      </w:r>
      <w:r>
        <w:t>4</w:t>
      </w:r>
      <w:r>
        <w:rPr>
          <w:rFonts w:ascii="Times New Roman" w:eastAsia="Times New Roman"/>
        </w:rPr>
        <w:t>-15</w:t>
      </w:r>
      <w:r>
        <w:rPr>
          <w:rFonts w:ascii="Times New Roman" w:eastAsia="Times New Roman"/>
          <w:spacing w:val="59"/>
        </w:rPr>
        <w:t xml:space="preserve"> </w:t>
      </w:r>
      <w:r>
        <w:rPr>
          <w:spacing w:val="-6"/>
        </w:rPr>
        <w:t xml:space="preserve">正确语法分析测试用例 </w:t>
      </w:r>
      <w:r>
        <w:rPr>
          <w:spacing w:val="-10"/>
        </w:rPr>
        <w:t>2</w:t>
      </w:r>
    </w:p>
    <w:p w14:paraId="15ACF68E">
      <w:pPr>
        <w:pStyle w:val="6"/>
        <w:spacing w:after="0"/>
        <w:jc w:val="center"/>
        <w:sectPr>
          <w:pgSz w:w="11910" w:h="16840"/>
          <w:pgMar w:top="1280" w:right="1275" w:bottom="1180" w:left="1700" w:header="868" w:footer="989" w:gutter="0"/>
          <w:cols w:space="720" w:num="1"/>
        </w:sectPr>
      </w:pPr>
    </w:p>
    <w:p w14:paraId="3BE80990">
      <w:pPr>
        <w:spacing w:before="2" w:after="1" w:line="240" w:lineRule="auto"/>
        <w:rPr>
          <w:sz w:val="18"/>
        </w:rPr>
      </w:pPr>
    </w:p>
    <w:p w14:paraId="550A322C">
      <w:pPr>
        <w:spacing w:line="240" w:lineRule="auto"/>
        <w:ind w:left="1180" w:right="0" w:firstLine="0"/>
        <w:rPr>
          <w:sz w:val="20"/>
        </w:rPr>
      </w:pPr>
      <w:r>
        <w:rPr>
          <w:sz w:val="20"/>
        </w:rPr>
        <w:drawing>
          <wp:inline distT="0" distB="0" distL="0" distR="0">
            <wp:extent cx="3926205" cy="4867275"/>
            <wp:effectExtent l="0" t="0" r="10795" b="9525"/>
            <wp:docPr id="44" name="Image 44" descr="C:/Users/zjm/Pictures/Screenshots/屏幕截图 2026-09-07 111115.png屏幕截图 2026-09-07 111115"/>
            <wp:cNvGraphicFramePr/>
            <a:graphic xmlns:a="http://schemas.openxmlformats.org/drawingml/2006/main">
              <a:graphicData uri="http://schemas.openxmlformats.org/drawingml/2006/picture">
                <pic:pic xmlns:pic="http://schemas.openxmlformats.org/drawingml/2006/picture">
                  <pic:nvPicPr>
                    <pic:cNvPr id="44" name="Image 44" descr="C:/Users/zjm/Pictures/Screenshots/屏幕截图 2026-09-07 111115.png屏幕截图 2026-09-07 111115"/>
                    <pic:cNvPicPr/>
                  </pic:nvPicPr>
                  <pic:blipFill>
                    <a:blip r:embed="rId39"/>
                    <a:srcRect l="-129" t="43894" r="129" b="-113"/>
                    <a:stretch>
                      <a:fillRect/>
                    </a:stretch>
                  </pic:blipFill>
                  <pic:spPr>
                    <a:xfrm>
                      <a:off x="0" y="0"/>
                      <a:ext cx="3926205" cy="4867275"/>
                    </a:xfrm>
                    <a:prstGeom prst="rect">
                      <a:avLst/>
                    </a:prstGeom>
                  </pic:spPr>
                </pic:pic>
              </a:graphicData>
            </a:graphic>
          </wp:inline>
        </w:drawing>
      </w:r>
    </w:p>
    <w:p w14:paraId="0621FBB0">
      <w:pPr>
        <w:pStyle w:val="6"/>
        <w:spacing w:before="196"/>
        <w:ind w:left="55"/>
        <w:jc w:val="center"/>
      </w:pPr>
      <w:r>
        <w:rPr>
          <w:spacing w:val="-30"/>
        </w:rPr>
        <w:t xml:space="preserve">图 </w:t>
      </w:r>
      <w:r>
        <w:t>4</w:t>
      </w:r>
      <w:r>
        <w:rPr>
          <w:rFonts w:ascii="Times New Roman" w:eastAsia="Times New Roman"/>
        </w:rPr>
        <w:t>-16</w:t>
      </w:r>
      <w:r>
        <w:rPr>
          <w:rFonts w:ascii="Times New Roman" w:eastAsia="Times New Roman"/>
          <w:spacing w:val="59"/>
        </w:rPr>
        <w:t xml:space="preserve"> </w:t>
      </w:r>
      <w:r>
        <w:rPr>
          <w:spacing w:val="-6"/>
        </w:rPr>
        <w:t xml:space="preserve">正确语法分析测试结果 </w:t>
      </w:r>
      <w:r>
        <w:t>2（部分</w:t>
      </w:r>
      <w:r>
        <w:rPr>
          <w:spacing w:val="-10"/>
        </w:rPr>
        <w:t>）</w:t>
      </w:r>
    </w:p>
    <w:p w14:paraId="2305EFB7">
      <w:pPr>
        <w:spacing w:before="0" w:line="240" w:lineRule="auto"/>
        <w:rPr>
          <w:sz w:val="24"/>
        </w:rPr>
      </w:pPr>
    </w:p>
    <w:p w14:paraId="0B5B0C77">
      <w:pPr>
        <w:spacing w:before="11" w:line="240" w:lineRule="auto"/>
        <w:rPr>
          <w:sz w:val="24"/>
        </w:rPr>
      </w:pPr>
    </w:p>
    <w:p w14:paraId="18CC9E96">
      <w:pPr>
        <w:pStyle w:val="6"/>
        <w:numPr>
          <w:ilvl w:val="0"/>
          <w:numId w:val="11"/>
        </w:numPr>
        <w:tabs>
          <w:tab w:val="left" w:pos="340"/>
        </w:tabs>
        <w:spacing w:before="0" w:after="0" w:line="240" w:lineRule="auto"/>
        <w:ind w:left="340" w:right="0" w:hanging="240"/>
        <w:jc w:val="left"/>
      </w:pPr>
      <w:r>
        <w:rPr>
          <w:spacing w:val="-2"/>
        </w:rPr>
        <w:t>错误语法分析测试：</w:t>
      </w:r>
    </w:p>
    <w:p w14:paraId="37D70929">
      <w:pPr>
        <w:pStyle w:val="6"/>
        <w:spacing w:before="160" w:line="362" w:lineRule="auto"/>
        <w:ind w:right="522" w:firstLine="480"/>
      </w:pPr>
      <w:r>
        <w:rPr>
          <w:spacing w:val="-4"/>
        </w:rPr>
        <w:t>对于错误情况，分为以下情况，如结尾符号出错，定义出错以及各类语句出</w:t>
      </w:r>
      <w:r>
        <w:rPr>
          <w:spacing w:val="-6"/>
        </w:rPr>
        <w:t>错。</w:t>
      </w:r>
    </w:p>
    <w:p w14:paraId="2D44C8DC">
      <w:pPr>
        <w:pStyle w:val="6"/>
        <w:numPr>
          <w:ilvl w:val="1"/>
          <w:numId w:val="11"/>
        </w:numPr>
        <w:tabs>
          <w:tab w:val="left" w:pos="1180"/>
        </w:tabs>
        <w:spacing w:before="5" w:after="0" w:line="240" w:lineRule="auto"/>
        <w:ind w:left="1180" w:right="0" w:hanging="600"/>
        <w:jc w:val="left"/>
      </w:pPr>
      <w:r>
        <w:rPr>
          <w:spacing w:val="-2"/>
        </w:rPr>
        <w:t>结尾符号出错</w:t>
      </w:r>
    </w:p>
    <w:p w14:paraId="57309CEE">
      <w:pPr>
        <w:pStyle w:val="6"/>
        <w:spacing w:before="161"/>
        <w:ind w:left="580"/>
      </w:pPr>
      <w:r>
        <w:rPr>
          <w:spacing w:val="-3"/>
        </w:rPr>
        <w:t xml:space="preserve">对于结尾符号出错问题，则是未加分号或者右大括号。如图 </w:t>
      </w:r>
      <w:r>
        <w:t>4-17</w:t>
      </w:r>
      <w:r>
        <w:rPr>
          <w:spacing w:val="-18"/>
        </w:rPr>
        <w:t xml:space="preserve"> 所示。</w:t>
      </w:r>
    </w:p>
    <w:p w14:paraId="2C5CFFEB">
      <w:pPr>
        <w:spacing w:before="0" w:line="240" w:lineRule="auto"/>
        <w:rPr>
          <w:sz w:val="20"/>
        </w:rPr>
      </w:pPr>
    </w:p>
    <w:p w14:paraId="00247713">
      <w:pPr>
        <w:spacing w:before="86" w:line="240" w:lineRule="auto"/>
        <w:rPr>
          <w:sz w:val="20"/>
        </w:rPr>
      </w:pPr>
      <w:r>
        <w:rPr>
          <w:sz w:val="20"/>
        </w:rPr>
        <w:drawing>
          <wp:anchor distT="0" distB="0" distL="0" distR="0" simplePos="0" relativeHeight="251679744" behindDoc="1" locked="0" layoutInCell="1" allowOverlap="1">
            <wp:simplePos x="0" y="0"/>
            <wp:positionH relativeFrom="page">
              <wp:posOffset>2192655</wp:posOffset>
            </wp:positionH>
            <wp:positionV relativeFrom="paragraph">
              <wp:posOffset>232410</wp:posOffset>
            </wp:positionV>
            <wp:extent cx="3493135" cy="756920"/>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2" cstate="print"/>
                    <a:stretch>
                      <a:fillRect/>
                    </a:stretch>
                  </pic:blipFill>
                  <pic:spPr>
                    <a:xfrm>
                      <a:off x="0" y="0"/>
                      <a:ext cx="3493409" cy="757237"/>
                    </a:xfrm>
                    <a:prstGeom prst="rect">
                      <a:avLst/>
                    </a:prstGeom>
                  </pic:spPr>
                </pic:pic>
              </a:graphicData>
            </a:graphic>
          </wp:anchor>
        </w:drawing>
      </w:r>
    </w:p>
    <w:p w14:paraId="38C5C43A">
      <w:pPr>
        <w:pStyle w:val="6"/>
        <w:spacing w:before="164"/>
        <w:ind w:left="53"/>
        <w:jc w:val="center"/>
      </w:pPr>
      <w:r>
        <w:rPr>
          <w:spacing w:val="-30"/>
        </w:rPr>
        <w:t xml:space="preserve">图 </w:t>
      </w:r>
      <w:r>
        <w:t>4</w:t>
      </w:r>
      <w:r>
        <w:rPr>
          <w:rFonts w:ascii="Times New Roman" w:eastAsia="Times New Roman"/>
        </w:rPr>
        <w:t>-17</w:t>
      </w:r>
      <w:r>
        <w:rPr>
          <w:rFonts w:ascii="Times New Roman" w:eastAsia="Times New Roman"/>
          <w:spacing w:val="59"/>
        </w:rPr>
        <w:t xml:space="preserve"> </w:t>
      </w:r>
      <w:r>
        <w:rPr>
          <w:spacing w:val="-1"/>
        </w:rPr>
        <w:t>错误语法分析测试用例及结果-结尾符号</w:t>
      </w:r>
    </w:p>
    <w:p w14:paraId="73506616">
      <w:pPr>
        <w:pStyle w:val="6"/>
        <w:spacing w:after="0"/>
        <w:jc w:val="center"/>
        <w:sectPr>
          <w:pgSz w:w="11910" w:h="16840"/>
          <w:pgMar w:top="1280" w:right="1275" w:bottom="1180" w:left="1700" w:header="868" w:footer="989" w:gutter="0"/>
          <w:cols w:space="720" w:num="1"/>
        </w:sectPr>
      </w:pPr>
    </w:p>
    <w:p w14:paraId="2233BB88">
      <w:pPr>
        <w:pStyle w:val="6"/>
        <w:numPr>
          <w:ilvl w:val="1"/>
          <w:numId w:val="11"/>
        </w:numPr>
        <w:tabs>
          <w:tab w:val="left" w:pos="1180"/>
        </w:tabs>
        <w:spacing w:before="157" w:after="0" w:line="240" w:lineRule="auto"/>
        <w:ind w:left="1180" w:right="0" w:hanging="600"/>
        <w:jc w:val="left"/>
      </w:pPr>
      <w:r>
        <w:rPr>
          <w:spacing w:val="-3"/>
        </w:rPr>
        <w:t>定义出错</w:t>
      </w:r>
    </w:p>
    <w:p w14:paraId="7EF6FDA5">
      <w:pPr>
        <w:pStyle w:val="6"/>
        <w:spacing w:before="161"/>
        <w:ind w:left="580"/>
      </w:pPr>
      <w:r>
        <w:rPr>
          <w:spacing w:val="-1"/>
        </w:rPr>
        <w:t>对于定义出错情况，则主要分为变量定义语句与函数定义语句。</w:t>
      </w:r>
    </w:p>
    <w:p w14:paraId="26EA67F8">
      <w:pPr>
        <w:pStyle w:val="6"/>
        <w:spacing w:before="158" w:line="364" w:lineRule="auto"/>
        <w:ind w:right="525" w:firstLine="480"/>
      </w:pPr>
      <w:r>
        <w:rPr>
          <w:spacing w:val="-2"/>
        </w:rPr>
        <w:t xml:space="preserve">变量定义语句错误设置在变量类型，标识符以及结尾处。如图 </w:t>
      </w:r>
      <w:r>
        <w:t>4-18。而函</w:t>
      </w:r>
      <w:r>
        <w:rPr>
          <w:spacing w:val="-2"/>
        </w:rPr>
        <w:t xml:space="preserve">数定义语句错误则设置在返回值类型，函数名以及形参处。如图 </w:t>
      </w:r>
      <w:r>
        <w:t>4-19。</w:t>
      </w:r>
    </w:p>
    <w:p w14:paraId="6797F324">
      <w:pPr>
        <w:spacing w:line="240" w:lineRule="auto"/>
        <w:ind w:left="1883" w:right="0" w:firstLine="0"/>
        <w:rPr>
          <w:sz w:val="20"/>
        </w:rPr>
      </w:pPr>
      <w:r>
        <w:rPr>
          <w:sz w:val="20"/>
        </w:rPr>
        <w:drawing>
          <wp:inline distT="0" distB="0" distL="0" distR="0">
            <wp:extent cx="3300730" cy="1130300"/>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3" cstate="print"/>
                    <a:stretch>
                      <a:fillRect/>
                    </a:stretch>
                  </pic:blipFill>
                  <pic:spPr>
                    <a:xfrm>
                      <a:off x="0" y="0"/>
                      <a:ext cx="3301146" cy="1130427"/>
                    </a:xfrm>
                    <a:prstGeom prst="rect">
                      <a:avLst/>
                    </a:prstGeom>
                  </pic:spPr>
                </pic:pic>
              </a:graphicData>
            </a:graphic>
          </wp:inline>
        </w:drawing>
      </w:r>
    </w:p>
    <w:p w14:paraId="74D7A22A">
      <w:pPr>
        <w:pStyle w:val="6"/>
        <w:spacing w:before="173"/>
        <w:ind w:left="53"/>
        <w:jc w:val="center"/>
      </w:pPr>
      <w:r>
        <w:rPr>
          <w:spacing w:val="-30"/>
        </w:rPr>
        <w:t xml:space="preserve">图 </w:t>
      </w:r>
      <w:r>
        <w:t>4</w:t>
      </w:r>
      <w:r>
        <w:rPr>
          <w:rFonts w:ascii="Times New Roman" w:eastAsia="Times New Roman"/>
        </w:rPr>
        <w:t>-18</w:t>
      </w:r>
      <w:r>
        <w:rPr>
          <w:rFonts w:ascii="Times New Roman" w:eastAsia="Times New Roman"/>
          <w:spacing w:val="59"/>
        </w:rPr>
        <w:t xml:space="preserve"> </w:t>
      </w:r>
      <w:r>
        <w:rPr>
          <w:spacing w:val="-1"/>
        </w:rPr>
        <w:t>错误语法分析测试用例及结果-变量定义</w:t>
      </w:r>
    </w:p>
    <w:p w14:paraId="27592C4F">
      <w:pPr>
        <w:spacing w:before="8" w:line="240" w:lineRule="auto"/>
        <w:rPr>
          <w:sz w:val="10"/>
        </w:rPr>
      </w:pPr>
      <w:r>
        <w:rPr>
          <w:sz w:val="10"/>
        </w:rPr>
        <w:drawing>
          <wp:anchor distT="0" distB="0" distL="0" distR="0" simplePos="0" relativeHeight="251679744" behindDoc="1" locked="0" layoutInCell="1" allowOverlap="1">
            <wp:simplePos x="0" y="0"/>
            <wp:positionH relativeFrom="page">
              <wp:posOffset>2224405</wp:posOffset>
            </wp:positionH>
            <wp:positionV relativeFrom="paragraph">
              <wp:posOffset>101600</wp:posOffset>
            </wp:positionV>
            <wp:extent cx="3388360" cy="1064260"/>
            <wp:effectExtent l="0" t="0" r="0" b="0"/>
            <wp:wrapTopAndBottom/>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4" cstate="print"/>
                    <a:stretch>
                      <a:fillRect/>
                    </a:stretch>
                  </pic:blipFill>
                  <pic:spPr>
                    <a:xfrm>
                      <a:off x="0" y="0"/>
                      <a:ext cx="3388576" cy="1064418"/>
                    </a:xfrm>
                    <a:prstGeom prst="rect">
                      <a:avLst/>
                    </a:prstGeom>
                  </pic:spPr>
                </pic:pic>
              </a:graphicData>
            </a:graphic>
          </wp:anchor>
        </w:drawing>
      </w:r>
    </w:p>
    <w:p w14:paraId="4874D988">
      <w:pPr>
        <w:pStyle w:val="6"/>
        <w:spacing w:before="180"/>
        <w:ind w:left="53"/>
        <w:jc w:val="center"/>
      </w:pPr>
      <w:r>
        <w:rPr>
          <w:spacing w:val="-30"/>
        </w:rPr>
        <w:t xml:space="preserve">图 </w:t>
      </w:r>
      <w:r>
        <w:t>4</w:t>
      </w:r>
      <w:r>
        <w:rPr>
          <w:rFonts w:ascii="Times New Roman" w:eastAsia="Times New Roman"/>
        </w:rPr>
        <w:t>-19</w:t>
      </w:r>
      <w:r>
        <w:rPr>
          <w:rFonts w:ascii="Times New Roman" w:eastAsia="Times New Roman"/>
          <w:spacing w:val="59"/>
        </w:rPr>
        <w:t xml:space="preserve"> </w:t>
      </w:r>
      <w:r>
        <w:rPr>
          <w:spacing w:val="-1"/>
        </w:rPr>
        <w:t>错误语法分析测试用例及结果-函数定义</w:t>
      </w:r>
    </w:p>
    <w:p w14:paraId="7E042AD1">
      <w:pPr>
        <w:pStyle w:val="6"/>
        <w:numPr>
          <w:ilvl w:val="1"/>
          <w:numId w:val="11"/>
        </w:numPr>
        <w:tabs>
          <w:tab w:val="left" w:pos="1180"/>
        </w:tabs>
        <w:spacing w:before="158" w:after="0" w:line="240" w:lineRule="auto"/>
        <w:ind w:left="1180" w:right="0" w:hanging="600"/>
        <w:jc w:val="left"/>
      </w:pPr>
      <w:r>
        <w:rPr>
          <w:spacing w:val="-2"/>
        </w:rPr>
        <w:t>各类语句出错</w:t>
      </w:r>
    </w:p>
    <w:p w14:paraId="2293F77D">
      <w:pPr>
        <w:pStyle w:val="6"/>
        <w:spacing w:before="160" w:line="364" w:lineRule="auto"/>
        <w:ind w:right="522" w:firstLine="480"/>
        <w:jc w:val="both"/>
      </w:pPr>
      <w:r>
        <w:rPr>
          <w:spacing w:val="-5"/>
        </w:rPr>
        <w:t xml:space="preserve">对于各类语句出错情况，则主要分为 </w:t>
      </w:r>
      <w:r>
        <w:rPr>
          <w:spacing w:val="-4"/>
        </w:rPr>
        <w:t>if(-else)语句、while</w:t>
      </w:r>
      <w:r>
        <w:rPr>
          <w:spacing w:val="-13"/>
        </w:rPr>
        <w:t xml:space="preserve"> 语句及 </w:t>
      </w:r>
      <w:r>
        <w:rPr>
          <w:spacing w:val="-4"/>
        </w:rPr>
        <w:t>for</w:t>
      </w:r>
      <w:r>
        <w:rPr>
          <w:spacing w:val="-13"/>
        </w:rPr>
        <w:t xml:space="preserve"> 语</w:t>
      </w:r>
      <w:r>
        <w:rPr>
          <w:spacing w:val="-4"/>
        </w:rPr>
        <w:t>句的条件表达式错误，表达式语句错误，各类语句的结尾处理。如未添加条件表</w:t>
      </w:r>
      <w:r>
        <w:t>达式语句（</w:t>
      </w:r>
      <w:r>
        <w:rPr>
          <w:spacing w:val="-8"/>
        </w:rPr>
        <w:t xml:space="preserve">如图 </w:t>
      </w:r>
      <w:r>
        <w:t>4-20），表达式括号缺失（</w:t>
      </w:r>
      <w:r>
        <w:rPr>
          <w:spacing w:val="-7"/>
        </w:rPr>
        <w:t xml:space="preserve">如图 </w:t>
      </w:r>
      <w:r>
        <w:t>4-21）等。</w:t>
      </w:r>
    </w:p>
    <w:p w14:paraId="102408CC">
      <w:pPr>
        <w:spacing w:line="240" w:lineRule="auto"/>
        <w:ind w:left="1772" w:right="0" w:firstLine="0"/>
        <w:rPr>
          <w:sz w:val="20"/>
        </w:rPr>
      </w:pPr>
      <w:r>
        <w:rPr>
          <w:sz w:val="20"/>
        </w:rPr>
        <w:drawing>
          <wp:inline distT="0" distB="0" distL="0" distR="0">
            <wp:extent cx="3465195" cy="1259205"/>
            <wp:effectExtent l="0" t="0" r="0" b="0"/>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5" cstate="print"/>
                    <a:stretch>
                      <a:fillRect/>
                    </a:stretch>
                  </pic:blipFill>
                  <pic:spPr>
                    <a:xfrm>
                      <a:off x="0" y="0"/>
                      <a:ext cx="3465321" cy="1259586"/>
                    </a:xfrm>
                    <a:prstGeom prst="rect">
                      <a:avLst/>
                    </a:prstGeom>
                  </pic:spPr>
                </pic:pic>
              </a:graphicData>
            </a:graphic>
          </wp:inline>
        </w:drawing>
      </w:r>
    </w:p>
    <w:p w14:paraId="4CAF05EE">
      <w:pPr>
        <w:pStyle w:val="6"/>
        <w:spacing w:before="149"/>
        <w:ind w:left="53"/>
        <w:jc w:val="center"/>
      </w:pPr>
      <w:r>
        <w:rPr>
          <w:spacing w:val="-30"/>
        </w:rPr>
        <w:t xml:space="preserve">图 </w:t>
      </w:r>
      <w:r>
        <w:t>4</w:t>
      </w:r>
      <w:r>
        <w:rPr>
          <w:rFonts w:ascii="Times New Roman" w:eastAsia="Times New Roman"/>
        </w:rPr>
        <w:t>-20</w:t>
      </w:r>
      <w:r>
        <w:rPr>
          <w:rFonts w:ascii="Times New Roman" w:eastAsia="Times New Roman"/>
          <w:spacing w:val="59"/>
        </w:rPr>
        <w:t xml:space="preserve"> </w:t>
      </w:r>
      <w:r>
        <w:rPr>
          <w:spacing w:val="-1"/>
        </w:rPr>
        <w:t>错误语法分析测试用例及结果-条件缺失</w:t>
      </w:r>
    </w:p>
    <w:p w14:paraId="72B01E8D">
      <w:pPr>
        <w:spacing w:before="86" w:line="240" w:lineRule="auto"/>
        <w:rPr>
          <w:sz w:val="20"/>
        </w:rPr>
      </w:pPr>
      <w:r>
        <w:rPr>
          <w:sz w:val="20"/>
        </w:rPr>
        <w:drawing>
          <wp:anchor distT="0" distB="0" distL="0" distR="0" simplePos="0" relativeHeight="251680768" behindDoc="1" locked="0" layoutInCell="1" allowOverlap="1">
            <wp:simplePos x="0" y="0"/>
            <wp:positionH relativeFrom="page">
              <wp:posOffset>2165350</wp:posOffset>
            </wp:positionH>
            <wp:positionV relativeFrom="paragraph">
              <wp:posOffset>232410</wp:posOffset>
            </wp:positionV>
            <wp:extent cx="3557905" cy="1294130"/>
            <wp:effectExtent l="0" t="0" r="0" b="0"/>
            <wp:wrapTopAndBottom/>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6" cstate="print"/>
                    <a:stretch>
                      <a:fillRect/>
                    </a:stretch>
                  </pic:blipFill>
                  <pic:spPr>
                    <a:xfrm>
                      <a:off x="0" y="0"/>
                      <a:ext cx="3558058" cy="1294257"/>
                    </a:xfrm>
                    <a:prstGeom prst="rect">
                      <a:avLst/>
                    </a:prstGeom>
                  </pic:spPr>
                </pic:pic>
              </a:graphicData>
            </a:graphic>
          </wp:anchor>
        </w:drawing>
      </w:r>
    </w:p>
    <w:p w14:paraId="1DB0B0D2">
      <w:pPr>
        <w:pStyle w:val="6"/>
        <w:spacing w:before="89"/>
        <w:ind w:left="53"/>
        <w:jc w:val="center"/>
      </w:pPr>
      <w:r>
        <w:rPr>
          <w:spacing w:val="-30"/>
        </w:rPr>
        <w:t xml:space="preserve">图 </w:t>
      </w:r>
      <w:r>
        <w:t>4</w:t>
      </w:r>
      <w:r>
        <w:rPr>
          <w:rFonts w:ascii="Times New Roman" w:eastAsia="Times New Roman"/>
        </w:rPr>
        <w:t>-21</w:t>
      </w:r>
      <w:r>
        <w:rPr>
          <w:rFonts w:ascii="Times New Roman" w:eastAsia="Times New Roman"/>
          <w:spacing w:val="59"/>
        </w:rPr>
        <w:t xml:space="preserve"> </w:t>
      </w:r>
      <w:r>
        <w:rPr>
          <w:spacing w:val="-1"/>
        </w:rPr>
        <w:t>错误语法分析测试用例及结果-括号缺失</w:t>
      </w:r>
    </w:p>
    <w:p w14:paraId="5B37E17A">
      <w:pPr>
        <w:pStyle w:val="6"/>
        <w:spacing w:after="0"/>
        <w:jc w:val="center"/>
        <w:sectPr>
          <w:pgSz w:w="11910" w:h="16840"/>
          <w:pgMar w:top="1280" w:right="1275" w:bottom="1180" w:left="1700" w:header="868" w:footer="989" w:gutter="0"/>
          <w:cols w:space="720" w:num="1"/>
        </w:sectPr>
      </w:pPr>
    </w:p>
    <w:p w14:paraId="309E147C">
      <w:pPr>
        <w:pStyle w:val="5"/>
        <w:numPr>
          <w:ilvl w:val="2"/>
          <w:numId w:val="5"/>
        </w:numPr>
        <w:tabs>
          <w:tab w:val="left" w:pos="700"/>
        </w:tabs>
        <w:spacing w:before="108" w:after="0" w:line="240" w:lineRule="auto"/>
        <w:ind w:left="700" w:right="0" w:hanging="600"/>
        <w:jc w:val="left"/>
        <w:rPr>
          <w:rFonts w:hint="eastAsia" w:ascii="黑体" w:hAnsi="黑体" w:eastAsia="黑体" w:cs="黑体"/>
          <w:spacing w:val="-1"/>
        </w:rPr>
      </w:pPr>
      <w:r>
        <w:rPr>
          <w:rFonts w:hint="eastAsia" w:ascii="黑体" w:hAnsi="黑体" w:eastAsia="黑体" w:cs="黑体"/>
          <w:spacing w:val="-1"/>
        </w:rPr>
        <w:t>缩进编排功能测试</w:t>
      </w:r>
    </w:p>
    <w:p w14:paraId="2AAB2DD7">
      <w:pPr>
        <w:pStyle w:val="6"/>
        <w:spacing w:before="106" w:line="362" w:lineRule="auto"/>
        <w:ind w:right="522" w:firstLine="480"/>
      </w:pPr>
      <w:r>
        <w:rPr>
          <w:spacing w:val="-10"/>
        </w:rPr>
        <w:t xml:space="preserve">对待格式化 </w:t>
      </w:r>
      <w:r>
        <w:t>C</w:t>
      </w:r>
      <w:r>
        <w:rPr>
          <w:spacing w:val="-11"/>
        </w:rPr>
        <w:t xml:space="preserve"> 语言源程序进行缩进编排。编排前源文件如图 </w:t>
      </w:r>
      <w:r>
        <w:t>4-22</w:t>
      </w:r>
      <w:r>
        <w:rPr>
          <w:spacing w:val="-12"/>
        </w:rPr>
        <w:t xml:space="preserve"> 所示，编</w:t>
      </w:r>
      <w:r>
        <w:rPr>
          <w:spacing w:val="-3"/>
        </w:rPr>
        <w:t xml:space="preserve">排后格式化文件如图 </w:t>
      </w:r>
      <w:r>
        <w:t>4-23</w:t>
      </w:r>
      <w:r>
        <w:rPr>
          <w:spacing w:val="-6"/>
        </w:rPr>
        <w:t xml:space="preserve"> 所示。</w:t>
      </w:r>
    </w:p>
    <w:p w14:paraId="2BE15247">
      <w:pPr>
        <w:spacing w:before="5" w:line="240" w:lineRule="auto"/>
        <w:rPr>
          <w:sz w:val="10"/>
        </w:rPr>
      </w:pPr>
      <w:r>
        <w:rPr>
          <w:sz w:val="10"/>
        </w:rPr>
        <w:drawing>
          <wp:anchor distT="0" distB="0" distL="0" distR="0" simplePos="0" relativeHeight="251680768" behindDoc="1" locked="0" layoutInCell="1" allowOverlap="1">
            <wp:simplePos x="0" y="0"/>
            <wp:positionH relativeFrom="page">
              <wp:posOffset>1129030</wp:posOffset>
            </wp:positionH>
            <wp:positionV relativeFrom="paragraph">
              <wp:posOffset>114935</wp:posOffset>
            </wp:positionV>
            <wp:extent cx="2646680" cy="3417570"/>
            <wp:effectExtent l="0" t="0" r="0" b="0"/>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7" cstate="print"/>
                    <a:stretch>
                      <a:fillRect/>
                    </a:stretch>
                  </pic:blipFill>
                  <pic:spPr>
                    <a:xfrm>
                      <a:off x="0" y="0"/>
                      <a:ext cx="2646982" cy="3417570"/>
                    </a:xfrm>
                    <a:prstGeom prst="rect">
                      <a:avLst/>
                    </a:prstGeom>
                  </pic:spPr>
                </pic:pic>
              </a:graphicData>
            </a:graphic>
          </wp:anchor>
        </w:drawing>
      </w:r>
      <w:r>
        <w:rPr>
          <w:sz w:val="10"/>
        </w:rPr>
        <w:drawing>
          <wp:anchor distT="0" distB="0" distL="0" distR="0" simplePos="0" relativeHeight="251681792" behindDoc="1" locked="0" layoutInCell="1" allowOverlap="1">
            <wp:simplePos x="0" y="0"/>
            <wp:positionH relativeFrom="page">
              <wp:posOffset>3919220</wp:posOffset>
            </wp:positionH>
            <wp:positionV relativeFrom="paragraph">
              <wp:posOffset>99695</wp:posOffset>
            </wp:positionV>
            <wp:extent cx="2680970" cy="3476625"/>
            <wp:effectExtent l="0" t="0" r="0" b="0"/>
            <wp:wrapTopAndBottom/>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8" cstate="print"/>
                    <a:stretch>
                      <a:fillRect/>
                    </a:stretch>
                  </pic:blipFill>
                  <pic:spPr>
                    <a:xfrm>
                      <a:off x="0" y="0"/>
                      <a:ext cx="2681187" cy="3476720"/>
                    </a:xfrm>
                    <a:prstGeom prst="rect">
                      <a:avLst/>
                    </a:prstGeom>
                  </pic:spPr>
                </pic:pic>
              </a:graphicData>
            </a:graphic>
          </wp:anchor>
        </w:drawing>
      </w:r>
    </w:p>
    <w:p w14:paraId="2FD42F1C">
      <w:pPr>
        <w:spacing w:before="134" w:line="240" w:lineRule="auto"/>
        <w:rPr>
          <w:sz w:val="24"/>
        </w:rPr>
      </w:pPr>
    </w:p>
    <w:p w14:paraId="63156463">
      <w:pPr>
        <w:pStyle w:val="6"/>
        <w:tabs>
          <w:tab w:val="left" w:pos="5039"/>
        </w:tabs>
      </w:pPr>
      <w:r>
        <w:t>图</w:t>
      </w:r>
      <w:r>
        <w:rPr>
          <w:spacing w:val="-60"/>
        </w:rPr>
        <w:t xml:space="preserve"> </w:t>
      </w:r>
      <w:r>
        <w:t>4</w:t>
      </w:r>
      <w:r>
        <w:rPr>
          <w:rFonts w:ascii="Times New Roman" w:eastAsia="Times New Roman"/>
        </w:rPr>
        <w:t>-22</w:t>
      </w:r>
      <w:r>
        <w:rPr>
          <w:rFonts w:ascii="Times New Roman" w:eastAsia="Times New Roman"/>
          <w:spacing w:val="59"/>
        </w:rPr>
        <w:t xml:space="preserve"> </w:t>
      </w:r>
      <w:r>
        <w:t>缩进编排前原文</w:t>
      </w:r>
      <w:r>
        <w:rPr>
          <w:spacing w:val="-10"/>
        </w:rPr>
        <w:t>件</w:t>
      </w:r>
      <w:r>
        <w:tab/>
      </w:r>
      <w:r>
        <w:t>图</w:t>
      </w:r>
      <w:r>
        <w:rPr>
          <w:spacing w:val="-60"/>
        </w:rPr>
        <w:t xml:space="preserve"> </w:t>
      </w:r>
      <w:r>
        <w:t>4</w:t>
      </w:r>
      <w:r>
        <w:rPr>
          <w:rFonts w:ascii="Times New Roman" w:eastAsia="Times New Roman"/>
        </w:rPr>
        <w:t>-23</w:t>
      </w:r>
      <w:r>
        <w:rPr>
          <w:rFonts w:ascii="Times New Roman" w:eastAsia="Times New Roman"/>
          <w:spacing w:val="59"/>
        </w:rPr>
        <w:t xml:space="preserve"> </w:t>
      </w:r>
      <w:r>
        <w:t>缩进编排后格式化文</w:t>
      </w:r>
      <w:r>
        <w:rPr>
          <w:spacing w:val="-10"/>
        </w:rPr>
        <w:t>件</w:t>
      </w:r>
    </w:p>
    <w:p w14:paraId="12B80A2A">
      <w:pPr>
        <w:spacing w:before="0" w:line="240" w:lineRule="auto"/>
        <w:rPr>
          <w:sz w:val="24"/>
        </w:rPr>
      </w:pPr>
    </w:p>
    <w:p w14:paraId="258E3DE2">
      <w:pPr>
        <w:spacing w:before="0" w:line="240" w:lineRule="auto"/>
        <w:rPr>
          <w:sz w:val="24"/>
        </w:rPr>
      </w:pPr>
    </w:p>
    <w:p w14:paraId="70DCE465">
      <w:pPr>
        <w:spacing w:before="90" w:line="240" w:lineRule="auto"/>
        <w:rPr>
          <w:sz w:val="24"/>
        </w:rPr>
      </w:pPr>
    </w:p>
    <w:p w14:paraId="12942B25">
      <w:pPr>
        <w:pStyle w:val="5"/>
        <w:numPr>
          <w:ilvl w:val="2"/>
          <w:numId w:val="5"/>
        </w:numPr>
        <w:tabs>
          <w:tab w:val="left" w:pos="700"/>
        </w:tabs>
        <w:spacing w:before="108" w:after="0" w:line="240" w:lineRule="auto"/>
        <w:ind w:left="700" w:right="0" w:hanging="600"/>
        <w:jc w:val="left"/>
        <w:rPr>
          <w:rFonts w:hint="eastAsia" w:ascii="黑体" w:hAnsi="黑体" w:eastAsia="黑体" w:cs="黑体"/>
          <w:spacing w:val="-1"/>
        </w:rPr>
      </w:pPr>
      <w:r>
        <w:rPr>
          <w:rFonts w:hint="eastAsia" w:ascii="黑体" w:hAnsi="黑体" w:eastAsia="黑体" w:cs="黑体"/>
          <w:spacing w:val="-1"/>
        </w:rPr>
        <w:t>退出系统功能测试</w:t>
      </w:r>
    </w:p>
    <w:p w14:paraId="24B31E37">
      <w:pPr>
        <w:pStyle w:val="6"/>
        <w:spacing w:before="106"/>
        <w:ind w:left="580"/>
      </w:pPr>
      <w:r>
        <w:rPr>
          <w:spacing w:val="-1"/>
        </w:rPr>
        <w:t>输入除编号数外的数字，即可退出系统。</w:t>
      </w:r>
    </w:p>
    <w:p w14:paraId="4B7DA16C">
      <w:pPr>
        <w:pStyle w:val="6"/>
        <w:spacing w:after="0"/>
        <w:sectPr>
          <w:pgSz w:w="11910" w:h="16840"/>
          <w:pgMar w:top="1280" w:right="1275" w:bottom="1180" w:left="1700" w:header="868" w:footer="989" w:gutter="0"/>
          <w:cols w:space="720" w:num="1"/>
        </w:sectPr>
      </w:pPr>
    </w:p>
    <w:p w14:paraId="7A0976BC">
      <w:pPr>
        <w:pStyle w:val="2"/>
        <w:numPr>
          <w:ilvl w:val="0"/>
          <w:numId w:val="5"/>
        </w:numPr>
        <w:tabs>
          <w:tab w:val="left" w:pos="360"/>
        </w:tabs>
        <w:spacing w:before="38" w:after="0" w:line="240" w:lineRule="auto"/>
        <w:ind w:left="360" w:right="425" w:hanging="360"/>
        <w:jc w:val="center"/>
        <w:rPr>
          <w:rFonts w:ascii="Times New Roman" w:hAnsi="Times New Roman" w:eastAsia="黑体" w:cs="Times New Roman"/>
          <w:b/>
          <w:bCs w:val="0"/>
          <w:sz w:val="36"/>
          <w:szCs w:val="36"/>
          <w:lang w:val="en-US" w:eastAsia="zh-CN" w:bidi="ar-SA"/>
        </w:rPr>
      </w:pPr>
      <w:bookmarkStart w:id="28" w:name="5 总结与展望"/>
      <w:bookmarkEnd w:id="28"/>
      <w:bookmarkStart w:id="29" w:name="_bookmark14"/>
      <w:bookmarkEnd w:id="29"/>
      <w:r>
        <w:rPr>
          <w:rFonts w:ascii="Times New Roman" w:hAnsi="Times New Roman" w:eastAsia="黑体" w:cs="Times New Roman"/>
          <w:b/>
          <w:bCs w:val="0"/>
          <w:sz w:val="36"/>
          <w:szCs w:val="36"/>
          <w:lang w:val="en-US" w:eastAsia="zh-CN" w:bidi="ar-SA"/>
        </w:rPr>
        <w:t>总结与展望</w:t>
      </w:r>
    </w:p>
    <w:p w14:paraId="54624BF1">
      <w:pPr>
        <w:pStyle w:val="3"/>
        <w:numPr>
          <w:ilvl w:val="1"/>
          <w:numId w:val="5"/>
        </w:numPr>
        <w:tabs>
          <w:tab w:val="left" w:pos="588"/>
        </w:tabs>
        <w:spacing w:before="66" w:after="0" w:line="240" w:lineRule="auto"/>
        <w:ind w:left="588" w:right="0" w:hanging="488"/>
        <w:jc w:val="left"/>
        <w:rPr>
          <w:rFonts w:ascii="黑体" w:hAnsi="Times New Roman" w:eastAsia="黑体" w:cs="Times New Roman"/>
          <w:b/>
          <w:bCs w:val="0"/>
          <w:sz w:val="28"/>
          <w:szCs w:val="28"/>
          <w:lang w:val="en-US" w:eastAsia="zh-CN" w:bidi="ar-SA"/>
        </w:rPr>
      </w:pPr>
      <w:bookmarkStart w:id="30" w:name="_bookmark15"/>
      <w:bookmarkEnd w:id="30"/>
      <w:bookmarkStart w:id="31" w:name="5.1 全文总结"/>
      <w:bookmarkEnd w:id="31"/>
      <w:r>
        <w:rPr>
          <w:rFonts w:ascii="黑体" w:hAnsi="Times New Roman" w:eastAsia="黑体" w:cs="Times New Roman"/>
          <w:b/>
          <w:bCs w:val="0"/>
          <w:sz w:val="28"/>
          <w:szCs w:val="28"/>
          <w:lang w:val="en-US" w:eastAsia="zh-CN" w:bidi="ar-SA"/>
        </w:rPr>
        <w:t>全文总结</w:t>
      </w:r>
    </w:p>
    <w:p w14:paraId="44106D31">
      <w:pPr>
        <w:pStyle w:val="6"/>
        <w:spacing w:before="306"/>
        <w:ind w:left="580"/>
      </w:pPr>
      <w:r>
        <w:rPr>
          <w:spacing w:val="-1"/>
        </w:rPr>
        <w:t>此次课程设计总结如下：</w:t>
      </w:r>
    </w:p>
    <w:p w14:paraId="387F3795">
      <w:pPr>
        <w:pStyle w:val="6"/>
        <w:numPr>
          <w:ilvl w:val="0"/>
          <w:numId w:val="12"/>
        </w:numPr>
        <w:tabs>
          <w:tab w:val="left" w:pos="1132"/>
        </w:tabs>
        <w:spacing w:before="144" w:after="0" w:line="350" w:lineRule="auto"/>
        <w:ind w:left="100" w:right="402" w:firstLine="480"/>
        <w:jc w:val="left"/>
      </w:pPr>
      <w:r>
        <w:rPr>
          <w:spacing w:val="-2"/>
        </w:rPr>
        <w:t>选择邻接表模型构建抽象语法树数据结构，在课程知识支持的基础上，与无向图邻接表模型相类比，熟悉子树插入以及树的遍历操作；</w:t>
      </w:r>
    </w:p>
    <w:p w14:paraId="4CC5BBB6">
      <w:pPr>
        <w:pStyle w:val="6"/>
        <w:numPr>
          <w:ilvl w:val="0"/>
          <w:numId w:val="12"/>
        </w:numPr>
        <w:tabs>
          <w:tab w:val="left" w:pos="1182"/>
        </w:tabs>
        <w:spacing w:before="2" w:after="0" w:line="350" w:lineRule="auto"/>
        <w:ind w:left="100" w:right="522" w:firstLine="480"/>
        <w:jc w:val="both"/>
      </w:pPr>
      <w:r>
        <w:rPr>
          <w:spacing w:val="-6"/>
        </w:rPr>
        <w:t xml:space="preserve">词法分析根据 </w:t>
      </w:r>
      <w:r>
        <w:rPr>
          <w:spacing w:val="-2"/>
        </w:rPr>
        <w:t>DFA</w:t>
      </w:r>
      <w:r>
        <w:rPr>
          <w:spacing w:val="-7"/>
        </w:rPr>
        <w:t xml:space="preserve"> 状态转化图的构建相关词法分析流程框架；语法分</w:t>
      </w:r>
      <w:r>
        <w:rPr>
          <w:spacing w:val="-2"/>
        </w:rPr>
        <w:t>析主要通过递归下降子程序法构建递进下降的语法部件函数，按巴克斯（BNF）范式定义的语法规则将各部件函数进行递归调用；</w:t>
      </w:r>
    </w:p>
    <w:p w14:paraId="5E1A8DB1">
      <w:pPr>
        <w:pStyle w:val="6"/>
        <w:numPr>
          <w:ilvl w:val="0"/>
          <w:numId w:val="12"/>
        </w:numPr>
        <w:tabs>
          <w:tab w:val="left" w:pos="1182"/>
        </w:tabs>
        <w:spacing w:before="2" w:after="0" w:line="350" w:lineRule="auto"/>
        <w:ind w:left="100" w:right="522" w:firstLine="480"/>
        <w:jc w:val="both"/>
      </w:pPr>
      <w:r>
        <w:rPr>
          <w:spacing w:val="-2"/>
        </w:rPr>
        <w:t>对于抽象语法树的缩进输出，在数据结构中设置缩进值；对于缩进编</w:t>
      </w:r>
      <w:r>
        <w:rPr>
          <w:spacing w:val="-11"/>
        </w:rPr>
        <w:t>排格式生成格式化文件，通过抽象语法树的构建过程中记录有关深度产生缩进处</w:t>
      </w:r>
      <w:r>
        <w:rPr>
          <w:spacing w:val="-4"/>
        </w:rPr>
        <w:t>理队列；</w:t>
      </w:r>
    </w:p>
    <w:p w14:paraId="6ABB880F">
      <w:pPr>
        <w:pStyle w:val="6"/>
        <w:numPr>
          <w:ilvl w:val="0"/>
          <w:numId w:val="12"/>
        </w:numPr>
        <w:tabs>
          <w:tab w:val="left" w:pos="1182"/>
        </w:tabs>
        <w:spacing w:before="4" w:after="0" w:line="350" w:lineRule="auto"/>
        <w:ind w:left="100" w:right="522" w:firstLine="480"/>
        <w:jc w:val="left"/>
      </w:pPr>
      <w:r>
        <w:rPr>
          <w:spacing w:val="-2"/>
        </w:rPr>
        <w:t>整体系统采用输入操作编码值进入对应流程的模式，通过函数调用模式进行流程化处理；</w:t>
      </w:r>
    </w:p>
    <w:p w14:paraId="0CEF7357">
      <w:pPr>
        <w:spacing w:before="90" w:line="240" w:lineRule="auto"/>
        <w:rPr>
          <w:sz w:val="24"/>
        </w:rPr>
      </w:pPr>
    </w:p>
    <w:p w14:paraId="2B803349">
      <w:pPr>
        <w:pStyle w:val="3"/>
        <w:numPr>
          <w:ilvl w:val="1"/>
          <w:numId w:val="5"/>
        </w:numPr>
        <w:tabs>
          <w:tab w:val="left" w:pos="588"/>
        </w:tabs>
        <w:spacing w:before="66" w:after="0" w:line="240" w:lineRule="auto"/>
        <w:ind w:left="588" w:right="0" w:hanging="488"/>
        <w:jc w:val="left"/>
        <w:rPr>
          <w:rFonts w:ascii="黑体" w:hAnsi="Times New Roman" w:eastAsia="黑体" w:cs="Times New Roman"/>
          <w:b/>
          <w:bCs w:val="0"/>
          <w:sz w:val="28"/>
          <w:szCs w:val="28"/>
          <w:lang w:val="en-US" w:eastAsia="zh-CN" w:bidi="ar-SA"/>
        </w:rPr>
      </w:pPr>
      <w:bookmarkStart w:id="32" w:name="_bookmark16"/>
      <w:bookmarkEnd w:id="32"/>
      <w:bookmarkStart w:id="33" w:name="5.2 工作展望"/>
      <w:bookmarkEnd w:id="33"/>
      <w:r>
        <w:rPr>
          <w:rFonts w:ascii="黑体" w:hAnsi="Times New Roman" w:eastAsia="黑体" w:cs="Times New Roman"/>
          <w:b/>
          <w:bCs w:val="0"/>
          <w:sz w:val="28"/>
          <w:szCs w:val="28"/>
          <w:lang w:val="en-US" w:eastAsia="zh-CN" w:bidi="ar-SA"/>
        </w:rPr>
        <w:t>工作展望</w:t>
      </w:r>
    </w:p>
    <w:p w14:paraId="46E6FF32">
      <w:pPr>
        <w:pStyle w:val="6"/>
        <w:spacing w:before="187"/>
        <w:ind w:left="580"/>
      </w:pPr>
      <w:r>
        <w:rPr>
          <w:spacing w:val="-1"/>
        </w:rPr>
        <w:t>在今后的研究中，围绕着如下方面开展工作：</w:t>
      </w:r>
    </w:p>
    <w:p w14:paraId="3BD84E6F">
      <w:pPr>
        <w:spacing w:before="6" w:line="240" w:lineRule="auto"/>
        <w:rPr>
          <w:sz w:val="24"/>
        </w:rPr>
      </w:pPr>
    </w:p>
    <w:p w14:paraId="411A0085">
      <w:pPr>
        <w:pStyle w:val="6"/>
        <w:numPr>
          <w:ilvl w:val="0"/>
          <w:numId w:val="13"/>
        </w:numPr>
        <w:tabs>
          <w:tab w:val="left" w:pos="1180"/>
        </w:tabs>
        <w:spacing w:before="0" w:after="0" w:line="240" w:lineRule="auto"/>
        <w:ind w:left="1180" w:right="0" w:hanging="600"/>
        <w:jc w:val="left"/>
      </w:pPr>
      <w:r>
        <w:rPr>
          <w:spacing w:val="-1"/>
        </w:rPr>
        <w:t>扩展知识体系，不断扩展知识面，为以后工作提供知识储备；</w:t>
      </w:r>
    </w:p>
    <w:p w14:paraId="1D1F536C">
      <w:pPr>
        <w:spacing w:before="9" w:line="240" w:lineRule="auto"/>
        <w:rPr>
          <w:sz w:val="24"/>
        </w:rPr>
      </w:pPr>
    </w:p>
    <w:p w14:paraId="2A5C88CC">
      <w:pPr>
        <w:pStyle w:val="6"/>
        <w:numPr>
          <w:ilvl w:val="0"/>
          <w:numId w:val="13"/>
        </w:numPr>
        <w:tabs>
          <w:tab w:val="left" w:pos="1180"/>
        </w:tabs>
        <w:spacing w:before="0" w:after="0" w:line="362" w:lineRule="auto"/>
        <w:ind w:left="100" w:right="522" w:firstLine="480"/>
        <w:jc w:val="left"/>
      </w:pPr>
      <w:r>
        <w:rPr>
          <w:spacing w:val="-2"/>
        </w:rPr>
        <w:t>坚持以实践为基础，不能纸上谈兵。而是要多编代码，从而掌握优化代码规范性、泛化性和可读性。</w:t>
      </w:r>
    </w:p>
    <w:p w14:paraId="0DBC738C">
      <w:pPr>
        <w:pStyle w:val="6"/>
        <w:numPr>
          <w:ilvl w:val="0"/>
          <w:numId w:val="13"/>
        </w:numPr>
        <w:tabs>
          <w:tab w:val="left" w:pos="1180"/>
        </w:tabs>
        <w:spacing w:before="161" w:after="0" w:line="364" w:lineRule="auto"/>
        <w:ind w:left="100" w:right="522" w:firstLine="480"/>
        <w:jc w:val="both"/>
      </w:pPr>
      <w:r>
        <w:rPr>
          <w:spacing w:val="-2"/>
        </w:rPr>
        <w:t>扩展知识获取和实践平台渠道。除通过书本学习外，还需利用网上广</w:t>
      </w:r>
      <w:r>
        <w:rPr>
          <w:spacing w:val="-4"/>
        </w:rPr>
        <w:t>泛学习资源，获取课堂知识体系之外的知识内容。尝试不同环境的代码编译，通</w:t>
      </w:r>
      <w:r>
        <w:rPr>
          <w:spacing w:val="-2"/>
        </w:rPr>
        <w:t>过对比和类比，弄清各环境之间编译操作的异同，提升自身代码编写能力。</w:t>
      </w:r>
    </w:p>
    <w:p w14:paraId="2B530621">
      <w:pPr>
        <w:pStyle w:val="6"/>
        <w:spacing w:after="0" w:line="364" w:lineRule="auto"/>
        <w:jc w:val="both"/>
        <w:sectPr>
          <w:pgSz w:w="11910" w:h="16840"/>
          <w:pgMar w:top="1280" w:right="1275" w:bottom="1180" w:left="1700" w:header="868" w:footer="989" w:gutter="0"/>
          <w:cols w:space="720" w:num="1"/>
        </w:sectPr>
      </w:pPr>
    </w:p>
    <w:p w14:paraId="3BA762CF">
      <w:pPr>
        <w:pStyle w:val="2"/>
        <w:numPr>
          <w:ilvl w:val="0"/>
          <w:numId w:val="5"/>
        </w:numPr>
        <w:tabs>
          <w:tab w:val="left" w:pos="4071"/>
        </w:tabs>
        <w:spacing w:before="38" w:after="0" w:line="240" w:lineRule="auto"/>
        <w:ind w:left="4071" w:right="0" w:hanging="362"/>
        <w:jc w:val="left"/>
        <w:rPr>
          <w:rFonts w:ascii="Times New Roman" w:hAnsi="Times New Roman" w:eastAsia="黑体" w:cs="Times New Roman"/>
          <w:b/>
          <w:bCs w:val="0"/>
          <w:sz w:val="36"/>
          <w:szCs w:val="36"/>
          <w:lang w:val="en-US" w:eastAsia="zh-CN" w:bidi="ar-SA"/>
        </w:rPr>
      </w:pPr>
      <w:bookmarkStart w:id="34" w:name="6 体会"/>
      <w:bookmarkEnd w:id="34"/>
      <w:bookmarkStart w:id="35" w:name="_bookmark17"/>
      <w:bookmarkEnd w:id="35"/>
      <w:r>
        <w:rPr>
          <w:rFonts w:ascii="Times New Roman" w:hAnsi="Times New Roman" w:eastAsia="黑体" w:cs="Times New Roman"/>
          <w:b/>
          <w:bCs w:val="0"/>
          <w:sz w:val="36"/>
          <w:szCs w:val="36"/>
          <w:lang w:val="en-US" w:eastAsia="zh-CN" w:bidi="ar-SA"/>
        </w:rPr>
        <w:t>体会</w:t>
      </w:r>
    </w:p>
    <w:p w14:paraId="417E9D63">
      <w:pPr>
        <w:pStyle w:val="6"/>
        <w:spacing w:before="316" w:line="350" w:lineRule="auto"/>
        <w:ind w:right="402" w:firstLine="480"/>
      </w:pPr>
      <w:r>
        <w:rPr>
          <w:spacing w:val="-2"/>
        </w:rPr>
        <w:t>此次课程设计选择了第二个项目，为编译操作的前端处理过程。在词法分析中通过分析不同的情况，从而判断对应单词类型以及相关错误。这一过程特别考验逻辑思维能力以及思维扩展能力。换句话说，通过词法分析函数的构建，让我</w:t>
      </w:r>
      <w:r>
        <w:rPr>
          <w:spacing w:val="-30"/>
        </w:rPr>
        <w:t xml:space="preserve">对 </w:t>
      </w:r>
      <w:r>
        <w:t>C</w:t>
      </w:r>
      <w:r>
        <w:rPr>
          <w:spacing w:val="-11"/>
        </w:rPr>
        <w:t xml:space="preserve"> 语言的词法体系有了更加全面的了解，特别是对 </w:t>
      </w:r>
      <w:r>
        <w:t>C</w:t>
      </w:r>
      <w:r>
        <w:rPr>
          <w:spacing w:val="-8"/>
        </w:rPr>
        <w:t xml:space="preserve"> 语言的词法错误，例如字</w:t>
      </w:r>
      <w:r>
        <w:rPr>
          <w:spacing w:val="-2"/>
        </w:rPr>
        <w:t>符串换行处理，字符型常量转义错误等。同时通过画状态转换图，让我在思路混乱时豁然开朗，真正感受到流程图对梳理算法逻辑的巨大帮助，在今后的学习和</w:t>
      </w:r>
      <w:r>
        <w:rPr>
          <w:spacing w:val="-17"/>
        </w:rPr>
        <w:t>编码中，要学会画图，通过画图可能会达到大大减轻思维复杂的效果。除此之外，</w:t>
      </w:r>
      <w:r>
        <w:rPr>
          <w:spacing w:val="-3"/>
        </w:rPr>
        <w:t xml:space="preserve">对于各类情况的考虑使思维发散，体会到从 </w:t>
      </w:r>
      <w:r>
        <w:t>0</w:t>
      </w:r>
      <w:r>
        <w:rPr>
          <w:spacing w:val="-40"/>
        </w:rPr>
        <w:t xml:space="preserve"> 到 </w:t>
      </w:r>
      <w:r>
        <w:t>1</w:t>
      </w:r>
      <w:r>
        <w:rPr>
          <w:spacing w:val="-8"/>
        </w:rPr>
        <w:t xml:space="preserve"> 的乐趣，在思维的不断扩散中</w:t>
      </w:r>
      <w:r>
        <w:rPr>
          <w:spacing w:val="-2"/>
        </w:rPr>
        <w:t>逐渐扩大词法体系。让我明白了，当遇见庞大的待处理事物时不要担心，而是需要从小到大，由整体到局部进行处理。通过思维扩散和细节处理，把握处理事物</w:t>
      </w:r>
      <w:r>
        <w:rPr>
          <w:spacing w:val="-4"/>
        </w:rPr>
        <w:t>的核心。</w:t>
      </w:r>
    </w:p>
    <w:p w14:paraId="466ADFBF">
      <w:pPr>
        <w:pStyle w:val="6"/>
        <w:spacing w:before="11" w:line="350" w:lineRule="auto"/>
        <w:ind w:right="522" w:firstLine="480"/>
        <w:jc w:val="both"/>
      </w:pPr>
      <w:r>
        <w:rPr>
          <w:spacing w:val="-8"/>
        </w:rPr>
        <w:t>而在抽象语法树的生成和遍历处理前，则务必要选择好合适的数据结构来存</w:t>
      </w:r>
      <w:r>
        <w:rPr>
          <w:spacing w:val="-4"/>
        </w:rPr>
        <w:t>储此树，切不可操之过急，胡乱选择。通过对比发现，数据结构课程中学到过邻接表模型，虽然是在无向图的构建中掌握的，但对于树而言亦可看作无向图，且逻辑上构建十分清晰。从而在树的生成、子树插入以及先序遍历时可与无向图的生成、顶点插入以及深度优先搜索遍历相比对，发现几乎一致。这在一定程度上减轻了辅助函数构造的难度。让我明白了，在进行相关数据结构设计时，要学会与学过的知识相联系，而不是凭空想象，想象的基础也必须是在已存在的知识体系上。所以，要通过不断学习新的知识来扩充自己的知识体系，这能在今后的学</w:t>
      </w:r>
      <w:r>
        <w:rPr>
          <w:spacing w:val="-2"/>
        </w:rPr>
        <w:t>习和工作中提供不少便利。</w:t>
      </w:r>
    </w:p>
    <w:p w14:paraId="75459BC7">
      <w:pPr>
        <w:pStyle w:val="6"/>
        <w:spacing w:before="10" w:line="350" w:lineRule="auto"/>
        <w:ind w:right="430" w:firstLine="480"/>
      </w:pPr>
      <w:r>
        <w:rPr>
          <w:spacing w:val="-2"/>
        </w:rPr>
        <w:t>而在语法分析时，采用递归下降子程序的方法。采用这种方法，瞬间让悬着</w:t>
      </w:r>
      <w:r>
        <w:rPr>
          <w:spacing w:val="-5"/>
        </w:rPr>
        <w:t xml:space="preserve">的心落下来了。在设计前，一想到 </w:t>
      </w:r>
      <w:r>
        <w:rPr>
          <w:spacing w:val="-2"/>
        </w:rPr>
        <w:t>C</w:t>
      </w:r>
      <w:r>
        <w:rPr>
          <w:spacing w:val="-9"/>
        </w:rPr>
        <w:t xml:space="preserve"> 语言无比巨大的语法体系就瑟瑟发抖。而通</w:t>
      </w:r>
      <w:r>
        <w:rPr>
          <w:spacing w:val="-2"/>
        </w:rPr>
        <w:t>过将语法分析拆分成各个模块并进行各模块之间的联系的方法，让我豁然开朗。</w:t>
      </w:r>
      <w:r>
        <w:rPr>
          <w:spacing w:val="-6"/>
        </w:rPr>
        <w:t>原来无比复杂的处理居然可以表示成逻辑如此清晰的小问题框架。果然大问题化</w:t>
      </w:r>
      <w:r>
        <w:rPr>
          <w:spacing w:val="-2"/>
        </w:rPr>
        <w:t>小问题是设计思路混乱时的定心丸，不仅可以理顺逻辑，还可以减轻流程调试及过程分析的困难，并且代码的可读性大幅度提升。</w:t>
      </w:r>
    </w:p>
    <w:p w14:paraId="7F968120">
      <w:pPr>
        <w:pStyle w:val="6"/>
        <w:spacing w:before="7" w:line="350" w:lineRule="auto"/>
        <w:ind w:right="522" w:firstLine="758"/>
      </w:pPr>
      <w:r>
        <w:rPr>
          <w:spacing w:val="-2"/>
        </w:rPr>
        <w:t>最后，此次课程设计让我感受最深的则是学无止境的道理，只有不断学习才能扩展自己的思维，才能够便利往后的学习与工作。</w:t>
      </w:r>
    </w:p>
    <w:p w14:paraId="5CCFDF57">
      <w:pPr>
        <w:pStyle w:val="6"/>
        <w:spacing w:after="0" w:line="350" w:lineRule="auto"/>
        <w:sectPr>
          <w:pgSz w:w="11910" w:h="16840"/>
          <w:pgMar w:top="1280" w:right="1275" w:bottom="1180" w:left="1700" w:header="868" w:footer="989" w:gutter="0"/>
          <w:cols w:space="720" w:num="1"/>
        </w:sectPr>
      </w:pPr>
    </w:p>
    <w:p w14:paraId="2E1C7F69">
      <w:pPr>
        <w:pStyle w:val="2"/>
        <w:numPr>
          <w:numId w:val="0"/>
        </w:numPr>
        <w:tabs>
          <w:tab w:val="left" w:pos="4071"/>
        </w:tabs>
        <w:spacing w:before="38" w:after="0" w:line="240" w:lineRule="auto"/>
        <w:ind w:left="3709" w:leftChars="0" w:right="0" w:rightChars="0"/>
        <w:jc w:val="left"/>
        <w:rPr>
          <w:rFonts w:ascii="Times New Roman" w:hAnsi="Times New Roman" w:eastAsia="黑体" w:cs="Times New Roman"/>
          <w:b/>
          <w:bCs w:val="0"/>
          <w:sz w:val="36"/>
          <w:szCs w:val="36"/>
          <w:lang w:val="en-US" w:eastAsia="zh-CN" w:bidi="ar-SA"/>
        </w:rPr>
      </w:pPr>
      <w:bookmarkStart w:id="36" w:name="参考文献"/>
      <w:bookmarkEnd w:id="36"/>
      <w:bookmarkStart w:id="37" w:name="_bookmark18"/>
      <w:bookmarkEnd w:id="37"/>
      <w:r>
        <w:rPr>
          <w:rFonts w:ascii="Times New Roman" w:hAnsi="Times New Roman" w:eastAsia="黑体" w:cs="Times New Roman"/>
          <w:b/>
          <w:bCs w:val="0"/>
          <w:sz w:val="36"/>
          <w:szCs w:val="36"/>
          <w:lang w:val="en-US" w:eastAsia="zh-CN" w:bidi="ar-SA"/>
        </w:rPr>
        <w:t>参考文献</w:t>
      </w:r>
    </w:p>
    <w:p w14:paraId="024FA224">
      <w:pPr>
        <w:pStyle w:val="6"/>
        <w:numPr>
          <w:ilvl w:val="0"/>
          <w:numId w:val="14"/>
        </w:numPr>
        <w:tabs>
          <w:tab w:val="left" w:pos="580"/>
        </w:tabs>
        <w:spacing w:before="196" w:after="0" w:line="364" w:lineRule="auto"/>
        <w:ind w:left="100" w:right="522" w:firstLine="0"/>
        <w:jc w:val="left"/>
      </w:pPr>
      <w:r>
        <w:rPr>
          <w:spacing w:val="-2"/>
        </w:rPr>
        <w:t>Stephen</w:t>
      </w:r>
      <w:r>
        <w:rPr>
          <w:spacing w:val="-19"/>
        </w:rPr>
        <w:t xml:space="preserve"> </w:t>
      </w:r>
      <w:r>
        <w:rPr>
          <w:spacing w:val="-2"/>
        </w:rPr>
        <w:t>Prata（著）,姜佑（译).C</w:t>
      </w:r>
      <w:r>
        <w:rPr>
          <w:spacing w:val="-19"/>
        </w:rPr>
        <w:t xml:space="preserve"> </w:t>
      </w:r>
      <w:r>
        <w:rPr>
          <w:spacing w:val="-2"/>
        </w:rPr>
        <w:t>Primer</w:t>
      </w:r>
      <w:r>
        <w:rPr>
          <w:spacing w:val="-19"/>
        </w:rPr>
        <w:t xml:space="preserve"> </w:t>
      </w:r>
      <w:r>
        <w:rPr>
          <w:spacing w:val="-2"/>
        </w:rPr>
        <w:t>Plus(</w:t>
      </w:r>
      <w:r>
        <w:rPr>
          <w:spacing w:val="-27"/>
        </w:rPr>
        <w:t xml:space="preserve">第 </w:t>
      </w:r>
      <w:r>
        <w:rPr>
          <w:spacing w:val="-2"/>
        </w:rPr>
        <w:t>6</w:t>
      </w:r>
      <w:r>
        <w:rPr>
          <w:spacing w:val="-10"/>
        </w:rPr>
        <w:t xml:space="preserve"> 版)中文版.人民邮电</w:t>
      </w:r>
      <w:r>
        <w:rPr>
          <w:spacing w:val="-2"/>
        </w:rPr>
        <w:t>出版社,2016.4</w:t>
      </w:r>
    </w:p>
    <w:p w14:paraId="2A7B30A9">
      <w:pPr>
        <w:pStyle w:val="6"/>
        <w:numPr>
          <w:ilvl w:val="0"/>
          <w:numId w:val="14"/>
        </w:numPr>
        <w:tabs>
          <w:tab w:val="left" w:pos="580"/>
        </w:tabs>
        <w:spacing w:before="0" w:after="0" w:line="306" w:lineRule="exact"/>
        <w:ind w:left="580" w:right="0" w:hanging="480"/>
        <w:jc w:val="left"/>
      </w:pPr>
      <w:r>
        <w:t>严蔚敏等</w:t>
      </w:r>
      <w:r>
        <w:rPr>
          <w:rFonts w:ascii="Times New Roman" w:eastAsia="Times New Roman"/>
          <w:spacing w:val="28"/>
        </w:rPr>
        <w:t xml:space="preserve">. </w:t>
      </w:r>
      <w:r>
        <w:t>数据结构</w:t>
      </w:r>
      <w:r>
        <w:rPr>
          <w:rFonts w:ascii="Times New Roman" w:eastAsia="Times New Roman"/>
        </w:rPr>
        <w:t>(C</w:t>
      </w:r>
      <w:r>
        <w:rPr>
          <w:rFonts w:ascii="Times New Roman" w:eastAsia="Times New Roman"/>
          <w:spacing w:val="-1"/>
        </w:rPr>
        <w:t xml:space="preserve"> </w:t>
      </w:r>
      <w:r>
        <w:t>语言版</w:t>
      </w:r>
      <w:r>
        <w:rPr>
          <w:rFonts w:ascii="Times New Roman" w:eastAsia="Times New Roman"/>
          <w:spacing w:val="20"/>
        </w:rPr>
        <w:t xml:space="preserve">). </w:t>
      </w:r>
      <w:r>
        <w:rPr>
          <w:spacing w:val="-2"/>
        </w:rPr>
        <w:t>清华大学出版社</w:t>
      </w:r>
    </w:p>
    <w:p w14:paraId="38683AE0">
      <w:pPr>
        <w:pStyle w:val="6"/>
        <w:numPr>
          <w:ilvl w:val="0"/>
          <w:numId w:val="14"/>
        </w:numPr>
        <w:tabs>
          <w:tab w:val="left" w:pos="580"/>
        </w:tabs>
        <w:spacing w:before="161" w:after="0" w:line="364" w:lineRule="auto"/>
        <w:ind w:left="100" w:right="522" w:firstLine="0"/>
        <w:jc w:val="left"/>
      </w:pPr>
      <w:r>
        <w:t>王生原，董渊，张素琴，吕映芝等</w:t>
      </w:r>
      <w:r>
        <w:rPr>
          <w:rFonts w:ascii="Times New Roman" w:eastAsia="Times New Roman"/>
          <w:spacing w:val="20"/>
        </w:rPr>
        <w:t xml:space="preserve">. </w:t>
      </w:r>
      <w:r>
        <w:t>编译原理（</w:t>
      </w:r>
      <w:r>
        <w:rPr>
          <w:spacing w:val="-30"/>
        </w:rPr>
        <w:t xml:space="preserve">第 </w:t>
      </w:r>
      <w:r>
        <w:rPr>
          <w:rFonts w:ascii="Times New Roman" w:eastAsia="Times New Roman"/>
        </w:rPr>
        <w:t>3</w:t>
      </w:r>
      <w:r>
        <w:rPr>
          <w:rFonts w:ascii="Times New Roman" w:eastAsia="Times New Roman"/>
          <w:spacing w:val="-2"/>
        </w:rPr>
        <w:t xml:space="preserve"> </w:t>
      </w:r>
      <w:r>
        <w:t>版）</w:t>
      </w:r>
      <w:r>
        <w:rPr>
          <w:rFonts w:ascii="Times New Roman" w:eastAsia="Times New Roman"/>
          <w:spacing w:val="20"/>
        </w:rPr>
        <w:t xml:space="preserve">. </w:t>
      </w:r>
      <w:r>
        <w:t>北京：清华大学</w:t>
      </w:r>
      <w:r>
        <w:rPr>
          <w:spacing w:val="-4"/>
        </w:rPr>
        <w:t>出版社</w:t>
      </w:r>
    </w:p>
    <w:p w14:paraId="112E5575">
      <w:pPr>
        <w:pStyle w:val="6"/>
        <w:spacing w:after="0" w:line="364" w:lineRule="auto"/>
        <w:jc w:val="left"/>
        <w:sectPr>
          <w:pgSz w:w="11910" w:h="16840"/>
          <w:pgMar w:top="1280" w:right="1275" w:bottom="1180" w:left="1700" w:header="868" w:footer="989" w:gutter="0"/>
          <w:cols w:space="720" w:num="1"/>
        </w:sectPr>
      </w:pPr>
    </w:p>
    <w:p w14:paraId="28A0A3D4">
      <w:pPr>
        <w:pStyle w:val="2"/>
        <w:ind w:left="0" w:firstLine="0"/>
      </w:pPr>
      <w:bookmarkStart w:id="38" w:name="_bookmark19"/>
      <w:bookmarkEnd w:id="38"/>
      <w:bookmarkStart w:id="39" w:name="附录"/>
      <w:bookmarkEnd w:id="39"/>
      <w:r>
        <w:rPr>
          <w:spacing w:val="-5"/>
        </w:rPr>
        <w:t>附录</w:t>
      </w:r>
    </w:p>
    <w:p w14:paraId="7A8FF215">
      <w:pPr>
        <w:pStyle w:val="6"/>
        <w:spacing w:before="196"/>
      </w:pPr>
      <w:r>
        <w:t>·</w:t>
      </w:r>
      <w:r>
        <w:rPr>
          <w:spacing w:val="-15"/>
        </w:rPr>
        <w:t xml:space="preserve">主函数 </w:t>
      </w:r>
      <w:r>
        <w:rPr>
          <w:spacing w:val="-2"/>
        </w:rPr>
        <w:t>main.cpp</w:t>
      </w:r>
    </w:p>
    <w:p w14:paraId="15DE9DA7">
      <w:pPr>
        <w:pStyle w:val="8"/>
        <w:spacing w:before="160" w:line="302" w:lineRule="auto"/>
        <w:ind w:left="100" w:right="6577"/>
      </w:pPr>
      <w:r>
        <w:rPr>
          <w:color w:val="808080"/>
          <w:spacing w:val="-2"/>
        </w:rPr>
        <w:t>#include</w:t>
      </w:r>
      <w:r>
        <w:rPr>
          <w:color w:val="A21414"/>
          <w:spacing w:val="-2"/>
        </w:rPr>
        <w:t xml:space="preserve">"lexer.h" </w:t>
      </w:r>
      <w:r>
        <w:rPr>
          <w:color w:val="808080"/>
          <w:spacing w:val="-2"/>
        </w:rPr>
        <w:t>#include</w:t>
      </w:r>
      <w:r>
        <w:rPr>
          <w:color w:val="A21414"/>
          <w:spacing w:val="-2"/>
        </w:rPr>
        <w:t xml:space="preserve">"parser.h" </w:t>
      </w:r>
      <w:r>
        <w:rPr>
          <w:color w:val="808080"/>
          <w:spacing w:val="-2"/>
        </w:rPr>
        <w:t>#include</w:t>
      </w:r>
      <w:r>
        <w:rPr>
          <w:color w:val="A21414"/>
          <w:spacing w:val="-2"/>
        </w:rPr>
        <w:t xml:space="preserve">"profuction.h" </w:t>
      </w:r>
      <w:r>
        <w:rPr>
          <w:color w:val="808080"/>
          <w:spacing w:val="-2"/>
        </w:rPr>
        <w:t>#include</w:t>
      </w:r>
      <w:r>
        <w:rPr>
          <w:color w:val="A21414"/>
          <w:spacing w:val="-2"/>
        </w:rPr>
        <w:t xml:space="preserve">"preprocess.h" </w:t>
      </w:r>
      <w:r>
        <w:rPr>
          <w:color w:val="808080"/>
          <w:spacing w:val="-2"/>
        </w:rPr>
        <w:t>#include</w:t>
      </w:r>
      <w:r>
        <w:rPr>
          <w:color w:val="A21414"/>
          <w:spacing w:val="-2"/>
        </w:rPr>
        <w:t>"printfile.h"</w:t>
      </w:r>
    </w:p>
    <w:p w14:paraId="77C174E0">
      <w:pPr>
        <w:pStyle w:val="8"/>
        <w:spacing w:before="71"/>
      </w:pPr>
    </w:p>
    <w:p w14:paraId="4E212538">
      <w:pPr>
        <w:pStyle w:val="8"/>
        <w:ind w:left="100"/>
      </w:pPr>
      <w:r>
        <w:rPr>
          <w:color w:val="0000FF"/>
        </w:rPr>
        <w:t>int</w:t>
      </w:r>
      <w:r>
        <w:rPr>
          <w:color w:val="0000FF"/>
          <w:spacing w:val="-5"/>
        </w:rPr>
        <w:t xml:space="preserve"> </w:t>
      </w:r>
      <w:r>
        <w:t xml:space="preserve">main() </w:t>
      </w:r>
      <w:r>
        <w:rPr>
          <w:spacing w:val="-12"/>
        </w:rPr>
        <w:t>{</w:t>
      </w:r>
    </w:p>
    <w:p w14:paraId="6A078643">
      <w:pPr>
        <w:pStyle w:val="8"/>
        <w:spacing w:before="64" w:line="302" w:lineRule="auto"/>
        <w:ind w:left="520" w:right="6577"/>
      </w:pPr>
      <w:r>
        <w:rPr>
          <w:color w:val="0000FF"/>
        </w:rPr>
        <w:t>char</w:t>
      </w:r>
      <w:r>
        <w:rPr>
          <w:color w:val="0000FF"/>
          <w:spacing w:val="-24"/>
        </w:rPr>
        <w:t xml:space="preserve"> </w:t>
      </w:r>
      <w:r>
        <w:t xml:space="preserve">filename[30]; </w:t>
      </w:r>
      <w:r>
        <w:rPr>
          <w:color w:val="0000FF"/>
        </w:rPr>
        <w:t xml:space="preserve">int </w:t>
      </w:r>
      <w:r>
        <w:t>ch = 1;</w:t>
      </w:r>
    </w:p>
    <w:p w14:paraId="7649DED4">
      <w:pPr>
        <w:pStyle w:val="8"/>
        <w:spacing w:before="3" w:line="302" w:lineRule="auto"/>
        <w:ind w:left="520" w:right="7417"/>
      </w:pPr>
      <w:r>
        <w:rPr>
          <w:color w:val="0000FF"/>
        </w:rPr>
        <w:t xml:space="preserve">int </w:t>
      </w:r>
      <w:r>
        <w:t xml:space="preserve">w; </w:t>
      </w:r>
      <w:r>
        <w:rPr>
          <w:color w:val="2B91AE"/>
        </w:rPr>
        <w:t>CTree</w:t>
      </w:r>
      <w:r>
        <w:rPr>
          <w:color w:val="2B91AE"/>
          <w:spacing w:val="-24"/>
        </w:rPr>
        <w:t xml:space="preserve"> </w:t>
      </w:r>
      <w:r>
        <w:t>T;</w:t>
      </w:r>
    </w:p>
    <w:p w14:paraId="7BE7D285">
      <w:pPr>
        <w:pStyle w:val="8"/>
        <w:spacing w:before="1"/>
        <w:ind w:left="520"/>
      </w:pPr>
      <w:r>
        <w:rPr>
          <w:color w:val="2B91AE"/>
        </w:rPr>
        <w:t>FILE</w:t>
      </w:r>
      <w:r>
        <w:t>*</w:t>
      </w:r>
      <w:r>
        <w:rPr>
          <w:spacing w:val="-3"/>
        </w:rPr>
        <w:t xml:space="preserve"> </w:t>
      </w:r>
      <w:r>
        <w:rPr>
          <w:spacing w:val="-2"/>
        </w:rPr>
        <w:t>fp,*mid_fp;</w:t>
      </w:r>
    </w:p>
    <w:p w14:paraId="370FB916">
      <w:pPr>
        <w:pStyle w:val="8"/>
        <w:spacing w:before="67" w:line="302" w:lineRule="auto"/>
        <w:ind w:left="520" w:right="2612"/>
      </w:pPr>
      <w:r>
        <w:rPr>
          <w:color w:val="0000FF"/>
        </w:rPr>
        <w:t>extern</w:t>
      </w:r>
      <w:r>
        <w:rPr>
          <w:color w:val="0000FF"/>
          <w:spacing w:val="-22"/>
        </w:rPr>
        <w:t xml:space="preserve"> </w:t>
      </w:r>
      <w:r>
        <w:rPr>
          <w:color w:val="2B91AE"/>
        </w:rPr>
        <w:t>define_data</w:t>
      </w:r>
      <w:r>
        <w:rPr>
          <w:color w:val="2B91AE"/>
          <w:spacing w:val="-12"/>
        </w:rPr>
        <w:t xml:space="preserve"> </w:t>
      </w:r>
      <w:r>
        <w:t>data_Def[10];</w:t>
      </w:r>
      <w:r>
        <w:rPr>
          <w:color w:val="008000"/>
          <w:spacing w:val="-7"/>
        </w:rPr>
        <w:t xml:space="preserve">//用于储存 </w:t>
      </w:r>
      <w:r>
        <w:rPr>
          <w:color w:val="008000"/>
        </w:rPr>
        <w:t>define</w:t>
      </w:r>
      <w:r>
        <w:rPr>
          <w:color w:val="008000"/>
          <w:spacing w:val="-8"/>
        </w:rPr>
        <w:t xml:space="preserve"> 宏定义的内容</w:t>
      </w:r>
      <w:r>
        <w:rPr>
          <w:color w:val="008000"/>
        </w:rPr>
        <w:t xml:space="preserve"> </w:t>
      </w:r>
      <w:r>
        <w:rPr>
          <w:color w:val="0000FF"/>
        </w:rPr>
        <w:t xml:space="preserve">extern int </w:t>
      </w:r>
      <w:r>
        <w:t>data_Def_num;</w:t>
      </w:r>
    </w:p>
    <w:p w14:paraId="019C2FF2">
      <w:pPr>
        <w:pStyle w:val="8"/>
        <w:ind w:left="520"/>
      </w:pPr>
      <w:r>
        <w:rPr>
          <w:color w:val="0000FF"/>
        </w:rPr>
        <w:t>extern</w:t>
      </w:r>
      <w:r>
        <w:rPr>
          <w:color w:val="0000FF"/>
          <w:spacing w:val="-1"/>
        </w:rPr>
        <w:t xml:space="preserve"> </w:t>
      </w:r>
      <w:r>
        <w:rPr>
          <w:color w:val="0000FF"/>
        </w:rPr>
        <w:t>int</w:t>
      </w:r>
      <w:r>
        <w:rPr>
          <w:color w:val="0000FF"/>
          <w:spacing w:val="-2"/>
        </w:rPr>
        <w:t xml:space="preserve"> </w:t>
      </w:r>
      <w:r>
        <w:rPr>
          <w:spacing w:val="-2"/>
        </w:rPr>
        <w:t>line_num;</w:t>
      </w:r>
    </w:p>
    <w:p w14:paraId="05FE2C73">
      <w:pPr>
        <w:pStyle w:val="8"/>
        <w:spacing w:before="67"/>
        <w:ind w:left="520"/>
      </w:pPr>
      <w:r>
        <w:rPr>
          <w:color w:val="0000FF"/>
        </w:rPr>
        <w:t>extern</w:t>
      </w:r>
      <w:r>
        <w:rPr>
          <w:color w:val="0000FF"/>
          <w:spacing w:val="-2"/>
        </w:rPr>
        <w:t xml:space="preserve"> </w:t>
      </w:r>
      <w:r>
        <w:rPr>
          <w:color w:val="0000FF"/>
        </w:rPr>
        <w:t>char</w:t>
      </w:r>
      <w:r>
        <w:rPr>
          <w:color w:val="0000FF"/>
          <w:spacing w:val="-1"/>
        </w:rPr>
        <w:t xml:space="preserve"> </w:t>
      </w:r>
      <w:r>
        <w:rPr>
          <w:spacing w:val="-2"/>
        </w:rPr>
        <w:t>token_text[100];</w:t>
      </w:r>
    </w:p>
    <w:p w14:paraId="2700F407">
      <w:pPr>
        <w:pStyle w:val="8"/>
        <w:spacing w:before="63" w:line="304" w:lineRule="auto"/>
        <w:ind w:left="520" w:right="4895"/>
      </w:pPr>
      <w:r>
        <w:rPr>
          <w:color w:val="0000FF"/>
        </w:rPr>
        <w:t xml:space="preserve">int </w:t>
      </w:r>
      <w:r>
        <w:t>error_line[100];</w:t>
      </w:r>
      <w:r>
        <w:rPr>
          <w:color w:val="008000"/>
        </w:rPr>
        <w:t xml:space="preserve">//记录错误行数 </w:t>
      </w:r>
      <w:r>
        <w:rPr>
          <w:color w:val="0000FF"/>
        </w:rPr>
        <w:t>int</w:t>
      </w:r>
      <w:r>
        <w:rPr>
          <w:color w:val="0000FF"/>
          <w:spacing w:val="-24"/>
        </w:rPr>
        <w:t xml:space="preserve"> </w:t>
      </w:r>
      <w:r>
        <w:t>error_line_num=0;</w:t>
      </w:r>
      <w:r>
        <w:rPr>
          <w:color w:val="008000"/>
        </w:rPr>
        <w:t xml:space="preserve">//记录错误总个数 </w:t>
      </w:r>
      <w:r>
        <w:rPr>
          <w:color w:val="0000FF"/>
        </w:rPr>
        <w:t xml:space="preserve">int </w:t>
      </w:r>
      <w:r>
        <w:t>i;</w:t>
      </w:r>
      <w:r>
        <w:rPr>
          <w:color w:val="008000"/>
        </w:rPr>
        <w:t>//用于循环</w:t>
      </w:r>
    </w:p>
    <w:p w14:paraId="1F046BA5">
      <w:pPr>
        <w:pStyle w:val="8"/>
        <w:spacing w:line="240" w:lineRule="exact"/>
        <w:ind w:left="100"/>
      </w:pPr>
      <w:r>
        <w:rPr>
          <w:spacing w:val="-2"/>
        </w:rPr>
        <w:t>Choosefile:</w:t>
      </w:r>
    </w:p>
    <w:p w14:paraId="0A2176FA">
      <w:pPr>
        <w:pStyle w:val="8"/>
        <w:spacing w:before="64" w:line="304" w:lineRule="auto"/>
        <w:ind w:left="520" w:right="6223"/>
      </w:pPr>
      <w:r>
        <w:rPr>
          <w:spacing w:val="-2"/>
        </w:rPr>
        <w:t>system(</w:t>
      </w:r>
      <w:r>
        <w:rPr>
          <w:color w:val="A21414"/>
          <w:spacing w:val="-2"/>
        </w:rPr>
        <w:t>"cls"</w:t>
      </w:r>
      <w:r>
        <w:rPr>
          <w:spacing w:val="-2"/>
        </w:rPr>
        <w:t>);</w:t>
      </w:r>
      <w:r>
        <w:rPr>
          <w:spacing w:val="80"/>
          <w:w w:val="150"/>
        </w:rPr>
        <w:t xml:space="preserve"> </w:t>
      </w:r>
      <w:r>
        <w:rPr>
          <w:spacing w:val="-2"/>
        </w:rPr>
        <w:t>printf(</w:t>
      </w:r>
      <w:r>
        <w:rPr>
          <w:color w:val="A21414"/>
          <w:spacing w:val="-2"/>
        </w:rPr>
        <w:t>"输入文件名："</w:t>
      </w:r>
      <w:r>
        <w:rPr>
          <w:spacing w:val="-2"/>
        </w:rPr>
        <w:t xml:space="preserve">); </w:t>
      </w:r>
      <w:r>
        <w:t>scanf(</w:t>
      </w:r>
      <w:r>
        <w:rPr>
          <w:color w:val="A21414"/>
        </w:rPr>
        <w:t>"%s"</w:t>
      </w:r>
      <w:r>
        <w:t>, filename);</w:t>
      </w:r>
    </w:p>
    <w:p w14:paraId="0E87B256">
      <w:pPr>
        <w:pStyle w:val="8"/>
        <w:spacing w:line="240" w:lineRule="exact"/>
        <w:ind w:left="520"/>
      </w:pPr>
      <w:r>
        <w:rPr>
          <w:color w:val="0000FF"/>
        </w:rPr>
        <w:t>if</w:t>
      </w:r>
      <w:r>
        <w:rPr>
          <w:color w:val="0000FF"/>
          <w:spacing w:val="-1"/>
        </w:rPr>
        <w:t xml:space="preserve"> </w:t>
      </w:r>
      <w:r>
        <w:t>(!(fp</w:t>
      </w:r>
      <w:r>
        <w:rPr>
          <w:spacing w:val="-3"/>
        </w:rPr>
        <w:t xml:space="preserve"> </w:t>
      </w:r>
      <w:r>
        <w:t>=</w:t>
      </w:r>
      <w:r>
        <w:rPr>
          <w:spacing w:val="-1"/>
        </w:rPr>
        <w:t xml:space="preserve"> </w:t>
      </w:r>
      <w:r>
        <w:t xml:space="preserve">fopen(filename, </w:t>
      </w:r>
      <w:r>
        <w:rPr>
          <w:color w:val="A21414"/>
          <w:spacing w:val="-2"/>
        </w:rPr>
        <w:t>"r"</w:t>
      </w:r>
      <w:r>
        <w:rPr>
          <w:spacing w:val="-2"/>
        </w:rPr>
        <w:t>)))</w:t>
      </w:r>
    </w:p>
    <w:p w14:paraId="509976FF">
      <w:pPr>
        <w:spacing w:before="66"/>
        <w:ind w:left="520" w:right="0" w:firstLine="0"/>
        <w:jc w:val="left"/>
        <w:rPr>
          <w:rFonts w:ascii="新宋体"/>
          <w:sz w:val="19"/>
        </w:rPr>
      </w:pPr>
      <w:r>
        <w:rPr>
          <w:rFonts w:ascii="新宋体"/>
          <w:spacing w:val="-10"/>
          <w:sz w:val="19"/>
        </w:rPr>
        <w:t>{</w:t>
      </w:r>
    </w:p>
    <w:p w14:paraId="1268BBB0">
      <w:pPr>
        <w:pStyle w:val="8"/>
        <w:spacing w:before="64" w:line="302" w:lineRule="auto"/>
        <w:ind w:left="940" w:right="3583"/>
      </w:pPr>
      <w:r>
        <w:rPr>
          <w:spacing w:val="-2"/>
        </w:rPr>
        <w:t>printf(</w:t>
      </w:r>
      <w:r>
        <w:rPr>
          <w:color w:val="A21414"/>
          <w:spacing w:val="-2"/>
        </w:rPr>
        <w:t>"...选择文件错误，请重新选择...\n"</w:t>
      </w:r>
      <w:r>
        <w:rPr>
          <w:spacing w:val="-2"/>
        </w:rPr>
        <w:t xml:space="preserve">); </w:t>
      </w:r>
      <w:r>
        <w:t>getchar(); getchar();</w:t>
      </w:r>
    </w:p>
    <w:p w14:paraId="4B1F4E21">
      <w:pPr>
        <w:pStyle w:val="8"/>
        <w:spacing w:before="3"/>
        <w:ind w:left="940"/>
      </w:pPr>
      <w:r>
        <w:rPr>
          <w:color w:val="0000FF"/>
        </w:rPr>
        <w:t>goto</w:t>
      </w:r>
      <w:r>
        <w:rPr>
          <w:color w:val="0000FF"/>
          <w:spacing w:val="-1"/>
        </w:rPr>
        <w:t xml:space="preserve"> </w:t>
      </w:r>
      <w:r>
        <w:rPr>
          <w:spacing w:val="-2"/>
        </w:rPr>
        <w:t>Choosefile;</w:t>
      </w:r>
    </w:p>
    <w:p w14:paraId="47AD6978">
      <w:pPr>
        <w:spacing w:before="64"/>
        <w:ind w:left="520" w:right="0" w:firstLine="0"/>
        <w:jc w:val="left"/>
        <w:rPr>
          <w:rFonts w:ascii="新宋体"/>
          <w:sz w:val="19"/>
        </w:rPr>
      </w:pPr>
      <w:r>
        <w:rPr>
          <w:rFonts w:ascii="新宋体"/>
          <w:spacing w:val="-10"/>
          <w:sz w:val="19"/>
        </w:rPr>
        <w:t>}</w:t>
      </w:r>
    </w:p>
    <w:p w14:paraId="3ED9C564">
      <w:pPr>
        <w:pStyle w:val="8"/>
        <w:spacing w:before="64"/>
        <w:ind w:left="520"/>
      </w:pPr>
      <w:r>
        <w:rPr>
          <w:color w:val="0000FF"/>
        </w:rPr>
        <w:t>else</w:t>
      </w:r>
      <w:r>
        <w:rPr>
          <w:color w:val="0000FF"/>
          <w:spacing w:val="-1"/>
        </w:rPr>
        <w:t xml:space="preserve"> </w:t>
      </w:r>
      <w:r>
        <w:rPr>
          <w:spacing w:val="-2"/>
        </w:rPr>
        <w:t>fclose(fp);</w:t>
      </w:r>
    </w:p>
    <w:p w14:paraId="52338698">
      <w:pPr>
        <w:pStyle w:val="8"/>
        <w:spacing w:before="130"/>
      </w:pPr>
    </w:p>
    <w:p w14:paraId="50385ED2">
      <w:pPr>
        <w:pStyle w:val="8"/>
        <w:ind w:left="520"/>
      </w:pPr>
      <w:r>
        <w:rPr>
          <w:color w:val="0000FF"/>
        </w:rPr>
        <w:t>while</w:t>
      </w:r>
      <w:r>
        <w:rPr>
          <w:color w:val="0000FF"/>
          <w:spacing w:val="-2"/>
        </w:rPr>
        <w:t xml:space="preserve"> </w:t>
      </w:r>
      <w:r>
        <w:rPr>
          <w:spacing w:val="-4"/>
        </w:rPr>
        <w:t>(ch)</w:t>
      </w:r>
    </w:p>
    <w:p w14:paraId="1E3B3119">
      <w:pPr>
        <w:spacing w:before="64"/>
        <w:ind w:left="520" w:right="0" w:firstLine="0"/>
        <w:jc w:val="left"/>
        <w:rPr>
          <w:rFonts w:ascii="新宋体"/>
          <w:sz w:val="19"/>
        </w:rPr>
      </w:pPr>
      <w:r>
        <w:rPr>
          <w:rFonts w:ascii="新宋体"/>
          <w:spacing w:val="-10"/>
          <w:sz w:val="19"/>
        </w:rPr>
        <w:t>{</w:t>
      </w:r>
    </w:p>
    <w:p w14:paraId="2116D3AD">
      <w:pPr>
        <w:pStyle w:val="8"/>
        <w:spacing w:before="66"/>
        <w:ind w:left="940"/>
      </w:pPr>
      <w:r>
        <w:rPr>
          <w:spacing w:val="-2"/>
        </w:rPr>
        <w:t>system(</w:t>
      </w:r>
      <w:r>
        <w:rPr>
          <w:color w:val="A21414"/>
          <w:spacing w:val="-2"/>
        </w:rPr>
        <w:t>"cls"</w:t>
      </w:r>
      <w:r>
        <w:rPr>
          <w:spacing w:val="-2"/>
        </w:rPr>
        <w:t>);</w:t>
      </w:r>
    </w:p>
    <w:p w14:paraId="6EF631EE">
      <w:pPr>
        <w:pStyle w:val="8"/>
        <w:spacing w:before="64" w:line="302" w:lineRule="auto"/>
        <w:ind w:left="100" w:right="673" w:firstLine="840"/>
      </w:pPr>
      <w:r>
        <w:t>printf(</w:t>
      </w:r>
      <w:r>
        <w:rPr>
          <w:color w:val="A21414"/>
        </w:rPr>
        <w:t>"基于高级语言源程序格式处理工具菜单\n1</w:t>
      </w:r>
      <w:r>
        <w:rPr>
          <w:color w:val="A21414"/>
          <w:spacing w:val="-3"/>
        </w:rPr>
        <w:t>. 词法分析</w:t>
      </w:r>
      <w:r>
        <w:rPr>
          <w:color w:val="A21414"/>
        </w:rPr>
        <w:t>\n2</w:t>
      </w:r>
      <w:r>
        <w:rPr>
          <w:color w:val="A21414"/>
          <w:spacing w:val="-3"/>
        </w:rPr>
        <w:t>. 语法分析\</w:t>
      </w:r>
      <w:r>
        <w:rPr>
          <w:color w:val="A21414"/>
        </w:rPr>
        <w:t>n3</w:t>
      </w:r>
      <w:r>
        <w:rPr>
          <w:color w:val="A21414"/>
          <w:spacing w:val="-3"/>
        </w:rPr>
        <w:t>. 缩进</w:t>
      </w:r>
      <w:r>
        <w:rPr>
          <w:color w:val="A21414"/>
        </w:rPr>
        <w:t>编排\n4. 选择文件\n0. 退出程序\n</w:t>
      </w:r>
      <w:r>
        <w:rPr>
          <w:color w:val="A21414"/>
          <w:spacing w:val="-5"/>
        </w:rPr>
        <w:t xml:space="preserve"> 请选择："</w:t>
      </w:r>
      <w:r>
        <w:t>);</w:t>
      </w:r>
    </w:p>
    <w:p w14:paraId="7937BE53">
      <w:pPr>
        <w:pStyle w:val="8"/>
        <w:spacing w:before="3"/>
        <w:ind w:left="940"/>
      </w:pPr>
      <w:r>
        <w:t>scanf(</w:t>
      </w:r>
      <w:r>
        <w:rPr>
          <w:color w:val="A21414"/>
        </w:rPr>
        <w:t>"%d"</w:t>
      </w:r>
      <w:r>
        <w:t>,</w:t>
      </w:r>
      <w:r>
        <w:rPr>
          <w:spacing w:val="-3"/>
        </w:rPr>
        <w:t xml:space="preserve"> </w:t>
      </w:r>
      <w:r>
        <w:rPr>
          <w:spacing w:val="-4"/>
        </w:rPr>
        <w:t>&amp;ch);</w:t>
      </w:r>
    </w:p>
    <w:p w14:paraId="015607CA">
      <w:pPr>
        <w:pStyle w:val="8"/>
        <w:spacing w:before="64" w:line="302" w:lineRule="auto"/>
        <w:ind w:left="940" w:right="6577"/>
      </w:pPr>
      <w:r>
        <w:rPr>
          <w:spacing w:val="-2"/>
        </w:rPr>
        <w:t>system(</w:t>
      </w:r>
      <w:r>
        <w:rPr>
          <w:color w:val="A21414"/>
          <w:spacing w:val="-2"/>
        </w:rPr>
        <w:t>"cls"</w:t>
      </w:r>
      <w:r>
        <w:rPr>
          <w:spacing w:val="-2"/>
        </w:rPr>
        <w:t xml:space="preserve">); </w:t>
      </w:r>
      <w:r>
        <w:rPr>
          <w:color w:val="0000FF"/>
        </w:rPr>
        <w:t xml:space="preserve">switch </w:t>
      </w:r>
      <w:r>
        <w:t>(ch)</w:t>
      </w:r>
    </w:p>
    <w:p w14:paraId="0BA17AAE">
      <w:pPr>
        <w:spacing w:before="3"/>
        <w:ind w:left="940" w:right="0" w:firstLine="0"/>
        <w:jc w:val="left"/>
        <w:rPr>
          <w:rFonts w:ascii="新宋体"/>
          <w:sz w:val="19"/>
        </w:rPr>
      </w:pPr>
      <w:r>
        <w:rPr>
          <w:rFonts w:ascii="新宋体"/>
          <w:spacing w:val="-10"/>
          <w:sz w:val="19"/>
        </w:rPr>
        <w:t>{</w:t>
      </w:r>
    </w:p>
    <w:p w14:paraId="14BFFEC6">
      <w:pPr>
        <w:pStyle w:val="8"/>
        <w:spacing w:before="64"/>
        <w:ind w:left="940"/>
      </w:pPr>
      <w:r>
        <w:rPr>
          <w:color w:val="0000FF"/>
        </w:rPr>
        <w:t>case</w:t>
      </w:r>
      <w:r>
        <w:rPr>
          <w:color w:val="0000FF"/>
          <w:spacing w:val="-1"/>
        </w:rPr>
        <w:t xml:space="preserve"> </w:t>
      </w:r>
      <w:r>
        <w:rPr>
          <w:spacing w:val="-5"/>
        </w:rPr>
        <w:t>1:</w:t>
      </w:r>
    </w:p>
    <w:p w14:paraId="24C26F11">
      <w:pPr>
        <w:pStyle w:val="8"/>
        <w:spacing w:after="0"/>
        <w:sectPr>
          <w:pgSz w:w="11910" w:h="16840"/>
          <w:pgMar w:top="1280" w:right="1275" w:bottom="1180" w:left="1700" w:header="868" w:footer="989" w:gutter="0"/>
          <w:cols w:space="720" w:num="1"/>
        </w:sectPr>
      </w:pPr>
    </w:p>
    <w:p w14:paraId="1579932D">
      <w:pPr>
        <w:pStyle w:val="8"/>
        <w:spacing w:before="157"/>
        <w:ind w:left="1360"/>
      </w:pPr>
      <w:r>
        <w:t>error_line_num</w:t>
      </w:r>
      <w:r>
        <w:rPr>
          <w:spacing w:val="-4"/>
        </w:rPr>
        <w:t xml:space="preserve"> </w:t>
      </w:r>
      <w:r>
        <w:t>=</w:t>
      </w:r>
      <w:r>
        <w:rPr>
          <w:spacing w:val="-2"/>
        </w:rPr>
        <w:t xml:space="preserve"> </w:t>
      </w:r>
      <w:r>
        <w:rPr>
          <w:spacing w:val="-5"/>
        </w:rPr>
        <w:t>1;</w:t>
      </w:r>
    </w:p>
    <w:p w14:paraId="2928532E">
      <w:pPr>
        <w:pStyle w:val="8"/>
        <w:spacing w:before="63" w:line="304" w:lineRule="auto"/>
        <w:ind w:left="1360" w:right="4433"/>
      </w:pPr>
      <w:r>
        <w:t>line_num = 1</w:t>
      </w:r>
      <w:r>
        <w:rPr>
          <w:spacing w:val="40"/>
        </w:rPr>
        <w:t xml:space="preserve">; </w:t>
      </w:r>
      <w:r>
        <w:rPr>
          <w:color w:val="008000"/>
          <w:spacing w:val="-4"/>
        </w:rPr>
        <w:t xml:space="preserve">//行数初始化为 </w:t>
      </w:r>
      <w:r>
        <w:rPr>
          <w:color w:val="008000"/>
        </w:rPr>
        <w:t>1</w:t>
      </w:r>
      <w:r>
        <w:rPr>
          <w:color w:val="008000"/>
          <w:spacing w:val="40"/>
        </w:rPr>
        <w:t xml:space="preserve"> </w:t>
      </w:r>
      <w:r>
        <w:rPr>
          <w:color w:val="0000FF"/>
        </w:rPr>
        <w:t>if</w:t>
      </w:r>
      <w:r>
        <w:rPr>
          <w:color w:val="0000FF"/>
          <w:spacing w:val="-8"/>
        </w:rPr>
        <w:t xml:space="preserve"> </w:t>
      </w:r>
      <w:r>
        <w:t>(!(fp</w:t>
      </w:r>
      <w:r>
        <w:rPr>
          <w:spacing w:val="-7"/>
        </w:rPr>
        <w:t xml:space="preserve"> = </w:t>
      </w:r>
      <w:r>
        <w:t>fopen(filename</w:t>
      </w:r>
      <w:r>
        <w:rPr>
          <w:spacing w:val="-4"/>
        </w:rPr>
        <w:t xml:space="preserve">, </w:t>
      </w:r>
      <w:r>
        <w:rPr>
          <w:color w:val="A21414"/>
        </w:rPr>
        <w:t>"r"</w:t>
      </w:r>
      <w:r>
        <w:t>)))</w:t>
      </w:r>
    </w:p>
    <w:p w14:paraId="4AF56948">
      <w:pPr>
        <w:pStyle w:val="8"/>
        <w:spacing w:line="302" w:lineRule="auto"/>
        <w:ind w:left="1360" w:right="2650"/>
      </w:pPr>
      <w:r>
        <w:rPr>
          <w:spacing w:val="-12"/>
        </w:rPr>
        <w:t xml:space="preserve">{ </w:t>
      </w:r>
      <w:r>
        <w:t>printf(</w:t>
      </w:r>
      <w:r>
        <w:rPr>
          <w:color w:val="A21414"/>
        </w:rPr>
        <w:t>"...选择文件错误，请重新选择...\n"</w:t>
      </w:r>
      <w:r>
        <w:t>); getchar(); getchar();</w:t>
      </w:r>
    </w:p>
    <w:p w14:paraId="1D697BEC">
      <w:pPr>
        <w:pStyle w:val="8"/>
        <w:spacing w:before="2"/>
        <w:ind w:left="1360"/>
      </w:pPr>
      <w:r>
        <w:rPr>
          <w:color w:val="0000FF"/>
          <w:spacing w:val="-2"/>
        </w:rPr>
        <w:t>break</w:t>
      </w:r>
      <w:r>
        <w:rPr>
          <w:spacing w:val="-2"/>
        </w:rPr>
        <w:t>;</w:t>
      </w:r>
    </w:p>
    <w:p w14:paraId="6CC3E83D">
      <w:pPr>
        <w:spacing w:before="64"/>
        <w:ind w:left="1360" w:right="0" w:firstLine="0"/>
        <w:jc w:val="left"/>
        <w:rPr>
          <w:rFonts w:ascii="新宋体"/>
          <w:sz w:val="19"/>
        </w:rPr>
      </w:pPr>
      <w:r>
        <w:rPr>
          <w:rFonts w:ascii="新宋体"/>
          <w:spacing w:val="-10"/>
          <w:sz w:val="19"/>
        </w:rPr>
        <w:t>}</w:t>
      </w:r>
    </w:p>
    <w:p w14:paraId="6421207E">
      <w:pPr>
        <w:pStyle w:val="8"/>
        <w:spacing w:before="64" w:line="304" w:lineRule="auto"/>
        <w:ind w:left="1360" w:right="4433"/>
      </w:pPr>
      <w:r>
        <w:rPr>
          <w:spacing w:val="-2"/>
        </w:rPr>
        <w:t>printf(</w:t>
      </w:r>
      <w:r>
        <w:rPr>
          <w:color w:val="A21414"/>
          <w:spacing w:val="-2"/>
        </w:rPr>
        <w:t>"...正在预编译文件...\n"</w:t>
      </w:r>
      <w:r>
        <w:rPr>
          <w:spacing w:val="-2"/>
        </w:rPr>
        <w:t xml:space="preserve">); </w:t>
      </w:r>
      <w:r>
        <w:rPr>
          <w:color w:val="0000FF"/>
        </w:rPr>
        <w:t xml:space="preserve">if </w:t>
      </w:r>
      <w:r>
        <w:t>(pre_process(fp))</w:t>
      </w:r>
    </w:p>
    <w:p w14:paraId="2B8B2512">
      <w:pPr>
        <w:spacing w:before="0" w:line="242" w:lineRule="exact"/>
        <w:ind w:left="1360" w:right="0" w:firstLine="0"/>
        <w:jc w:val="left"/>
        <w:rPr>
          <w:rFonts w:ascii="新宋体"/>
          <w:sz w:val="19"/>
        </w:rPr>
      </w:pPr>
      <w:r>
        <w:rPr>
          <w:rFonts w:ascii="新宋体"/>
          <w:spacing w:val="-10"/>
          <w:sz w:val="19"/>
        </w:rPr>
        <w:t>{</w:t>
      </w:r>
    </w:p>
    <w:p w14:paraId="51676B7D">
      <w:pPr>
        <w:spacing w:after="0" w:line="242" w:lineRule="exact"/>
        <w:jc w:val="left"/>
        <w:rPr>
          <w:rFonts w:ascii="新宋体"/>
          <w:sz w:val="19"/>
        </w:rPr>
        <w:sectPr>
          <w:pgSz w:w="11910" w:h="16840"/>
          <w:pgMar w:top="1280" w:right="1275" w:bottom="1180" w:left="1700" w:header="868" w:footer="989" w:gutter="0"/>
          <w:cols w:space="720" w:num="1"/>
        </w:sectPr>
      </w:pPr>
    </w:p>
    <w:p w14:paraId="2E2A9AEF">
      <w:pPr>
        <w:pStyle w:val="8"/>
      </w:pPr>
    </w:p>
    <w:p w14:paraId="58F9CB34">
      <w:pPr>
        <w:pStyle w:val="8"/>
        <w:spacing w:before="193"/>
      </w:pPr>
    </w:p>
    <w:p w14:paraId="5C2559F7">
      <w:pPr>
        <w:spacing w:before="0"/>
        <w:ind w:left="1360" w:right="0" w:firstLine="0"/>
        <w:jc w:val="left"/>
        <w:rPr>
          <w:rFonts w:ascii="新宋体"/>
          <w:sz w:val="19"/>
        </w:rPr>
      </w:pPr>
      <w:r>
        <w:rPr>
          <w:rFonts w:ascii="新宋体"/>
          <w:spacing w:val="-10"/>
          <w:sz w:val="19"/>
        </w:rPr>
        <w:t>}</w:t>
      </w:r>
    </w:p>
    <w:p w14:paraId="62C64BD3">
      <w:pPr>
        <w:pStyle w:val="8"/>
        <w:spacing w:before="64"/>
        <w:ind w:left="1360"/>
      </w:pPr>
      <w:r>
        <w:rPr>
          <w:color w:val="0000FF"/>
          <w:spacing w:val="-4"/>
        </w:rPr>
        <w:t>else</w:t>
      </w:r>
    </w:p>
    <w:p w14:paraId="079BC366">
      <w:pPr>
        <w:spacing w:before="66"/>
        <w:ind w:left="1360" w:right="0" w:firstLine="0"/>
        <w:jc w:val="left"/>
        <w:rPr>
          <w:rFonts w:ascii="新宋体"/>
          <w:sz w:val="19"/>
        </w:rPr>
      </w:pPr>
      <w:r>
        <w:rPr>
          <w:rFonts w:ascii="新宋体"/>
          <w:spacing w:val="-10"/>
          <w:sz w:val="19"/>
        </w:rPr>
        <w:t>{</w:t>
      </w:r>
    </w:p>
    <w:p w14:paraId="2F377227">
      <w:pPr>
        <w:pStyle w:val="8"/>
      </w:pPr>
    </w:p>
    <w:p w14:paraId="03221E99">
      <w:pPr>
        <w:pStyle w:val="8"/>
      </w:pPr>
    </w:p>
    <w:p w14:paraId="77E3A743">
      <w:pPr>
        <w:pStyle w:val="8"/>
      </w:pPr>
    </w:p>
    <w:p w14:paraId="1994B2AB">
      <w:pPr>
        <w:pStyle w:val="8"/>
        <w:spacing w:before="14"/>
      </w:pPr>
    </w:p>
    <w:p w14:paraId="36CBB473">
      <w:pPr>
        <w:spacing w:before="0"/>
        <w:ind w:left="1360" w:right="0" w:firstLine="0"/>
        <w:jc w:val="left"/>
        <w:rPr>
          <w:rFonts w:ascii="新宋体"/>
          <w:sz w:val="19"/>
        </w:rPr>
      </w:pPr>
      <w:r>
        <w:rPr>
          <w:rFonts w:ascii="新宋体"/>
          <w:spacing w:val="-10"/>
          <w:sz w:val="19"/>
        </w:rPr>
        <w:t>}</w:t>
      </w:r>
    </w:p>
    <w:p w14:paraId="7CACA3F1">
      <w:pPr>
        <w:pStyle w:val="8"/>
        <w:spacing w:before="64" w:line="304" w:lineRule="auto"/>
        <w:ind w:right="2481"/>
      </w:pPr>
      <w:r>
        <w:br w:type="column"/>
      </w:r>
      <w:r>
        <w:rPr>
          <w:spacing w:val="-2"/>
        </w:rPr>
        <w:t>printf(</w:t>
      </w:r>
      <w:r>
        <w:rPr>
          <w:color w:val="A21414"/>
          <w:spacing w:val="-2"/>
        </w:rPr>
        <w:t>"预编译成功！按任意键继续...\n"</w:t>
      </w:r>
      <w:r>
        <w:rPr>
          <w:spacing w:val="-2"/>
        </w:rPr>
        <w:t xml:space="preserve">); </w:t>
      </w:r>
      <w:r>
        <w:t>getchar(); getchar();</w:t>
      </w:r>
    </w:p>
    <w:p w14:paraId="0E8C7D00">
      <w:pPr>
        <w:pStyle w:val="8"/>
      </w:pPr>
    </w:p>
    <w:p w14:paraId="15349651">
      <w:pPr>
        <w:pStyle w:val="8"/>
      </w:pPr>
    </w:p>
    <w:p w14:paraId="5A079760">
      <w:pPr>
        <w:pStyle w:val="8"/>
        <w:spacing w:before="192"/>
      </w:pPr>
    </w:p>
    <w:p w14:paraId="7A29DAC0">
      <w:pPr>
        <w:pStyle w:val="8"/>
        <w:spacing w:line="302" w:lineRule="auto"/>
        <w:ind w:right="2481"/>
      </w:pPr>
      <w:r>
        <w:rPr>
          <w:spacing w:val="-2"/>
        </w:rPr>
        <w:t>printf(</w:t>
      </w:r>
      <w:r>
        <w:rPr>
          <w:color w:val="A21414"/>
          <w:spacing w:val="-2"/>
        </w:rPr>
        <w:t>"预编译失败！退出系统！请检查错误！\n"</w:t>
      </w:r>
      <w:r>
        <w:rPr>
          <w:spacing w:val="-2"/>
        </w:rPr>
        <w:t xml:space="preserve">); </w:t>
      </w:r>
      <w:r>
        <w:t>getchar(); getchar();</w:t>
      </w:r>
    </w:p>
    <w:p w14:paraId="37EC1C3E">
      <w:pPr>
        <w:pStyle w:val="8"/>
        <w:spacing w:before="3"/>
      </w:pPr>
      <w:r>
        <w:rPr>
          <w:color w:val="0000FF"/>
        </w:rPr>
        <w:t>return</w:t>
      </w:r>
      <w:r>
        <w:rPr>
          <w:color w:val="0000FF"/>
          <w:spacing w:val="-2"/>
        </w:rPr>
        <w:t xml:space="preserve"> </w:t>
      </w:r>
      <w:r>
        <w:rPr>
          <w:spacing w:val="-5"/>
        </w:rPr>
        <w:t>0;</w:t>
      </w:r>
    </w:p>
    <w:p w14:paraId="11EBE384">
      <w:pPr>
        <w:pStyle w:val="8"/>
        <w:spacing w:after="0"/>
        <w:sectPr>
          <w:type w:val="continuous"/>
          <w:pgSz w:w="11910" w:h="16840"/>
          <w:pgMar w:top="1760" w:right="1275" w:bottom="280" w:left="1700" w:header="868" w:footer="989" w:gutter="0"/>
          <w:cols w:equalWidth="0" w:num="2">
            <w:col w:w="1741" w:space="39"/>
            <w:col w:w="7155"/>
          </w:cols>
        </w:sectPr>
      </w:pPr>
    </w:p>
    <w:p w14:paraId="12D38BA0">
      <w:pPr>
        <w:pStyle w:val="8"/>
        <w:spacing w:before="64" w:line="304" w:lineRule="auto"/>
        <w:ind w:left="1360" w:right="3583"/>
      </w:pPr>
      <w:r>
        <w:t>mid_fp</w:t>
      </w:r>
      <w:r>
        <w:rPr>
          <w:spacing w:val="-8"/>
        </w:rPr>
        <w:t xml:space="preserve"> = </w:t>
      </w:r>
      <w:r>
        <w:t>fopen(</w:t>
      </w:r>
      <w:r>
        <w:rPr>
          <w:color w:val="A21414"/>
        </w:rPr>
        <w:t>"C_mid_file.txt"</w:t>
      </w:r>
      <w:r>
        <w:rPr>
          <w:spacing w:val="-6"/>
        </w:rPr>
        <w:t xml:space="preserve">, </w:t>
      </w:r>
      <w:r>
        <w:rPr>
          <w:color w:val="A21414"/>
        </w:rPr>
        <w:t>"r"</w:t>
      </w:r>
      <w:r>
        <w:t>); line_num = 1</w:t>
      </w:r>
      <w:r>
        <w:rPr>
          <w:spacing w:val="40"/>
        </w:rPr>
        <w:t xml:space="preserve">; </w:t>
      </w:r>
      <w:r>
        <w:rPr>
          <w:color w:val="008000"/>
          <w:spacing w:val="-4"/>
        </w:rPr>
        <w:t xml:space="preserve">//行数初始化为 </w:t>
      </w:r>
      <w:r>
        <w:rPr>
          <w:color w:val="008000"/>
        </w:rPr>
        <w:t xml:space="preserve">1 </w:t>
      </w:r>
      <w:r>
        <w:rPr>
          <w:spacing w:val="-2"/>
        </w:rPr>
        <w:t>system(</w:t>
      </w:r>
      <w:r>
        <w:rPr>
          <w:color w:val="A21414"/>
          <w:spacing w:val="-2"/>
        </w:rPr>
        <w:t>"cls"</w:t>
      </w:r>
      <w:r>
        <w:rPr>
          <w:spacing w:val="-2"/>
        </w:rPr>
        <w:t>);</w:t>
      </w:r>
    </w:p>
    <w:p w14:paraId="5AB888B2">
      <w:pPr>
        <w:pStyle w:val="8"/>
        <w:spacing w:line="240" w:lineRule="exact"/>
        <w:ind w:left="1360"/>
      </w:pPr>
      <w:r>
        <w:rPr>
          <w:spacing w:val="-2"/>
        </w:rPr>
        <w:t>printf(</w:t>
      </w:r>
      <w:r>
        <w:rPr>
          <w:color w:val="A21414"/>
          <w:spacing w:val="-2"/>
        </w:rPr>
        <w:t>"\n"</w:t>
      </w:r>
      <w:r>
        <w:rPr>
          <w:spacing w:val="-2"/>
        </w:rPr>
        <w:t>);</w:t>
      </w:r>
    </w:p>
    <w:p w14:paraId="2B92092B">
      <w:pPr>
        <w:pStyle w:val="8"/>
        <w:tabs>
          <w:tab w:val="left" w:pos="4299"/>
        </w:tabs>
        <w:spacing w:before="66" w:line="302" w:lineRule="auto"/>
        <w:ind w:left="1360" w:right="3583"/>
      </w:pPr>
      <w:r>
        <w:t>printf(</w:t>
      </w:r>
      <w:r>
        <w:rPr>
          <w:color w:val="A21414"/>
        </w:rPr>
        <w:t>" 单词类别</w:t>
      </w:r>
      <w:r>
        <w:rPr>
          <w:color w:val="A21414"/>
        </w:rPr>
        <w:tab/>
      </w:r>
      <w:r>
        <w:rPr>
          <w:color w:val="A21414"/>
          <w:spacing w:val="-2"/>
        </w:rPr>
        <w:t>单词值\n"</w:t>
      </w:r>
      <w:r>
        <w:rPr>
          <w:spacing w:val="-2"/>
        </w:rPr>
        <w:t xml:space="preserve">); </w:t>
      </w:r>
      <w:r>
        <w:rPr>
          <w:color w:val="0000FF"/>
        </w:rPr>
        <w:t xml:space="preserve">while </w:t>
      </w:r>
      <w:r>
        <w:t>(!feof(mid_fp))</w:t>
      </w:r>
    </w:p>
    <w:p w14:paraId="672FE64E">
      <w:pPr>
        <w:spacing w:before="1"/>
        <w:ind w:left="1360" w:right="0" w:firstLine="0"/>
        <w:jc w:val="left"/>
        <w:rPr>
          <w:rFonts w:ascii="新宋体"/>
          <w:sz w:val="19"/>
        </w:rPr>
      </w:pPr>
      <w:r>
        <w:rPr>
          <w:rFonts w:ascii="新宋体"/>
          <w:spacing w:val="-10"/>
          <w:sz w:val="19"/>
        </w:rPr>
        <w:t>{</w:t>
      </w:r>
    </w:p>
    <w:p w14:paraId="56F67C68">
      <w:pPr>
        <w:pStyle w:val="8"/>
        <w:spacing w:before="66"/>
        <w:ind w:left="1780"/>
      </w:pPr>
      <w:r>
        <w:t>w</w:t>
      </w:r>
      <w:r>
        <w:rPr>
          <w:spacing w:val="-1"/>
        </w:rPr>
        <w:t xml:space="preserve"> </w:t>
      </w:r>
      <w:r>
        <w:t>=</w:t>
      </w:r>
      <w:r>
        <w:rPr>
          <w:spacing w:val="-1"/>
        </w:rPr>
        <w:t xml:space="preserve"> </w:t>
      </w:r>
      <w:r>
        <w:rPr>
          <w:spacing w:val="-2"/>
        </w:rPr>
        <w:t>gettoken(mid_fp);</w:t>
      </w:r>
    </w:p>
    <w:p w14:paraId="3CB080EB">
      <w:pPr>
        <w:pStyle w:val="8"/>
        <w:spacing w:before="64"/>
        <w:ind w:left="1780"/>
      </w:pPr>
      <w:r>
        <w:rPr>
          <w:color w:val="0000FF"/>
        </w:rPr>
        <w:t>if</w:t>
      </w:r>
      <w:r>
        <w:rPr>
          <w:color w:val="0000FF"/>
          <w:spacing w:val="-1"/>
        </w:rPr>
        <w:t xml:space="preserve"> </w:t>
      </w:r>
      <w:r>
        <w:t>(w</w:t>
      </w:r>
      <w:r>
        <w:rPr>
          <w:spacing w:val="-2"/>
        </w:rPr>
        <w:t xml:space="preserve"> </w:t>
      </w:r>
      <w:r>
        <w:t xml:space="preserve">&gt;= </w:t>
      </w:r>
      <w:r>
        <w:rPr>
          <w:color w:val="2E4F4F"/>
        </w:rPr>
        <w:t>AUTO</w:t>
      </w:r>
      <w:r>
        <w:rPr>
          <w:color w:val="2E4F4F"/>
          <w:spacing w:val="-1"/>
        </w:rPr>
        <w:t xml:space="preserve"> </w:t>
      </w:r>
      <w:r>
        <w:t xml:space="preserve">&amp;&amp; w &lt;= </w:t>
      </w:r>
      <w:r>
        <w:rPr>
          <w:color w:val="2E4F4F"/>
          <w:spacing w:val="-2"/>
        </w:rPr>
        <w:t>DEFINE</w:t>
      </w:r>
      <w:r>
        <w:rPr>
          <w:spacing w:val="-2"/>
        </w:rPr>
        <w:t>)</w:t>
      </w:r>
    </w:p>
    <w:p w14:paraId="591CB1FA">
      <w:pPr>
        <w:spacing w:before="64"/>
        <w:ind w:left="1780" w:right="0" w:firstLine="0"/>
        <w:jc w:val="left"/>
        <w:rPr>
          <w:rFonts w:ascii="新宋体"/>
          <w:sz w:val="19"/>
        </w:rPr>
      </w:pPr>
      <w:r>
        <w:rPr>
          <w:rFonts w:ascii="新宋体"/>
          <w:spacing w:val="-10"/>
          <w:sz w:val="19"/>
        </w:rPr>
        <w:t>{</w:t>
      </w:r>
    </w:p>
    <w:p w14:paraId="40D6937E">
      <w:pPr>
        <w:pStyle w:val="8"/>
        <w:tabs>
          <w:tab w:val="left" w:pos="5559"/>
        </w:tabs>
        <w:spacing w:before="66"/>
        <w:ind w:left="2200"/>
      </w:pPr>
      <w:r>
        <w:t>printf(</w:t>
      </w:r>
      <w:r>
        <w:rPr>
          <w:color w:val="A21414"/>
        </w:rPr>
        <w:t>"</w:t>
      </w:r>
      <w:r>
        <w:rPr>
          <w:color w:val="A21414"/>
          <w:spacing w:val="-19"/>
        </w:rPr>
        <w:t xml:space="preserve"> </w:t>
      </w:r>
      <w:r>
        <w:rPr>
          <w:color w:val="A21414"/>
        </w:rPr>
        <w:t>关键</w:t>
      </w:r>
      <w:r>
        <w:rPr>
          <w:color w:val="A21414"/>
          <w:spacing w:val="-10"/>
        </w:rPr>
        <w:t>字</w:t>
      </w:r>
      <w:r>
        <w:rPr>
          <w:color w:val="A21414"/>
        </w:rPr>
        <w:tab/>
      </w:r>
      <w:r>
        <w:rPr>
          <w:color w:val="A21414"/>
        </w:rPr>
        <w:t>%s\n"</w:t>
      </w:r>
      <w:r>
        <w:t>,</w:t>
      </w:r>
      <w:r>
        <w:rPr>
          <w:spacing w:val="-2"/>
        </w:rPr>
        <w:t xml:space="preserve"> token_text);</w:t>
      </w:r>
    </w:p>
    <w:p w14:paraId="5AA2DC2B">
      <w:pPr>
        <w:spacing w:before="64"/>
        <w:ind w:left="1780" w:right="0" w:firstLine="0"/>
        <w:jc w:val="left"/>
        <w:rPr>
          <w:rFonts w:ascii="新宋体"/>
          <w:sz w:val="19"/>
        </w:rPr>
      </w:pPr>
      <w:r>
        <w:rPr>
          <w:rFonts w:ascii="新宋体"/>
          <w:spacing w:val="-10"/>
          <w:sz w:val="19"/>
        </w:rPr>
        <w:t>}</w:t>
      </w:r>
    </w:p>
    <w:p w14:paraId="77776529">
      <w:pPr>
        <w:pStyle w:val="8"/>
        <w:spacing w:before="64"/>
        <w:ind w:left="1780"/>
      </w:pPr>
      <w:r>
        <w:rPr>
          <w:color w:val="0000FF"/>
        </w:rPr>
        <w:t>switch</w:t>
      </w:r>
      <w:r>
        <w:rPr>
          <w:color w:val="0000FF"/>
          <w:spacing w:val="-2"/>
        </w:rPr>
        <w:t xml:space="preserve"> </w:t>
      </w:r>
      <w:r>
        <w:rPr>
          <w:spacing w:val="-5"/>
        </w:rPr>
        <w:t>(w)</w:t>
      </w:r>
    </w:p>
    <w:p w14:paraId="6E2E227A">
      <w:pPr>
        <w:spacing w:before="66"/>
        <w:ind w:left="1780" w:right="0" w:firstLine="0"/>
        <w:jc w:val="left"/>
        <w:rPr>
          <w:rFonts w:ascii="新宋体"/>
          <w:sz w:val="19"/>
        </w:rPr>
      </w:pPr>
      <w:r>
        <w:rPr>
          <w:rFonts w:ascii="新宋体"/>
          <w:spacing w:val="-10"/>
          <w:sz w:val="19"/>
        </w:rPr>
        <w:t>{</w:t>
      </w:r>
    </w:p>
    <w:p w14:paraId="324976CC">
      <w:pPr>
        <w:pStyle w:val="8"/>
        <w:spacing w:before="64"/>
        <w:ind w:left="1780"/>
      </w:pPr>
      <w:r>
        <w:rPr>
          <w:color w:val="0000FF"/>
        </w:rPr>
        <w:t>case</w:t>
      </w:r>
      <w:r>
        <w:rPr>
          <w:color w:val="0000FF"/>
          <w:spacing w:val="-1"/>
        </w:rPr>
        <w:t xml:space="preserve"> </w:t>
      </w:r>
      <w:r>
        <w:rPr>
          <w:color w:val="2E4F4F"/>
          <w:spacing w:val="-2"/>
        </w:rPr>
        <w:t>POUND</w:t>
      </w:r>
      <w:r>
        <w:rPr>
          <w:spacing w:val="-2"/>
        </w:rPr>
        <w:t>:</w:t>
      </w:r>
    </w:p>
    <w:p w14:paraId="38AB5C4D">
      <w:pPr>
        <w:pStyle w:val="8"/>
        <w:tabs>
          <w:tab w:val="left" w:pos="5139"/>
        </w:tabs>
        <w:spacing w:before="63" w:line="304" w:lineRule="auto"/>
        <w:ind w:left="2200" w:right="1982"/>
      </w:pPr>
      <w:r>
        <w:t>printf(</w:t>
      </w:r>
      <w:r>
        <w:rPr>
          <w:color w:val="A21414"/>
        </w:rPr>
        <w:t>" 井号</w:t>
      </w:r>
      <w:r>
        <w:rPr>
          <w:color w:val="A21414"/>
        </w:rPr>
        <w:tab/>
      </w:r>
      <w:r>
        <w:rPr>
          <w:color w:val="A21414"/>
        </w:rPr>
        <w:t>%s\n"</w:t>
      </w:r>
      <w:r>
        <w:t>,</w:t>
      </w:r>
      <w:r>
        <w:rPr>
          <w:spacing w:val="-24"/>
        </w:rPr>
        <w:t xml:space="preserve"> </w:t>
      </w:r>
      <w:r>
        <w:t xml:space="preserve">token_text); </w:t>
      </w:r>
      <w:r>
        <w:rPr>
          <w:color w:val="0000FF"/>
          <w:spacing w:val="-2"/>
        </w:rPr>
        <w:t>break</w:t>
      </w:r>
      <w:r>
        <w:rPr>
          <w:spacing w:val="-2"/>
        </w:rPr>
        <w:t>;</w:t>
      </w:r>
    </w:p>
    <w:p w14:paraId="34F6ABBE">
      <w:pPr>
        <w:pStyle w:val="8"/>
        <w:spacing w:line="242" w:lineRule="exact"/>
        <w:ind w:left="1780"/>
      </w:pPr>
      <w:r>
        <w:rPr>
          <w:color w:val="0000FF"/>
        </w:rPr>
        <w:t>case</w:t>
      </w:r>
      <w:r>
        <w:rPr>
          <w:color w:val="0000FF"/>
          <w:spacing w:val="-1"/>
        </w:rPr>
        <w:t xml:space="preserve"> </w:t>
      </w:r>
      <w:r>
        <w:rPr>
          <w:color w:val="2E4F4F"/>
          <w:spacing w:val="-2"/>
        </w:rPr>
        <w:t>IDENT</w:t>
      </w:r>
      <w:r>
        <w:rPr>
          <w:spacing w:val="-2"/>
        </w:rPr>
        <w:t>:</w:t>
      </w:r>
    </w:p>
    <w:p w14:paraId="70F1A9EB">
      <w:pPr>
        <w:pStyle w:val="8"/>
        <w:tabs>
          <w:tab w:val="left" w:pos="5559"/>
        </w:tabs>
        <w:spacing w:before="64" w:line="304" w:lineRule="auto"/>
        <w:ind w:left="2200" w:right="1562"/>
      </w:pPr>
      <w:r>
        <w:t>printf(</w:t>
      </w:r>
      <w:r>
        <w:rPr>
          <w:color w:val="A21414"/>
        </w:rPr>
        <w:t>" 标识符</w:t>
      </w:r>
      <w:r>
        <w:rPr>
          <w:color w:val="A21414"/>
        </w:rPr>
        <w:tab/>
      </w:r>
      <w:r>
        <w:rPr>
          <w:color w:val="A21414"/>
        </w:rPr>
        <w:t>%s\n"</w:t>
      </w:r>
      <w:r>
        <w:t>,</w:t>
      </w:r>
      <w:r>
        <w:rPr>
          <w:spacing w:val="-24"/>
        </w:rPr>
        <w:t xml:space="preserve"> </w:t>
      </w:r>
      <w:r>
        <w:t xml:space="preserve">token_text); </w:t>
      </w:r>
      <w:r>
        <w:rPr>
          <w:color w:val="0000FF"/>
          <w:spacing w:val="-2"/>
        </w:rPr>
        <w:t>break</w:t>
      </w:r>
      <w:r>
        <w:rPr>
          <w:spacing w:val="-2"/>
        </w:rPr>
        <w:t>;</w:t>
      </w:r>
    </w:p>
    <w:p w14:paraId="03064BFC">
      <w:pPr>
        <w:pStyle w:val="8"/>
        <w:spacing w:line="242" w:lineRule="exact"/>
        <w:ind w:left="1780"/>
      </w:pPr>
      <w:r>
        <w:rPr>
          <w:color w:val="0000FF"/>
        </w:rPr>
        <w:t>case</w:t>
      </w:r>
      <w:r>
        <w:rPr>
          <w:color w:val="0000FF"/>
          <w:spacing w:val="-1"/>
        </w:rPr>
        <w:t xml:space="preserve"> </w:t>
      </w:r>
      <w:r>
        <w:rPr>
          <w:color w:val="2E4F4F"/>
          <w:spacing w:val="-2"/>
        </w:rPr>
        <w:t>INT_CONST</w:t>
      </w:r>
      <w:r>
        <w:rPr>
          <w:spacing w:val="-2"/>
        </w:rPr>
        <w:t>:</w:t>
      </w:r>
    </w:p>
    <w:p w14:paraId="75DCD7D3">
      <w:pPr>
        <w:pStyle w:val="8"/>
        <w:tabs>
          <w:tab w:val="left" w:pos="5139"/>
        </w:tabs>
        <w:spacing w:before="64" w:line="304" w:lineRule="auto"/>
        <w:ind w:left="2200" w:right="1982"/>
      </w:pPr>
      <w:r>
        <w:t>printf(</w:t>
      </w:r>
      <w:r>
        <w:rPr>
          <w:color w:val="A21414"/>
        </w:rPr>
        <w:t>" 整型常量</w:t>
      </w:r>
      <w:r>
        <w:rPr>
          <w:color w:val="A21414"/>
        </w:rPr>
        <w:tab/>
      </w:r>
      <w:r>
        <w:rPr>
          <w:color w:val="A21414"/>
        </w:rPr>
        <w:t>%s\n"</w:t>
      </w:r>
      <w:r>
        <w:t>,</w:t>
      </w:r>
      <w:r>
        <w:rPr>
          <w:spacing w:val="-24"/>
        </w:rPr>
        <w:t xml:space="preserve"> </w:t>
      </w:r>
      <w:r>
        <w:t xml:space="preserve">token_text); </w:t>
      </w:r>
      <w:r>
        <w:rPr>
          <w:color w:val="0000FF"/>
          <w:spacing w:val="-2"/>
        </w:rPr>
        <w:t>break</w:t>
      </w:r>
      <w:r>
        <w:rPr>
          <w:spacing w:val="-2"/>
        </w:rPr>
        <w:t>;</w:t>
      </w:r>
    </w:p>
    <w:p w14:paraId="39E03675">
      <w:pPr>
        <w:pStyle w:val="8"/>
        <w:spacing w:line="242" w:lineRule="exact"/>
        <w:ind w:left="1780"/>
      </w:pPr>
      <w:r>
        <w:rPr>
          <w:color w:val="0000FF"/>
        </w:rPr>
        <w:t>case</w:t>
      </w:r>
      <w:r>
        <w:rPr>
          <w:color w:val="0000FF"/>
          <w:spacing w:val="-1"/>
        </w:rPr>
        <w:t xml:space="preserve"> </w:t>
      </w:r>
      <w:r>
        <w:rPr>
          <w:color w:val="2E4F4F"/>
          <w:spacing w:val="-2"/>
        </w:rPr>
        <w:t>UNSIGNED_CONST</w:t>
      </w:r>
      <w:r>
        <w:rPr>
          <w:spacing w:val="-2"/>
        </w:rPr>
        <w:t>:</w:t>
      </w:r>
    </w:p>
    <w:p w14:paraId="25330B19">
      <w:pPr>
        <w:pStyle w:val="8"/>
        <w:tabs>
          <w:tab w:val="left" w:pos="6414"/>
        </w:tabs>
        <w:spacing w:before="64" w:line="304" w:lineRule="auto"/>
        <w:ind w:left="2200" w:right="708"/>
      </w:pPr>
      <w:r>
        <w:t>printf(</w:t>
      </w:r>
      <w:r>
        <w:rPr>
          <w:color w:val="A21414"/>
        </w:rPr>
        <w:t>" 无符号整型常量</w:t>
      </w:r>
      <w:r>
        <w:rPr>
          <w:color w:val="A21414"/>
        </w:rPr>
        <w:tab/>
      </w:r>
      <w:r>
        <w:rPr>
          <w:color w:val="A21414"/>
        </w:rPr>
        <w:t>%s\n"</w:t>
      </w:r>
      <w:r>
        <w:t>,</w:t>
      </w:r>
      <w:r>
        <w:rPr>
          <w:spacing w:val="-24"/>
        </w:rPr>
        <w:t xml:space="preserve"> </w:t>
      </w:r>
      <w:r>
        <w:t xml:space="preserve">token_text); </w:t>
      </w:r>
      <w:r>
        <w:rPr>
          <w:color w:val="0000FF"/>
          <w:spacing w:val="-2"/>
        </w:rPr>
        <w:t>break</w:t>
      </w:r>
      <w:r>
        <w:rPr>
          <w:spacing w:val="-2"/>
        </w:rPr>
        <w:t>;</w:t>
      </w:r>
    </w:p>
    <w:p w14:paraId="58B580B6">
      <w:pPr>
        <w:pStyle w:val="8"/>
        <w:spacing w:after="0" w:line="304" w:lineRule="auto"/>
        <w:sectPr>
          <w:type w:val="continuous"/>
          <w:pgSz w:w="11910" w:h="16840"/>
          <w:pgMar w:top="1760" w:right="1275" w:bottom="280" w:left="1700" w:header="868" w:footer="989" w:gutter="0"/>
          <w:cols w:space="720" w:num="1"/>
        </w:sectPr>
      </w:pPr>
    </w:p>
    <w:p w14:paraId="1FC21560">
      <w:pPr>
        <w:pStyle w:val="8"/>
        <w:spacing w:before="157"/>
        <w:ind w:left="1780"/>
      </w:pPr>
      <w:r>
        <w:rPr>
          <w:color w:val="0000FF"/>
        </w:rPr>
        <w:t>case</w:t>
      </w:r>
      <w:r>
        <w:rPr>
          <w:color w:val="0000FF"/>
          <w:spacing w:val="-1"/>
        </w:rPr>
        <w:t xml:space="preserve"> </w:t>
      </w:r>
      <w:r>
        <w:rPr>
          <w:color w:val="2E4F4F"/>
          <w:spacing w:val="-2"/>
        </w:rPr>
        <w:t>LONG_CONST</w:t>
      </w:r>
      <w:r>
        <w:rPr>
          <w:spacing w:val="-2"/>
        </w:rPr>
        <w:t>:</w:t>
      </w:r>
    </w:p>
    <w:p w14:paraId="7795556E">
      <w:pPr>
        <w:pStyle w:val="8"/>
        <w:tabs>
          <w:tab w:val="left" w:pos="5559"/>
        </w:tabs>
        <w:spacing w:before="63" w:line="304" w:lineRule="auto"/>
        <w:ind w:left="2200" w:right="1562"/>
      </w:pPr>
      <w:r>
        <w:t>printf(</w:t>
      </w:r>
      <w:r>
        <w:rPr>
          <w:color w:val="A21414"/>
        </w:rPr>
        <w:t>" 长整型常量</w:t>
      </w:r>
      <w:r>
        <w:rPr>
          <w:color w:val="A21414"/>
        </w:rPr>
        <w:tab/>
      </w:r>
      <w:r>
        <w:rPr>
          <w:color w:val="A21414"/>
        </w:rPr>
        <w:t>%s\n"</w:t>
      </w:r>
      <w:r>
        <w:t>,</w:t>
      </w:r>
      <w:r>
        <w:rPr>
          <w:spacing w:val="-24"/>
        </w:rPr>
        <w:t xml:space="preserve"> </w:t>
      </w:r>
      <w:r>
        <w:t xml:space="preserve">token_text); </w:t>
      </w:r>
      <w:r>
        <w:rPr>
          <w:color w:val="0000FF"/>
          <w:spacing w:val="-2"/>
        </w:rPr>
        <w:t>break</w:t>
      </w:r>
      <w:r>
        <w:rPr>
          <w:spacing w:val="-2"/>
        </w:rPr>
        <w:t>;</w:t>
      </w:r>
    </w:p>
    <w:p w14:paraId="7F418D84">
      <w:pPr>
        <w:pStyle w:val="8"/>
        <w:spacing w:line="242" w:lineRule="exact"/>
        <w:ind w:left="1780"/>
      </w:pPr>
      <w:r>
        <w:rPr>
          <w:color w:val="0000FF"/>
        </w:rPr>
        <w:t>case</w:t>
      </w:r>
      <w:r>
        <w:rPr>
          <w:color w:val="0000FF"/>
          <w:spacing w:val="-1"/>
        </w:rPr>
        <w:t xml:space="preserve"> </w:t>
      </w:r>
      <w:r>
        <w:rPr>
          <w:color w:val="2E4F4F"/>
          <w:spacing w:val="-2"/>
        </w:rPr>
        <w:t>UNSIGNED_LONG_CONST</w:t>
      </w:r>
      <w:r>
        <w:rPr>
          <w:spacing w:val="-2"/>
        </w:rPr>
        <w:t>:</w:t>
      </w:r>
    </w:p>
    <w:p w14:paraId="23CAF88C">
      <w:pPr>
        <w:pStyle w:val="8"/>
        <w:tabs>
          <w:tab w:val="left" w:pos="5994"/>
        </w:tabs>
        <w:spacing w:before="64" w:line="304" w:lineRule="auto"/>
        <w:ind w:left="2200" w:right="1128"/>
      </w:pPr>
      <w:r>
        <w:t>printf(</w:t>
      </w:r>
      <w:r>
        <w:rPr>
          <w:color w:val="A21414"/>
        </w:rPr>
        <w:t>" 无符号长整型常量</w:t>
      </w:r>
      <w:r>
        <w:rPr>
          <w:color w:val="A21414"/>
        </w:rPr>
        <w:tab/>
      </w:r>
      <w:r>
        <w:rPr>
          <w:color w:val="A21414"/>
        </w:rPr>
        <w:t>%s\n"</w:t>
      </w:r>
      <w:r>
        <w:t>,</w:t>
      </w:r>
      <w:r>
        <w:rPr>
          <w:spacing w:val="-24"/>
        </w:rPr>
        <w:t xml:space="preserve"> </w:t>
      </w:r>
      <w:r>
        <w:t xml:space="preserve">token_text); </w:t>
      </w:r>
      <w:r>
        <w:rPr>
          <w:color w:val="0000FF"/>
          <w:spacing w:val="-2"/>
        </w:rPr>
        <w:t>break</w:t>
      </w:r>
      <w:r>
        <w:rPr>
          <w:spacing w:val="-2"/>
        </w:rPr>
        <w:t>;</w:t>
      </w:r>
    </w:p>
    <w:p w14:paraId="10CDF5F1">
      <w:pPr>
        <w:pStyle w:val="8"/>
        <w:spacing w:line="242" w:lineRule="exact"/>
        <w:ind w:left="1780"/>
      </w:pPr>
      <w:r>
        <w:rPr>
          <w:color w:val="0000FF"/>
        </w:rPr>
        <w:t>case</w:t>
      </w:r>
      <w:r>
        <w:rPr>
          <w:color w:val="0000FF"/>
          <w:spacing w:val="-1"/>
        </w:rPr>
        <w:t xml:space="preserve"> </w:t>
      </w:r>
      <w:r>
        <w:rPr>
          <w:color w:val="2E4F4F"/>
          <w:spacing w:val="-2"/>
        </w:rPr>
        <w:t>DOUBLE_CONST</w:t>
      </w:r>
      <w:r>
        <w:rPr>
          <w:spacing w:val="-2"/>
        </w:rPr>
        <w:t>:</w:t>
      </w:r>
    </w:p>
    <w:p w14:paraId="7819226D">
      <w:pPr>
        <w:pStyle w:val="8"/>
        <w:tabs>
          <w:tab w:val="left" w:pos="5900"/>
        </w:tabs>
        <w:spacing w:before="64" w:line="304" w:lineRule="auto"/>
        <w:ind w:left="2200" w:right="1222"/>
      </w:pPr>
      <w:r>
        <w:t>printf(</w:t>
      </w:r>
      <w:r>
        <w:rPr>
          <w:color w:val="A21414"/>
        </w:rPr>
        <w:t>" 双精度浮点型常量</w:t>
      </w:r>
      <w:r>
        <w:rPr>
          <w:color w:val="A21414"/>
        </w:rPr>
        <w:tab/>
      </w:r>
      <w:r>
        <w:rPr>
          <w:color w:val="A21414"/>
        </w:rPr>
        <w:t>%s\n"</w:t>
      </w:r>
      <w:r>
        <w:t>,</w:t>
      </w:r>
      <w:r>
        <w:rPr>
          <w:spacing w:val="-24"/>
        </w:rPr>
        <w:t xml:space="preserve"> </w:t>
      </w:r>
      <w:r>
        <w:t xml:space="preserve">token_text); </w:t>
      </w:r>
      <w:r>
        <w:rPr>
          <w:color w:val="0000FF"/>
          <w:spacing w:val="-2"/>
        </w:rPr>
        <w:t>break</w:t>
      </w:r>
      <w:r>
        <w:rPr>
          <w:spacing w:val="-2"/>
        </w:rPr>
        <w:t>;</w:t>
      </w:r>
    </w:p>
    <w:p w14:paraId="70FB020D">
      <w:pPr>
        <w:pStyle w:val="8"/>
        <w:spacing w:line="242" w:lineRule="exact"/>
        <w:ind w:left="1780"/>
      </w:pPr>
      <w:r>
        <w:rPr>
          <w:color w:val="0000FF"/>
        </w:rPr>
        <w:t>case</w:t>
      </w:r>
      <w:r>
        <w:rPr>
          <w:color w:val="0000FF"/>
          <w:spacing w:val="-1"/>
        </w:rPr>
        <w:t xml:space="preserve"> </w:t>
      </w:r>
      <w:r>
        <w:rPr>
          <w:color w:val="2E4F4F"/>
          <w:spacing w:val="-2"/>
        </w:rPr>
        <w:t>FLOAT_CONST</w:t>
      </w:r>
      <w:r>
        <w:rPr>
          <w:spacing w:val="-2"/>
        </w:rPr>
        <w:t>:</w:t>
      </w:r>
    </w:p>
    <w:p w14:paraId="65046153">
      <w:pPr>
        <w:pStyle w:val="8"/>
        <w:tabs>
          <w:tab w:val="left" w:pos="5559"/>
        </w:tabs>
        <w:spacing w:before="64" w:line="304" w:lineRule="auto"/>
        <w:ind w:left="2200" w:right="1562"/>
      </w:pPr>
      <w:r>
        <w:t>printf(</w:t>
      </w:r>
      <w:r>
        <w:rPr>
          <w:color w:val="A21414"/>
        </w:rPr>
        <w:t>" 浮点型常量</w:t>
      </w:r>
      <w:r>
        <w:rPr>
          <w:color w:val="A21414"/>
        </w:rPr>
        <w:tab/>
      </w:r>
      <w:r>
        <w:rPr>
          <w:color w:val="A21414"/>
        </w:rPr>
        <w:t>%s\n"</w:t>
      </w:r>
      <w:r>
        <w:t>,</w:t>
      </w:r>
      <w:r>
        <w:rPr>
          <w:spacing w:val="-24"/>
        </w:rPr>
        <w:t xml:space="preserve"> </w:t>
      </w:r>
      <w:r>
        <w:t xml:space="preserve">token_text); </w:t>
      </w:r>
      <w:r>
        <w:rPr>
          <w:color w:val="0000FF"/>
          <w:spacing w:val="-2"/>
        </w:rPr>
        <w:t>break</w:t>
      </w:r>
      <w:r>
        <w:rPr>
          <w:spacing w:val="-2"/>
        </w:rPr>
        <w:t>;</w:t>
      </w:r>
    </w:p>
    <w:p w14:paraId="2A0373E1">
      <w:pPr>
        <w:pStyle w:val="8"/>
        <w:spacing w:line="242" w:lineRule="exact"/>
        <w:ind w:left="1780"/>
      </w:pPr>
      <w:r>
        <w:rPr>
          <w:color w:val="0000FF"/>
        </w:rPr>
        <w:t>case</w:t>
      </w:r>
      <w:r>
        <w:rPr>
          <w:color w:val="0000FF"/>
          <w:spacing w:val="-1"/>
        </w:rPr>
        <w:t xml:space="preserve"> </w:t>
      </w:r>
      <w:r>
        <w:rPr>
          <w:color w:val="2E4F4F"/>
          <w:spacing w:val="-2"/>
        </w:rPr>
        <w:t>LONG_DOUBLE_CONST</w:t>
      </w:r>
      <w:r>
        <w:rPr>
          <w:spacing w:val="-2"/>
        </w:rPr>
        <w:t>:</w:t>
      </w:r>
    </w:p>
    <w:p w14:paraId="547B0C23">
      <w:pPr>
        <w:pStyle w:val="8"/>
        <w:tabs>
          <w:tab w:val="left" w:pos="6414"/>
        </w:tabs>
        <w:spacing w:before="64" w:line="304" w:lineRule="auto"/>
        <w:ind w:left="2200" w:right="708"/>
      </w:pPr>
      <w:r>
        <w:t>printf(</w:t>
      </w:r>
      <w:r>
        <w:rPr>
          <w:color w:val="A21414"/>
        </w:rPr>
        <w:t>" 长双精度浮点型常量</w:t>
      </w:r>
      <w:r>
        <w:rPr>
          <w:color w:val="A21414"/>
        </w:rPr>
        <w:tab/>
      </w:r>
      <w:r>
        <w:rPr>
          <w:color w:val="A21414"/>
        </w:rPr>
        <w:t>%s\n"</w:t>
      </w:r>
      <w:r>
        <w:t>,</w:t>
      </w:r>
      <w:r>
        <w:rPr>
          <w:spacing w:val="-24"/>
        </w:rPr>
        <w:t xml:space="preserve"> </w:t>
      </w:r>
      <w:r>
        <w:t xml:space="preserve">token_text); </w:t>
      </w:r>
      <w:r>
        <w:rPr>
          <w:color w:val="0000FF"/>
          <w:spacing w:val="-2"/>
        </w:rPr>
        <w:t>break</w:t>
      </w:r>
      <w:r>
        <w:rPr>
          <w:spacing w:val="-2"/>
        </w:rPr>
        <w:t>;</w:t>
      </w:r>
    </w:p>
    <w:p w14:paraId="655F95AE">
      <w:pPr>
        <w:pStyle w:val="8"/>
        <w:spacing w:line="242" w:lineRule="exact"/>
        <w:ind w:left="1780"/>
      </w:pPr>
      <w:r>
        <w:rPr>
          <w:color w:val="0000FF"/>
        </w:rPr>
        <w:t>case</w:t>
      </w:r>
      <w:r>
        <w:rPr>
          <w:color w:val="0000FF"/>
          <w:spacing w:val="-1"/>
        </w:rPr>
        <w:t xml:space="preserve"> </w:t>
      </w:r>
      <w:r>
        <w:rPr>
          <w:color w:val="2E4F4F"/>
          <w:spacing w:val="-2"/>
        </w:rPr>
        <w:t>CHAR_CONST</w:t>
      </w:r>
      <w:r>
        <w:rPr>
          <w:spacing w:val="-2"/>
        </w:rPr>
        <w:t>:</w:t>
      </w:r>
    </w:p>
    <w:p w14:paraId="720002B9">
      <w:pPr>
        <w:pStyle w:val="8"/>
        <w:tabs>
          <w:tab w:val="left" w:pos="5559"/>
        </w:tabs>
        <w:spacing w:before="63" w:line="304" w:lineRule="auto"/>
        <w:ind w:left="2200" w:right="1562"/>
      </w:pPr>
      <w:r>
        <w:t>printf(</w:t>
      </w:r>
      <w:r>
        <w:rPr>
          <w:color w:val="A21414"/>
        </w:rPr>
        <w:t>" 字符型常量</w:t>
      </w:r>
      <w:r>
        <w:rPr>
          <w:color w:val="A21414"/>
        </w:rPr>
        <w:tab/>
      </w:r>
      <w:r>
        <w:rPr>
          <w:color w:val="A21414"/>
        </w:rPr>
        <w:t>%s\n"</w:t>
      </w:r>
      <w:r>
        <w:t>,</w:t>
      </w:r>
      <w:r>
        <w:rPr>
          <w:spacing w:val="-24"/>
        </w:rPr>
        <w:t xml:space="preserve"> </w:t>
      </w:r>
      <w:r>
        <w:t xml:space="preserve">token_text); </w:t>
      </w:r>
      <w:r>
        <w:rPr>
          <w:color w:val="0000FF"/>
          <w:spacing w:val="-2"/>
        </w:rPr>
        <w:t>break</w:t>
      </w:r>
      <w:r>
        <w:rPr>
          <w:spacing w:val="-2"/>
        </w:rPr>
        <w:t>;</w:t>
      </w:r>
    </w:p>
    <w:p w14:paraId="0F923AAC">
      <w:pPr>
        <w:pStyle w:val="8"/>
        <w:spacing w:line="242" w:lineRule="exact"/>
        <w:ind w:left="1780"/>
      </w:pPr>
      <w:r>
        <w:rPr>
          <w:color w:val="0000FF"/>
        </w:rPr>
        <w:t>case</w:t>
      </w:r>
      <w:r>
        <w:rPr>
          <w:color w:val="0000FF"/>
          <w:spacing w:val="-1"/>
        </w:rPr>
        <w:t xml:space="preserve"> </w:t>
      </w:r>
      <w:r>
        <w:rPr>
          <w:color w:val="2E4F4F"/>
          <w:spacing w:val="-2"/>
        </w:rPr>
        <w:t>STRING_CONST</w:t>
      </w:r>
      <w:r>
        <w:rPr>
          <w:spacing w:val="-2"/>
        </w:rPr>
        <w:t>:</w:t>
      </w:r>
    </w:p>
    <w:p w14:paraId="7F379DE4">
      <w:pPr>
        <w:pStyle w:val="8"/>
        <w:tabs>
          <w:tab w:val="left" w:pos="5559"/>
        </w:tabs>
        <w:spacing w:before="64" w:line="304" w:lineRule="auto"/>
        <w:ind w:left="2200" w:right="1562"/>
      </w:pPr>
      <w:r>
        <w:t>printf(</w:t>
      </w:r>
      <w:r>
        <w:rPr>
          <w:color w:val="A21414"/>
        </w:rPr>
        <w:t>" 字符串常量</w:t>
      </w:r>
      <w:r>
        <w:rPr>
          <w:color w:val="A21414"/>
        </w:rPr>
        <w:tab/>
      </w:r>
      <w:r>
        <w:rPr>
          <w:color w:val="A21414"/>
        </w:rPr>
        <w:t>%s\n"</w:t>
      </w:r>
      <w:r>
        <w:t>,</w:t>
      </w:r>
      <w:r>
        <w:rPr>
          <w:spacing w:val="-24"/>
        </w:rPr>
        <w:t xml:space="preserve"> </w:t>
      </w:r>
      <w:r>
        <w:t xml:space="preserve">token_text); </w:t>
      </w:r>
      <w:r>
        <w:rPr>
          <w:color w:val="0000FF"/>
          <w:spacing w:val="-2"/>
        </w:rPr>
        <w:t>break</w:t>
      </w:r>
      <w:r>
        <w:rPr>
          <w:spacing w:val="-2"/>
        </w:rPr>
        <w:t>;</w:t>
      </w:r>
    </w:p>
    <w:p w14:paraId="709596E1">
      <w:pPr>
        <w:pStyle w:val="8"/>
        <w:spacing w:line="242" w:lineRule="exact"/>
        <w:ind w:left="1780"/>
      </w:pPr>
      <w:r>
        <w:rPr>
          <w:color w:val="0000FF"/>
        </w:rPr>
        <w:t>case</w:t>
      </w:r>
      <w:r>
        <w:rPr>
          <w:color w:val="0000FF"/>
          <w:spacing w:val="-1"/>
        </w:rPr>
        <w:t xml:space="preserve"> </w:t>
      </w:r>
      <w:r>
        <w:rPr>
          <w:color w:val="2E4F4F"/>
          <w:spacing w:val="-2"/>
        </w:rPr>
        <w:t>EQUAL_TO</w:t>
      </w:r>
      <w:r>
        <w:rPr>
          <w:spacing w:val="-2"/>
        </w:rPr>
        <w:t>:</w:t>
      </w:r>
    </w:p>
    <w:p w14:paraId="530E501E">
      <w:pPr>
        <w:pStyle w:val="8"/>
        <w:tabs>
          <w:tab w:val="left" w:pos="5559"/>
        </w:tabs>
        <w:spacing w:before="64" w:line="304" w:lineRule="auto"/>
        <w:ind w:left="2200" w:right="2798"/>
      </w:pPr>
      <w:r>
        <w:t>printf(</w:t>
      </w:r>
      <w:r>
        <w:rPr>
          <w:color w:val="A21414"/>
        </w:rPr>
        <w:t>" 赋值运算符</w:t>
      </w:r>
      <w:r>
        <w:rPr>
          <w:color w:val="A21414"/>
        </w:rPr>
        <w:tab/>
      </w:r>
      <w:r>
        <w:rPr>
          <w:color w:val="A21414"/>
          <w:spacing w:val="-2"/>
        </w:rPr>
        <w:t>=\n"</w:t>
      </w:r>
      <w:r>
        <w:rPr>
          <w:spacing w:val="-2"/>
        </w:rPr>
        <w:t xml:space="preserve">); </w:t>
      </w:r>
      <w:r>
        <w:rPr>
          <w:color w:val="0000FF"/>
          <w:spacing w:val="-2"/>
        </w:rPr>
        <w:t>break</w:t>
      </w:r>
      <w:r>
        <w:rPr>
          <w:spacing w:val="-2"/>
        </w:rPr>
        <w:t>;</w:t>
      </w:r>
    </w:p>
    <w:p w14:paraId="6296D1AA">
      <w:pPr>
        <w:pStyle w:val="8"/>
        <w:spacing w:line="242" w:lineRule="exact"/>
        <w:ind w:left="1780"/>
      </w:pPr>
      <w:r>
        <w:rPr>
          <w:color w:val="0000FF"/>
        </w:rPr>
        <w:t>case</w:t>
      </w:r>
      <w:r>
        <w:rPr>
          <w:color w:val="0000FF"/>
          <w:spacing w:val="-1"/>
        </w:rPr>
        <w:t xml:space="preserve"> </w:t>
      </w:r>
      <w:r>
        <w:rPr>
          <w:color w:val="2E4F4F"/>
          <w:spacing w:val="-2"/>
        </w:rPr>
        <w:t>PLUS</w:t>
      </w:r>
      <w:r>
        <w:rPr>
          <w:spacing w:val="-2"/>
        </w:rPr>
        <w:t>:</w:t>
      </w:r>
    </w:p>
    <w:p w14:paraId="64123878">
      <w:pPr>
        <w:pStyle w:val="8"/>
        <w:tabs>
          <w:tab w:val="left" w:pos="5559"/>
        </w:tabs>
        <w:spacing w:before="64" w:line="304" w:lineRule="auto"/>
        <w:ind w:left="2200" w:right="2798"/>
      </w:pPr>
      <w:r>
        <w:t>printf(</w:t>
      </w:r>
      <w:r>
        <w:rPr>
          <w:color w:val="A21414"/>
        </w:rPr>
        <w:t>" 加法运算符</w:t>
      </w:r>
      <w:r>
        <w:rPr>
          <w:color w:val="A21414"/>
        </w:rPr>
        <w:tab/>
      </w:r>
      <w:r>
        <w:rPr>
          <w:color w:val="A21414"/>
          <w:spacing w:val="-2"/>
        </w:rPr>
        <w:t>+\n"</w:t>
      </w:r>
      <w:r>
        <w:rPr>
          <w:spacing w:val="-2"/>
        </w:rPr>
        <w:t xml:space="preserve">); </w:t>
      </w:r>
      <w:r>
        <w:rPr>
          <w:color w:val="0000FF"/>
          <w:spacing w:val="-2"/>
        </w:rPr>
        <w:t>break</w:t>
      </w:r>
      <w:r>
        <w:rPr>
          <w:spacing w:val="-2"/>
        </w:rPr>
        <w:t>;</w:t>
      </w:r>
    </w:p>
    <w:p w14:paraId="42E81264">
      <w:pPr>
        <w:pStyle w:val="8"/>
        <w:spacing w:line="242" w:lineRule="exact"/>
        <w:ind w:left="1780"/>
      </w:pPr>
      <w:r>
        <w:rPr>
          <w:color w:val="0000FF"/>
        </w:rPr>
        <w:t>case</w:t>
      </w:r>
      <w:r>
        <w:rPr>
          <w:color w:val="0000FF"/>
          <w:spacing w:val="-1"/>
        </w:rPr>
        <w:t xml:space="preserve"> </w:t>
      </w:r>
      <w:r>
        <w:rPr>
          <w:color w:val="2E4F4F"/>
          <w:spacing w:val="-2"/>
        </w:rPr>
        <w:t>MINUS</w:t>
      </w:r>
      <w:r>
        <w:rPr>
          <w:spacing w:val="-2"/>
        </w:rPr>
        <w:t>:</w:t>
      </w:r>
    </w:p>
    <w:p w14:paraId="108E6AA9">
      <w:pPr>
        <w:pStyle w:val="8"/>
        <w:tabs>
          <w:tab w:val="left" w:pos="5559"/>
        </w:tabs>
        <w:spacing w:before="63" w:line="304" w:lineRule="auto"/>
        <w:ind w:left="2200" w:right="2798"/>
      </w:pPr>
      <w:r>
        <w:t>printf(</w:t>
      </w:r>
      <w:r>
        <w:rPr>
          <w:color w:val="A21414"/>
        </w:rPr>
        <w:t>" 减法运算符</w:t>
      </w:r>
      <w:r>
        <w:rPr>
          <w:color w:val="A21414"/>
        </w:rPr>
        <w:tab/>
      </w:r>
      <w:r>
        <w:rPr>
          <w:color w:val="A21414"/>
          <w:spacing w:val="-2"/>
        </w:rPr>
        <w:t>-\n"</w:t>
      </w:r>
      <w:r>
        <w:rPr>
          <w:spacing w:val="-2"/>
        </w:rPr>
        <w:t xml:space="preserve">); </w:t>
      </w:r>
      <w:r>
        <w:rPr>
          <w:color w:val="0000FF"/>
          <w:spacing w:val="-2"/>
        </w:rPr>
        <w:t>break</w:t>
      </w:r>
      <w:r>
        <w:rPr>
          <w:spacing w:val="-2"/>
        </w:rPr>
        <w:t>;</w:t>
      </w:r>
    </w:p>
    <w:p w14:paraId="026DCC45">
      <w:pPr>
        <w:pStyle w:val="8"/>
        <w:spacing w:line="242" w:lineRule="exact"/>
        <w:ind w:left="1780"/>
      </w:pPr>
      <w:r>
        <w:rPr>
          <w:color w:val="0000FF"/>
        </w:rPr>
        <w:t>case</w:t>
      </w:r>
      <w:r>
        <w:rPr>
          <w:color w:val="0000FF"/>
          <w:spacing w:val="-1"/>
        </w:rPr>
        <w:t xml:space="preserve"> </w:t>
      </w:r>
      <w:r>
        <w:rPr>
          <w:color w:val="2E4F4F"/>
          <w:spacing w:val="-2"/>
        </w:rPr>
        <w:t>MULTIPLY</w:t>
      </w:r>
      <w:r>
        <w:rPr>
          <w:spacing w:val="-2"/>
        </w:rPr>
        <w:t>:</w:t>
      </w:r>
    </w:p>
    <w:p w14:paraId="7B9BE54E">
      <w:pPr>
        <w:pStyle w:val="8"/>
        <w:tabs>
          <w:tab w:val="left" w:pos="5559"/>
        </w:tabs>
        <w:spacing w:before="64" w:line="304" w:lineRule="auto"/>
        <w:ind w:left="2200" w:right="2798"/>
      </w:pPr>
      <w:r>
        <w:t>printf(</w:t>
      </w:r>
      <w:r>
        <w:rPr>
          <w:color w:val="A21414"/>
        </w:rPr>
        <w:t>" 乘法运算符</w:t>
      </w:r>
      <w:r>
        <w:rPr>
          <w:color w:val="A21414"/>
        </w:rPr>
        <w:tab/>
      </w:r>
      <w:r>
        <w:rPr>
          <w:color w:val="A21414"/>
          <w:spacing w:val="-2"/>
        </w:rPr>
        <w:t>*\n"</w:t>
      </w:r>
      <w:r>
        <w:rPr>
          <w:spacing w:val="-2"/>
        </w:rPr>
        <w:t xml:space="preserve">); </w:t>
      </w:r>
      <w:r>
        <w:rPr>
          <w:color w:val="0000FF"/>
          <w:spacing w:val="-2"/>
        </w:rPr>
        <w:t>break</w:t>
      </w:r>
      <w:r>
        <w:rPr>
          <w:spacing w:val="-2"/>
        </w:rPr>
        <w:t>;</w:t>
      </w:r>
    </w:p>
    <w:p w14:paraId="49D90BF0">
      <w:pPr>
        <w:pStyle w:val="8"/>
        <w:spacing w:line="242" w:lineRule="exact"/>
        <w:ind w:left="1780"/>
      </w:pPr>
      <w:r>
        <w:rPr>
          <w:color w:val="0000FF"/>
        </w:rPr>
        <w:t>case</w:t>
      </w:r>
      <w:r>
        <w:rPr>
          <w:color w:val="0000FF"/>
          <w:spacing w:val="-1"/>
        </w:rPr>
        <w:t xml:space="preserve"> </w:t>
      </w:r>
      <w:r>
        <w:rPr>
          <w:color w:val="2E4F4F"/>
          <w:spacing w:val="-2"/>
        </w:rPr>
        <w:t>DIVIDE</w:t>
      </w:r>
      <w:r>
        <w:rPr>
          <w:spacing w:val="-2"/>
        </w:rPr>
        <w:t>:</w:t>
      </w:r>
    </w:p>
    <w:p w14:paraId="743741F7">
      <w:pPr>
        <w:pStyle w:val="8"/>
        <w:tabs>
          <w:tab w:val="left" w:pos="5559"/>
        </w:tabs>
        <w:spacing w:before="64" w:line="304" w:lineRule="auto"/>
        <w:ind w:left="2200" w:right="2798"/>
      </w:pPr>
      <w:r>
        <w:t>printf(</w:t>
      </w:r>
      <w:r>
        <w:rPr>
          <w:color w:val="A21414"/>
        </w:rPr>
        <w:t>" 除法运算符</w:t>
      </w:r>
      <w:r>
        <w:rPr>
          <w:color w:val="A21414"/>
        </w:rPr>
        <w:tab/>
      </w:r>
      <w:r>
        <w:rPr>
          <w:color w:val="A21414"/>
          <w:spacing w:val="-2"/>
        </w:rPr>
        <w:t>/\n"</w:t>
      </w:r>
      <w:r>
        <w:rPr>
          <w:spacing w:val="-2"/>
        </w:rPr>
        <w:t xml:space="preserve">); </w:t>
      </w:r>
      <w:r>
        <w:rPr>
          <w:color w:val="0000FF"/>
          <w:spacing w:val="-2"/>
        </w:rPr>
        <w:t>break</w:t>
      </w:r>
      <w:r>
        <w:rPr>
          <w:spacing w:val="-2"/>
        </w:rPr>
        <w:t>;</w:t>
      </w:r>
    </w:p>
    <w:p w14:paraId="716A1C70">
      <w:pPr>
        <w:pStyle w:val="8"/>
        <w:spacing w:line="242" w:lineRule="exact"/>
        <w:ind w:left="1780"/>
      </w:pPr>
      <w:r>
        <w:rPr>
          <w:color w:val="0000FF"/>
        </w:rPr>
        <w:t>case</w:t>
      </w:r>
      <w:r>
        <w:rPr>
          <w:color w:val="0000FF"/>
          <w:spacing w:val="-3"/>
        </w:rPr>
        <w:t xml:space="preserve"> </w:t>
      </w:r>
      <w:r>
        <w:rPr>
          <w:color w:val="2E4F4F"/>
          <w:spacing w:val="-4"/>
        </w:rPr>
        <w:t>MOD</w:t>
      </w:r>
      <w:r>
        <w:rPr>
          <w:spacing w:val="-4"/>
        </w:rPr>
        <w:t>:</w:t>
      </w:r>
    </w:p>
    <w:p w14:paraId="7B36F41E">
      <w:pPr>
        <w:pStyle w:val="8"/>
        <w:tabs>
          <w:tab w:val="left" w:pos="5559"/>
        </w:tabs>
        <w:spacing w:before="64" w:line="304" w:lineRule="auto"/>
        <w:ind w:left="2200" w:right="2702"/>
      </w:pPr>
      <w:r>
        <w:t>printf(</w:t>
      </w:r>
      <w:r>
        <w:rPr>
          <w:color w:val="A21414"/>
        </w:rPr>
        <w:t>" 取模运算符</w:t>
      </w:r>
      <w:r>
        <w:rPr>
          <w:color w:val="A21414"/>
        </w:rPr>
        <w:tab/>
      </w:r>
      <w:r>
        <w:rPr>
          <w:color w:val="A21414"/>
          <w:spacing w:val="-2"/>
        </w:rPr>
        <w:t>%%\n"</w:t>
      </w:r>
      <w:r>
        <w:rPr>
          <w:spacing w:val="-2"/>
        </w:rPr>
        <w:t xml:space="preserve">); </w:t>
      </w:r>
      <w:r>
        <w:rPr>
          <w:color w:val="0000FF"/>
          <w:spacing w:val="-2"/>
        </w:rPr>
        <w:t>break</w:t>
      </w:r>
      <w:r>
        <w:rPr>
          <w:spacing w:val="-2"/>
        </w:rPr>
        <w:t>;</w:t>
      </w:r>
    </w:p>
    <w:p w14:paraId="6BD47219">
      <w:pPr>
        <w:pStyle w:val="8"/>
        <w:spacing w:line="242" w:lineRule="exact"/>
        <w:ind w:left="1780"/>
      </w:pPr>
      <w:r>
        <w:rPr>
          <w:color w:val="0000FF"/>
        </w:rPr>
        <w:t>case</w:t>
      </w:r>
      <w:r>
        <w:rPr>
          <w:color w:val="0000FF"/>
          <w:spacing w:val="-1"/>
        </w:rPr>
        <w:t xml:space="preserve"> </w:t>
      </w:r>
      <w:r>
        <w:rPr>
          <w:color w:val="2E4F4F"/>
          <w:spacing w:val="-2"/>
        </w:rPr>
        <w:t>MORE</w:t>
      </w:r>
      <w:r>
        <w:rPr>
          <w:spacing w:val="-2"/>
        </w:rPr>
        <w:t>:</w:t>
      </w:r>
    </w:p>
    <w:p w14:paraId="719FCBB5">
      <w:pPr>
        <w:pStyle w:val="8"/>
        <w:tabs>
          <w:tab w:val="left" w:pos="5559"/>
        </w:tabs>
        <w:spacing w:before="63" w:line="304" w:lineRule="auto"/>
        <w:ind w:left="2200" w:right="2798"/>
      </w:pPr>
      <w:r>
        <w:t>printf(</w:t>
      </w:r>
      <w:r>
        <w:rPr>
          <w:color w:val="A21414"/>
        </w:rPr>
        <w:t>" 关系运算符</w:t>
      </w:r>
      <w:r>
        <w:rPr>
          <w:color w:val="A21414"/>
        </w:rPr>
        <w:tab/>
      </w:r>
      <w:r>
        <w:rPr>
          <w:color w:val="A21414"/>
          <w:spacing w:val="-2"/>
        </w:rPr>
        <w:t>&gt;\n"</w:t>
      </w:r>
      <w:r>
        <w:rPr>
          <w:spacing w:val="-2"/>
        </w:rPr>
        <w:t xml:space="preserve">); </w:t>
      </w:r>
      <w:r>
        <w:rPr>
          <w:color w:val="0000FF"/>
          <w:spacing w:val="-2"/>
        </w:rPr>
        <w:t>break</w:t>
      </w:r>
      <w:r>
        <w:rPr>
          <w:spacing w:val="-2"/>
        </w:rPr>
        <w:t>;</w:t>
      </w:r>
    </w:p>
    <w:p w14:paraId="0F911C13">
      <w:pPr>
        <w:pStyle w:val="8"/>
        <w:spacing w:line="242" w:lineRule="exact"/>
        <w:ind w:left="1780"/>
      </w:pPr>
      <w:r>
        <w:rPr>
          <w:color w:val="0000FF"/>
        </w:rPr>
        <w:t>case</w:t>
      </w:r>
      <w:r>
        <w:rPr>
          <w:color w:val="0000FF"/>
          <w:spacing w:val="-1"/>
        </w:rPr>
        <w:t xml:space="preserve"> </w:t>
      </w:r>
      <w:r>
        <w:rPr>
          <w:color w:val="2E4F4F"/>
          <w:spacing w:val="-2"/>
        </w:rPr>
        <w:t>LESS</w:t>
      </w:r>
      <w:r>
        <w:rPr>
          <w:spacing w:val="-2"/>
        </w:rPr>
        <w:t>:</w:t>
      </w:r>
    </w:p>
    <w:p w14:paraId="5B3A18D8">
      <w:pPr>
        <w:pStyle w:val="8"/>
        <w:tabs>
          <w:tab w:val="left" w:pos="5559"/>
        </w:tabs>
        <w:spacing w:before="64" w:line="304" w:lineRule="auto"/>
        <w:ind w:left="2200" w:right="2798"/>
      </w:pPr>
      <w:r>
        <w:t>printf(</w:t>
      </w:r>
      <w:r>
        <w:rPr>
          <w:color w:val="A21414"/>
        </w:rPr>
        <w:t>" 关系运算符</w:t>
      </w:r>
      <w:r>
        <w:rPr>
          <w:color w:val="A21414"/>
        </w:rPr>
        <w:tab/>
      </w:r>
      <w:r>
        <w:rPr>
          <w:color w:val="A21414"/>
          <w:spacing w:val="-2"/>
        </w:rPr>
        <w:t>&lt;\n"</w:t>
      </w:r>
      <w:r>
        <w:rPr>
          <w:spacing w:val="-2"/>
        </w:rPr>
        <w:t xml:space="preserve">); </w:t>
      </w:r>
      <w:r>
        <w:rPr>
          <w:color w:val="0000FF"/>
          <w:spacing w:val="-2"/>
        </w:rPr>
        <w:t>break</w:t>
      </w:r>
      <w:r>
        <w:rPr>
          <w:spacing w:val="-2"/>
        </w:rPr>
        <w:t>;</w:t>
      </w:r>
    </w:p>
    <w:p w14:paraId="496F692A">
      <w:pPr>
        <w:pStyle w:val="8"/>
        <w:spacing w:after="0" w:line="304" w:lineRule="auto"/>
        <w:sectPr>
          <w:pgSz w:w="11910" w:h="16840"/>
          <w:pgMar w:top="1280" w:right="1275" w:bottom="1180" w:left="1700" w:header="868" w:footer="989" w:gutter="0"/>
          <w:cols w:space="720" w:num="1"/>
        </w:sectPr>
      </w:pPr>
    </w:p>
    <w:p w14:paraId="1976B345">
      <w:pPr>
        <w:pStyle w:val="8"/>
        <w:spacing w:before="157"/>
        <w:ind w:left="1780"/>
      </w:pPr>
      <w:r>
        <w:rPr>
          <w:color w:val="0000FF"/>
        </w:rPr>
        <w:t>case</w:t>
      </w:r>
      <w:r>
        <w:rPr>
          <w:color w:val="0000FF"/>
          <w:spacing w:val="-1"/>
        </w:rPr>
        <w:t xml:space="preserve"> </w:t>
      </w:r>
      <w:r>
        <w:rPr>
          <w:color w:val="2E4F4F"/>
          <w:spacing w:val="-2"/>
        </w:rPr>
        <w:t>EQUAL</w:t>
      </w:r>
      <w:r>
        <w:rPr>
          <w:spacing w:val="-2"/>
        </w:rPr>
        <w:t>:</w:t>
      </w:r>
    </w:p>
    <w:p w14:paraId="777A91F9">
      <w:pPr>
        <w:pStyle w:val="8"/>
        <w:tabs>
          <w:tab w:val="left" w:pos="5559"/>
        </w:tabs>
        <w:spacing w:before="63" w:line="304" w:lineRule="auto"/>
        <w:ind w:left="2200" w:right="2702"/>
      </w:pPr>
      <w:r>
        <w:t>printf(</w:t>
      </w:r>
      <w:r>
        <w:rPr>
          <w:color w:val="A21414"/>
        </w:rPr>
        <w:t>" 关系运算符</w:t>
      </w:r>
      <w:r>
        <w:rPr>
          <w:color w:val="A21414"/>
        </w:rPr>
        <w:tab/>
      </w:r>
      <w:r>
        <w:rPr>
          <w:color w:val="A21414"/>
          <w:spacing w:val="-2"/>
        </w:rPr>
        <w:t>==\n"</w:t>
      </w:r>
      <w:r>
        <w:rPr>
          <w:spacing w:val="-2"/>
        </w:rPr>
        <w:t xml:space="preserve">); </w:t>
      </w:r>
      <w:r>
        <w:rPr>
          <w:color w:val="0000FF"/>
          <w:spacing w:val="-2"/>
        </w:rPr>
        <w:t>break</w:t>
      </w:r>
      <w:r>
        <w:rPr>
          <w:spacing w:val="-2"/>
        </w:rPr>
        <w:t>;</w:t>
      </w:r>
    </w:p>
    <w:p w14:paraId="3F7FEA0F">
      <w:pPr>
        <w:pStyle w:val="8"/>
        <w:spacing w:line="242" w:lineRule="exact"/>
        <w:ind w:left="1780"/>
      </w:pPr>
      <w:r>
        <w:rPr>
          <w:color w:val="0000FF"/>
        </w:rPr>
        <w:t>case</w:t>
      </w:r>
      <w:r>
        <w:rPr>
          <w:color w:val="0000FF"/>
          <w:spacing w:val="-1"/>
        </w:rPr>
        <w:t xml:space="preserve"> </w:t>
      </w:r>
      <w:r>
        <w:rPr>
          <w:color w:val="2E4F4F"/>
          <w:spacing w:val="-2"/>
        </w:rPr>
        <w:t>UNEQUAL</w:t>
      </w:r>
      <w:r>
        <w:rPr>
          <w:spacing w:val="-2"/>
        </w:rPr>
        <w:t>:</w:t>
      </w:r>
    </w:p>
    <w:p w14:paraId="4FF8A921">
      <w:pPr>
        <w:pStyle w:val="8"/>
        <w:tabs>
          <w:tab w:val="left" w:pos="5559"/>
        </w:tabs>
        <w:spacing w:before="64" w:line="304" w:lineRule="auto"/>
        <w:ind w:left="2200" w:right="2702"/>
      </w:pPr>
      <w:r>
        <w:t>printf(</w:t>
      </w:r>
      <w:r>
        <w:rPr>
          <w:color w:val="A21414"/>
        </w:rPr>
        <w:t>" 关系运算符</w:t>
      </w:r>
      <w:r>
        <w:rPr>
          <w:color w:val="A21414"/>
        </w:rPr>
        <w:tab/>
      </w:r>
      <w:r>
        <w:rPr>
          <w:color w:val="A21414"/>
          <w:spacing w:val="-2"/>
        </w:rPr>
        <w:t>!=\n"</w:t>
      </w:r>
      <w:r>
        <w:rPr>
          <w:spacing w:val="-2"/>
        </w:rPr>
        <w:t xml:space="preserve">); </w:t>
      </w:r>
      <w:r>
        <w:rPr>
          <w:color w:val="0000FF"/>
          <w:spacing w:val="-2"/>
        </w:rPr>
        <w:t>break</w:t>
      </w:r>
      <w:r>
        <w:rPr>
          <w:spacing w:val="-2"/>
        </w:rPr>
        <w:t>;</w:t>
      </w:r>
    </w:p>
    <w:p w14:paraId="29AF9440">
      <w:pPr>
        <w:pStyle w:val="8"/>
        <w:spacing w:line="242" w:lineRule="exact"/>
        <w:ind w:left="1780"/>
      </w:pPr>
      <w:r>
        <w:rPr>
          <w:color w:val="0000FF"/>
        </w:rPr>
        <w:t>case</w:t>
      </w:r>
      <w:r>
        <w:rPr>
          <w:color w:val="0000FF"/>
          <w:spacing w:val="-1"/>
        </w:rPr>
        <w:t xml:space="preserve"> </w:t>
      </w:r>
      <w:r>
        <w:rPr>
          <w:color w:val="2E4F4F"/>
          <w:spacing w:val="-2"/>
        </w:rPr>
        <w:t>MORE_EQUAL</w:t>
      </w:r>
      <w:r>
        <w:rPr>
          <w:spacing w:val="-2"/>
        </w:rPr>
        <w:t>:</w:t>
      </w:r>
    </w:p>
    <w:p w14:paraId="5A3C0331">
      <w:pPr>
        <w:pStyle w:val="8"/>
        <w:tabs>
          <w:tab w:val="left" w:pos="5559"/>
        </w:tabs>
        <w:spacing w:before="64" w:line="304" w:lineRule="auto"/>
        <w:ind w:left="2200" w:right="2702"/>
      </w:pPr>
      <w:r>
        <w:t>printf(</w:t>
      </w:r>
      <w:r>
        <w:rPr>
          <w:color w:val="A21414"/>
        </w:rPr>
        <w:t>" 关系运算符</w:t>
      </w:r>
      <w:r>
        <w:rPr>
          <w:color w:val="A21414"/>
        </w:rPr>
        <w:tab/>
      </w:r>
      <w:r>
        <w:rPr>
          <w:color w:val="A21414"/>
          <w:spacing w:val="-2"/>
        </w:rPr>
        <w:t>&gt;=\n"</w:t>
      </w:r>
      <w:r>
        <w:rPr>
          <w:spacing w:val="-2"/>
        </w:rPr>
        <w:t xml:space="preserve">); </w:t>
      </w:r>
      <w:r>
        <w:rPr>
          <w:color w:val="0000FF"/>
          <w:spacing w:val="-2"/>
        </w:rPr>
        <w:t>break</w:t>
      </w:r>
      <w:r>
        <w:rPr>
          <w:spacing w:val="-2"/>
        </w:rPr>
        <w:t>;</w:t>
      </w:r>
    </w:p>
    <w:p w14:paraId="28D44FAA">
      <w:pPr>
        <w:pStyle w:val="8"/>
        <w:spacing w:line="242" w:lineRule="exact"/>
        <w:ind w:left="1780"/>
      </w:pPr>
      <w:r>
        <w:rPr>
          <w:color w:val="0000FF"/>
        </w:rPr>
        <w:t>case</w:t>
      </w:r>
      <w:r>
        <w:rPr>
          <w:color w:val="0000FF"/>
          <w:spacing w:val="-1"/>
        </w:rPr>
        <w:t xml:space="preserve"> </w:t>
      </w:r>
      <w:r>
        <w:rPr>
          <w:color w:val="2E4F4F"/>
          <w:spacing w:val="-2"/>
        </w:rPr>
        <w:t>LESS_EQUAL</w:t>
      </w:r>
      <w:r>
        <w:rPr>
          <w:spacing w:val="-2"/>
        </w:rPr>
        <w:t>:</w:t>
      </w:r>
    </w:p>
    <w:p w14:paraId="74FAC08D">
      <w:pPr>
        <w:pStyle w:val="8"/>
        <w:tabs>
          <w:tab w:val="left" w:pos="5559"/>
        </w:tabs>
        <w:spacing w:before="64" w:line="304" w:lineRule="auto"/>
        <w:ind w:left="2200" w:right="2702"/>
      </w:pPr>
      <w:r>
        <w:t>printf(</w:t>
      </w:r>
      <w:r>
        <w:rPr>
          <w:color w:val="A21414"/>
        </w:rPr>
        <w:t>" 关系运算符</w:t>
      </w:r>
      <w:r>
        <w:rPr>
          <w:color w:val="A21414"/>
        </w:rPr>
        <w:tab/>
      </w:r>
      <w:r>
        <w:rPr>
          <w:color w:val="A21414"/>
          <w:spacing w:val="-2"/>
        </w:rPr>
        <w:t>&lt;=\n"</w:t>
      </w:r>
      <w:r>
        <w:rPr>
          <w:spacing w:val="-2"/>
        </w:rPr>
        <w:t xml:space="preserve">); </w:t>
      </w:r>
      <w:r>
        <w:rPr>
          <w:color w:val="0000FF"/>
          <w:spacing w:val="-2"/>
        </w:rPr>
        <w:t>break</w:t>
      </w:r>
      <w:r>
        <w:rPr>
          <w:spacing w:val="-2"/>
        </w:rPr>
        <w:t>;</w:t>
      </w:r>
    </w:p>
    <w:p w14:paraId="5A948A25">
      <w:pPr>
        <w:pStyle w:val="8"/>
        <w:spacing w:line="242" w:lineRule="exact"/>
        <w:ind w:left="1780"/>
      </w:pPr>
      <w:r>
        <w:rPr>
          <w:color w:val="0000FF"/>
        </w:rPr>
        <w:t>case</w:t>
      </w:r>
      <w:r>
        <w:rPr>
          <w:color w:val="0000FF"/>
          <w:spacing w:val="-3"/>
        </w:rPr>
        <w:t xml:space="preserve"> </w:t>
      </w:r>
      <w:r>
        <w:rPr>
          <w:color w:val="2E4F4F"/>
          <w:spacing w:val="-4"/>
        </w:rPr>
        <w:t>AND</w:t>
      </w:r>
      <w:r>
        <w:rPr>
          <w:spacing w:val="-4"/>
        </w:rPr>
        <w:t>:</w:t>
      </w:r>
    </w:p>
    <w:p w14:paraId="01A1E3A7">
      <w:pPr>
        <w:pStyle w:val="8"/>
        <w:tabs>
          <w:tab w:val="left" w:pos="5559"/>
        </w:tabs>
        <w:spacing w:before="64" w:line="304" w:lineRule="auto"/>
        <w:ind w:left="2200" w:right="2702"/>
      </w:pPr>
      <w:r>
        <w:t>printf(</w:t>
      </w:r>
      <w:r>
        <w:rPr>
          <w:color w:val="A21414"/>
        </w:rPr>
        <w:t>" 逻辑与</w:t>
      </w:r>
      <w:r>
        <w:rPr>
          <w:color w:val="A21414"/>
        </w:rPr>
        <w:tab/>
      </w:r>
      <w:r>
        <w:rPr>
          <w:color w:val="A21414"/>
          <w:spacing w:val="-2"/>
        </w:rPr>
        <w:t>&amp;&amp;\n"</w:t>
      </w:r>
      <w:r>
        <w:rPr>
          <w:spacing w:val="-2"/>
        </w:rPr>
        <w:t xml:space="preserve">); </w:t>
      </w:r>
      <w:r>
        <w:rPr>
          <w:color w:val="0000FF"/>
          <w:spacing w:val="-2"/>
        </w:rPr>
        <w:t>break</w:t>
      </w:r>
      <w:r>
        <w:rPr>
          <w:spacing w:val="-2"/>
        </w:rPr>
        <w:t>;</w:t>
      </w:r>
    </w:p>
    <w:p w14:paraId="2ECD5E9D">
      <w:pPr>
        <w:pStyle w:val="8"/>
        <w:spacing w:line="242" w:lineRule="exact"/>
        <w:ind w:left="1780"/>
      </w:pPr>
      <w:r>
        <w:rPr>
          <w:color w:val="0000FF"/>
        </w:rPr>
        <w:t>case</w:t>
      </w:r>
      <w:r>
        <w:rPr>
          <w:color w:val="0000FF"/>
          <w:spacing w:val="-1"/>
        </w:rPr>
        <w:t xml:space="preserve"> </w:t>
      </w:r>
      <w:r>
        <w:rPr>
          <w:color w:val="2E4F4F"/>
          <w:spacing w:val="-5"/>
        </w:rPr>
        <w:t>OR</w:t>
      </w:r>
      <w:r>
        <w:rPr>
          <w:spacing w:val="-5"/>
        </w:rPr>
        <w:t>:</w:t>
      </w:r>
    </w:p>
    <w:p w14:paraId="746A64F8">
      <w:pPr>
        <w:pStyle w:val="8"/>
        <w:tabs>
          <w:tab w:val="left" w:pos="5559"/>
        </w:tabs>
        <w:spacing w:before="63" w:line="304" w:lineRule="auto"/>
        <w:ind w:left="2200" w:right="2702"/>
      </w:pPr>
      <w:r>
        <w:t>printf(</w:t>
      </w:r>
      <w:r>
        <w:rPr>
          <w:color w:val="A21414"/>
        </w:rPr>
        <w:t>" 逻辑或</w:t>
      </w:r>
      <w:r>
        <w:rPr>
          <w:color w:val="A21414"/>
        </w:rPr>
        <w:tab/>
      </w:r>
      <w:r>
        <w:rPr>
          <w:color w:val="A21414"/>
          <w:spacing w:val="-2"/>
        </w:rPr>
        <w:t>||\n"</w:t>
      </w:r>
      <w:r>
        <w:rPr>
          <w:spacing w:val="-2"/>
        </w:rPr>
        <w:t xml:space="preserve">); </w:t>
      </w:r>
      <w:r>
        <w:rPr>
          <w:color w:val="0000FF"/>
          <w:spacing w:val="-2"/>
        </w:rPr>
        <w:t>break</w:t>
      </w:r>
      <w:r>
        <w:rPr>
          <w:spacing w:val="-2"/>
        </w:rPr>
        <w:t>;</w:t>
      </w:r>
    </w:p>
    <w:p w14:paraId="09FA3C67">
      <w:pPr>
        <w:pStyle w:val="8"/>
        <w:spacing w:line="242" w:lineRule="exact"/>
        <w:ind w:left="1780"/>
      </w:pPr>
      <w:r>
        <w:rPr>
          <w:color w:val="0000FF"/>
        </w:rPr>
        <w:t>case</w:t>
      </w:r>
      <w:r>
        <w:rPr>
          <w:color w:val="0000FF"/>
          <w:spacing w:val="-1"/>
        </w:rPr>
        <w:t xml:space="preserve"> </w:t>
      </w:r>
      <w:r>
        <w:rPr>
          <w:color w:val="2E4F4F"/>
          <w:spacing w:val="-5"/>
        </w:rPr>
        <w:t>LS</w:t>
      </w:r>
      <w:r>
        <w:rPr>
          <w:spacing w:val="-5"/>
        </w:rPr>
        <w:t>:</w:t>
      </w:r>
    </w:p>
    <w:p w14:paraId="3212FFB7">
      <w:pPr>
        <w:pStyle w:val="8"/>
        <w:tabs>
          <w:tab w:val="left" w:pos="5139"/>
        </w:tabs>
        <w:spacing w:before="64" w:line="304" w:lineRule="auto"/>
        <w:ind w:left="2200" w:right="3218"/>
      </w:pPr>
      <w:r>
        <w:t>printf(</w:t>
      </w:r>
      <w:r>
        <w:rPr>
          <w:color w:val="A21414"/>
        </w:rPr>
        <w:t>" 左小括号</w:t>
      </w:r>
      <w:r>
        <w:rPr>
          <w:color w:val="A21414"/>
        </w:rPr>
        <w:tab/>
      </w:r>
      <w:r>
        <w:rPr>
          <w:color w:val="A21414"/>
          <w:spacing w:val="-2"/>
        </w:rPr>
        <w:t>(\n"</w:t>
      </w:r>
      <w:r>
        <w:rPr>
          <w:spacing w:val="-2"/>
        </w:rPr>
        <w:t xml:space="preserve">); </w:t>
      </w:r>
      <w:r>
        <w:rPr>
          <w:color w:val="0000FF"/>
          <w:spacing w:val="-2"/>
        </w:rPr>
        <w:t>break</w:t>
      </w:r>
      <w:r>
        <w:rPr>
          <w:spacing w:val="-2"/>
        </w:rPr>
        <w:t>;</w:t>
      </w:r>
    </w:p>
    <w:p w14:paraId="3746B79F">
      <w:pPr>
        <w:pStyle w:val="8"/>
        <w:spacing w:line="242" w:lineRule="exact"/>
        <w:ind w:left="1780"/>
      </w:pPr>
      <w:r>
        <w:rPr>
          <w:color w:val="0000FF"/>
        </w:rPr>
        <w:t>case</w:t>
      </w:r>
      <w:r>
        <w:rPr>
          <w:color w:val="0000FF"/>
          <w:spacing w:val="-1"/>
        </w:rPr>
        <w:t xml:space="preserve"> </w:t>
      </w:r>
      <w:r>
        <w:rPr>
          <w:color w:val="2E4F4F"/>
          <w:spacing w:val="-5"/>
        </w:rPr>
        <w:t>RS</w:t>
      </w:r>
      <w:r>
        <w:rPr>
          <w:spacing w:val="-5"/>
        </w:rPr>
        <w:t>:</w:t>
      </w:r>
    </w:p>
    <w:p w14:paraId="30EE9E4B">
      <w:pPr>
        <w:pStyle w:val="8"/>
        <w:tabs>
          <w:tab w:val="left" w:pos="5139"/>
        </w:tabs>
        <w:spacing w:before="64" w:line="304" w:lineRule="auto"/>
        <w:ind w:left="2200" w:right="3218"/>
      </w:pPr>
      <w:r>
        <w:t>printf(</w:t>
      </w:r>
      <w:r>
        <w:rPr>
          <w:color w:val="A21414"/>
        </w:rPr>
        <w:t>" 右小括号</w:t>
      </w:r>
      <w:r>
        <w:rPr>
          <w:color w:val="A21414"/>
        </w:rPr>
        <w:tab/>
      </w:r>
      <w:r>
        <w:rPr>
          <w:color w:val="A21414"/>
          <w:spacing w:val="-2"/>
        </w:rPr>
        <w:t>)\n"</w:t>
      </w:r>
      <w:r>
        <w:rPr>
          <w:spacing w:val="-2"/>
        </w:rPr>
        <w:t xml:space="preserve">); </w:t>
      </w:r>
      <w:r>
        <w:rPr>
          <w:color w:val="0000FF"/>
          <w:spacing w:val="-2"/>
        </w:rPr>
        <w:t>break</w:t>
      </w:r>
      <w:r>
        <w:rPr>
          <w:spacing w:val="-2"/>
        </w:rPr>
        <w:t>;</w:t>
      </w:r>
    </w:p>
    <w:p w14:paraId="2E77C82C">
      <w:pPr>
        <w:pStyle w:val="8"/>
        <w:spacing w:line="242" w:lineRule="exact"/>
        <w:ind w:left="1780"/>
      </w:pPr>
      <w:r>
        <w:rPr>
          <w:color w:val="0000FF"/>
        </w:rPr>
        <w:t>case</w:t>
      </w:r>
      <w:r>
        <w:rPr>
          <w:color w:val="0000FF"/>
          <w:spacing w:val="-1"/>
        </w:rPr>
        <w:t xml:space="preserve"> </w:t>
      </w:r>
      <w:r>
        <w:rPr>
          <w:color w:val="2E4F4F"/>
          <w:spacing w:val="-5"/>
        </w:rPr>
        <w:t>LM</w:t>
      </w:r>
      <w:r>
        <w:rPr>
          <w:spacing w:val="-5"/>
        </w:rPr>
        <w:t>:</w:t>
      </w:r>
    </w:p>
    <w:p w14:paraId="35919DDF">
      <w:pPr>
        <w:pStyle w:val="8"/>
        <w:tabs>
          <w:tab w:val="left" w:pos="5139"/>
        </w:tabs>
        <w:spacing w:before="64" w:line="304" w:lineRule="auto"/>
        <w:ind w:left="2200" w:right="3218"/>
      </w:pPr>
      <w:r>
        <w:t>printf(</w:t>
      </w:r>
      <w:r>
        <w:rPr>
          <w:color w:val="A21414"/>
        </w:rPr>
        <w:t>" 左中括号</w:t>
      </w:r>
      <w:r>
        <w:rPr>
          <w:color w:val="A21414"/>
        </w:rPr>
        <w:tab/>
      </w:r>
      <w:r>
        <w:rPr>
          <w:color w:val="A21414"/>
          <w:spacing w:val="-2"/>
        </w:rPr>
        <w:t>[\n"</w:t>
      </w:r>
      <w:r>
        <w:rPr>
          <w:spacing w:val="-2"/>
        </w:rPr>
        <w:t xml:space="preserve">); </w:t>
      </w:r>
      <w:r>
        <w:rPr>
          <w:color w:val="0000FF"/>
          <w:spacing w:val="-2"/>
        </w:rPr>
        <w:t>break</w:t>
      </w:r>
      <w:r>
        <w:rPr>
          <w:spacing w:val="-2"/>
        </w:rPr>
        <w:t>;</w:t>
      </w:r>
    </w:p>
    <w:p w14:paraId="06486D97">
      <w:pPr>
        <w:pStyle w:val="8"/>
        <w:spacing w:line="242" w:lineRule="exact"/>
        <w:ind w:left="1780"/>
      </w:pPr>
      <w:r>
        <w:rPr>
          <w:color w:val="0000FF"/>
        </w:rPr>
        <w:t>case</w:t>
      </w:r>
      <w:r>
        <w:rPr>
          <w:color w:val="0000FF"/>
          <w:spacing w:val="-1"/>
        </w:rPr>
        <w:t xml:space="preserve"> </w:t>
      </w:r>
      <w:r>
        <w:rPr>
          <w:color w:val="2E4F4F"/>
          <w:spacing w:val="-5"/>
        </w:rPr>
        <w:t>RM</w:t>
      </w:r>
      <w:r>
        <w:rPr>
          <w:spacing w:val="-5"/>
        </w:rPr>
        <w:t>:</w:t>
      </w:r>
    </w:p>
    <w:p w14:paraId="22CCAFFB">
      <w:pPr>
        <w:pStyle w:val="8"/>
        <w:tabs>
          <w:tab w:val="left" w:pos="5139"/>
        </w:tabs>
        <w:spacing w:before="63" w:line="304" w:lineRule="auto"/>
        <w:ind w:left="2200" w:right="3218"/>
      </w:pPr>
      <w:r>
        <w:t>printf(</w:t>
      </w:r>
      <w:r>
        <w:rPr>
          <w:color w:val="A21414"/>
        </w:rPr>
        <w:t>" 右中括号</w:t>
      </w:r>
      <w:r>
        <w:rPr>
          <w:color w:val="A21414"/>
        </w:rPr>
        <w:tab/>
      </w:r>
      <w:r>
        <w:rPr>
          <w:color w:val="A21414"/>
          <w:spacing w:val="-2"/>
        </w:rPr>
        <w:t>]\n"</w:t>
      </w:r>
      <w:r>
        <w:rPr>
          <w:spacing w:val="-2"/>
        </w:rPr>
        <w:t xml:space="preserve">); </w:t>
      </w:r>
      <w:r>
        <w:rPr>
          <w:color w:val="0000FF"/>
          <w:spacing w:val="-2"/>
        </w:rPr>
        <w:t>break</w:t>
      </w:r>
      <w:r>
        <w:rPr>
          <w:spacing w:val="-2"/>
        </w:rPr>
        <w:t>;</w:t>
      </w:r>
    </w:p>
    <w:p w14:paraId="3D4939BD">
      <w:pPr>
        <w:pStyle w:val="8"/>
        <w:spacing w:line="242" w:lineRule="exact"/>
        <w:ind w:left="1780"/>
      </w:pPr>
      <w:r>
        <w:rPr>
          <w:color w:val="0000FF"/>
        </w:rPr>
        <w:t>case</w:t>
      </w:r>
      <w:r>
        <w:rPr>
          <w:color w:val="0000FF"/>
          <w:spacing w:val="-1"/>
        </w:rPr>
        <w:t xml:space="preserve"> </w:t>
      </w:r>
      <w:r>
        <w:rPr>
          <w:color w:val="2E4F4F"/>
          <w:spacing w:val="-5"/>
        </w:rPr>
        <w:t>LL</w:t>
      </w:r>
      <w:r>
        <w:rPr>
          <w:spacing w:val="-5"/>
        </w:rPr>
        <w:t>:</w:t>
      </w:r>
    </w:p>
    <w:p w14:paraId="79856EE0">
      <w:pPr>
        <w:pStyle w:val="8"/>
        <w:tabs>
          <w:tab w:val="left" w:pos="5139"/>
        </w:tabs>
        <w:spacing w:before="64" w:line="304" w:lineRule="auto"/>
        <w:ind w:left="2200" w:right="3218"/>
      </w:pPr>
      <w:r>
        <w:t>printf(</w:t>
      </w:r>
      <w:r>
        <w:rPr>
          <w:color w:val="A21414"/>
        </w:rPr>
        <w:t>" 左大括号</w:t>
      </w:r>
      <w:r>
        <w:rPr>
          <w:color w:val="A21414"/>
        </w:rPr>
        <w:tab/>
      </w:r>
      <w:r>
        <w:rPr>
          <w:color w:val="A21414"/>
          <w:spacing w:val="-2"/>
        </w:rPr>
        <w:t>{\n"</w:t>
      </w:r>
      <w:r>
        <w:rPr>
          <w:spacing w:val="-2"/>
        </w:rPr>
        <w:t xml:space="preserve">); </w:t>
      </w:r>
      <w:r>
        <w:rPr>
          <w:color w:val="0000FF"/>
          <w:spacing w:val="-2"/>
        </w:rPr>
        <w:t>break</w:t>
      </w:r>
      <w:r>
        <w:rPr>
          <w:spacing w:val="-2"/>
        </w:rPr>
        <w:t>;</w:t>
      </w:r>
    </w:p>
    <w:p w14:paraId="337F4C1A">
      <w:pPr>
        <w:pStyle w:val="8"/>
        <w:spacing w:line="242" w:lineRule="exact"/>
        <w:ind w:left="1780"/>
      </w:pPr>
      <w:r>
        <w:rPr>
          <w:color w:val="0000FF"/>
        </w:rPr>
        <w:t>case</w:t>
      </w:r>
      <w:r>
        <w:rPr>
          <w:color w:val="0000FF"/>
          <w:spacing w:val="-1"/>
        </w:rPr>
        <w:t xml:space="preserve"> </w:t>
      </w:r>
      <w:r>
        <w:rPr>
          <w:color w:val="2E4F4F"/>
          <w:spacing w:val="-5"/>
        </w:rPr>
        <w:t>RL</w:t>
      </w:r>
      <w:r>
        <w:rPr>
          <w:spacing w:val="-5"/>
        </w:rPr>
        <w:t>:</w:t>
      </w:r>
    </w:p>
    <w:p w14:paraId="13C4B490">
      <w:pPr>
        <w:pStyle w:val="8"/>
        <w:tabs>
          <w:tab w:val="left" w:pos="5139"/>
        </w:tabs>
        <w:spacing w:before="64" w:line="304" w:lineRule="auto"/>
        <w:ind w:left="2200" w:right="3218"/>
      </w:pPr>
      <w:r>
        <w:t>printf(</w:t>
      </w:r>
      <w:r>
        <w:rPr>
          <w:color w:val="A21414"/>
        </w:rPr>
        <w:t>" 右大括号</w:t>
      </w:r>
      <w:r>
        <w:rPr>
          <w:color w:val="A21414"/>
        </w:rPr>
        <w:tab/>
      </w:r>
      <w:r>
        <w:rPr>
          <w:color w:val="A21414"/>
          <w:spacing w:val="-2"/>
        </w:rPr>
        <w:t>}\n"</w:t>
      </w:r>
      <w:r>
        <w:rPr>
          <w:spacing w:val="-2"/>
        </w:rPr>
        <w:t xml:space="preserve">); </w:t>
      </w:r>
      <w:r>
        <w:rPr>
          <w:color w:val="0000FF"/>
          <w:spacing w:val="-2"/>
        </w:rPr>
        <w:t>break</w:t>
      </w:r>
      <w:r>
        <w:rPr>
          <w:spacing w:val="-2"/>
        </w:rPr>
        <w:t>;</w:t>
      </w:r>
    </w:p>
    <w:p w14:paraId="35107B7A">
      <w:pPr>
        <w:pStyle w:val="8"/>
        <w:spacing w:line="242" w:lineRule="exact"/>
        <w:ind w:left="1780"/>
      </w:pPr>
      <w:r>
        <w:rPr>
          <w:color w:val="0000FF"/>
        </w:rPr>
        <w:t>case</w:t>
      </w:r>
      <w:r>
        <w:rPr>
          <w:color w:val="0000FF"/>
          <w:spacing w:val="-1"/>
        </w:rPr>
        <w:t xml:space="preserve"> </w:t>
      </w:r>
      <w:r>
        <w:rPr>
          <w:color w:val="2E4F4F"/>
          <w:spacing w:val="-2"/>
        </w:rPr>
        <w:t>SEMI</w:t>
      </w:r>
      <w:r>
        <w:rPr>
          <w:spacing w:val="-2"/>
        </w:rPr>
        <w:t>:</w:t>
      </w:r>
    </w:p>
    <w:p w14:paraId="71A19B32">
      <w:pPr>
        <w:pStyle w:val="8"/>
        <w:tabs>
          <w:tab w:val="left" w:pos="5139"/>
        </w:tabs>
        <w:spacing w:before="64" w:line="304" w:lineRule="auto"/>
        <w:ind w:left="2200" w:right="3218"/>
      </w:pPr>
      <w:r>
        <w:t>printf(</w:t>
      </w:r>
      <w:r>
        <w:rPr>
          <w:color w:val="A21414"/>
        </w:rPr>
        <w:t>" 分号</w:t>
      </w:r>
      <w:r>
        <w:rPr>
          <w:color w:val="A21414"/>
        </w:rPr>
        <w:tab/>
      </w:r>
      <w:r>
        <w:rPr>
          <w:color w:val="A21414"/>
          <w:spacing w:val="-2"/>
        </w:rPr>
        <w:t>;\n"</w:t>
      </w:r>
      <w:r>
        <w:rPr>
          <w:spacing w:val="-2"/>
        </w:rPr>
        <w:t xml:space="preserve">); </w:t>
      </w:r>
      <w:r>
        <w:rPr>
          <w:color w:val="0000FF"/>
          <w:spacing w:val="-2"/>
        </w:rPr>
        <w:t>break</w:t>
      </w:r>
      <w:r>
        <w:rPr>
          <w:spacing w:val="-2"/>
        </w:rPr>
        <w:t>;</w:t>
      </w:r>
    </w:p>
    <w:p w14:paraId="7480C479">
      <w:pPr>
        <w:pStyle w:val="8"/>
        <w:spacing w:line="242" w:lineRule="exact"/>
        <w:ind w:left="1780"/>
      </w:pPr>
      <w:r>
        <w:rPr>
          <w:color w:val="0000FF"/>
        </w:rPr>
        <w:t>case</w:t>
      </w:r>
      <w:r>
        <w:rPr>
          <w:color w:val="0000FF"/>
          <w:spacing w:val="-1"/>
        </w:rPr>
        <w:t xml:space="preserve"> </w:t>
      </w:r>
      <w:r>
        <w:rPr>
          <w:color w:val="2E4F4F"/>
          <w:spacing w:val="-2"/>
        </w:rPr>
        <w:t>COMMA</w:t>
      </w:r>
      <w:r>
        <w:rPr>
          <w:spacing w:val="-2"/>
        </w:rPr>
        <w:t>:</w:t>
      </w:r>
    </w:p>
    <w:p w14:paraId="1621BFE3">
      <w:pPr>
        <w:pStyle w:val="8"/>
        <w:tabs>
          <w:tab w:val="left" w:pos="5139"/>
        </w:tabs>
        <w:spacing w:before="63" w:line="304" w:lineRule="auto"/>
        <w:ind w:left="2200" w:right="3218"/>
      </w:pPr>
      <w:r>
        <w:t>printf(</w:t>
      </w:r>
      <w:r>
        <w:rPr>
          <w:color w:val="A21414"/>
        </w:rPr>
        <w:t>" 逗号</w:t>
      </w:r>
      <w:r>
        <w:rPr>
          <w:color w:val="A21414"/>
        </w:rPr>
        <w:tab/>
      </w:r>
      <w:r>
        <w:rPr>
          <w:color w:val="A21414"/>
          <w:spacing w:val="-2"/>
        </w:rPr>
        <w:t>,\n"</w:t>
      </w:r>
      <w:r>
        <w:rPr>
          <w:spacing w:val="-2"/>
        </w:rPr>
        <w:t xml:space="preserve">); </w:t>
      </w:r>
      <w:r>
        <w:rPr>
          <w:color w:val="0000FF"/>
          <w:spacing w:val="-2"/>
        </w:rPr>
        <w:t>break</w:t>
      </w:r>
      <w:r>
        <w:rPr>
          <w:spacing w:val="-2"/>
        </w:rPr>
        <w:t>;</w:t>
      </w:r>
    </w:p>
    <w:p w14:paraId="663099A0">
      <w:pPr>
        <w:pStyle w:val="8"/>
        <w:spacing w:line="304" w:lineRule="auto"/>
        <w:ind w:left="2200" w:right="3110" w:hanging="420"/>
      </w:pPr>
      <w:r>
        <w:rPr>
          <w:color w:val="0000FF"/>
        </w:rPr>
        <w:t xml:space="preserve">case </w:t>
      </w:r>
      <w:r>
        <w:rPr>
          <w:color w:val="2E4F4F"/>
        </w:rPr>
        <w:t>ERROR_TOKEN</w:t>
      </w:r>
      <w:r>
        <w:t>: error_line[error_line_num]</w:t>
      </w:r>
      <w:r>
        <w:rPr>
          <w:spacing w:val="-17"/>
        </w:rPr>
        <w:t xml:space="preserve"> </w:t>
      </w:r>
      <w:r>
        <w:t>=</w:t>
      </w:r>
      <w:r>
        <w:rPr>
          <w:spacing w:val="-17"/>
        </w:rPr>
        <w:t xml:space="preserve"> </w:t>
      </w:r>
      <w:r>
        <w:t xml:space="preserve">line_num; </w:t>
      </w:r>
      <w:r>
        <w:rPr>
          <w:spacing w:val="-2"/>
        </w:rPr>
        <w:t>error_line_num++;</w:t>
      </w:r>
    </w:p>
    <w:p w14:paraId="04E99213">
      <w:pPr>
        <w:pStyle w:val="8"/>
        <w:spacing w:after="0" w:line="304" w:lineRule="auto"/>
        <w:sectPr>
          <w:pgSz w:w="11910" w:h="16840"/>
          <w:pgMar w:top="1280" w:right="1275" w:bottom="1180" w:left="1700" w:header="868" w:footer="989" w:gutter="0"/>
          <w:cols w:space="720" w:num="1"/>
        </w:sectPr>
      </w:pPr>
    </w:p>
    <w:p w14:paraId="1CEEA456">
      <w:pPr>
        <w:pStyle w:val="8"/>
        <w:spacing w:before="157"/>
        <w:ind w:left="2200"/>
      </w:pPr>
      <w:r>
        <w:rPr>
          <w:color w:val="0000FF"/>
          <w:spacing w:val="-2"/>
        </w:rPr>
        <w:t>break</w:t>
      </w:r>
      <w:r>
        <w:rPr>
          <w:spacing w:val="-2"/>
        </w:rPr>
        <w:t>;</w:t>
      </w:r>
    </w:p>
    <w:p w14:paraId="266AB90B">
      <w:pPr>
        <w:spacing w:before="63"/>
        <w:ind w:left="1780" w:right="0" w:firstLine="0"/>
        <w:jc w:val="left"/>
        <w:rPr>
          <w:rFonts w:ascii="新宋体"/>
          <w:sz w:val="19"/>
        </w:rPr>
      </w:pPr>
      <w:r>
        <w:rPr>
          <w:rFonts w:ascii="新宋体"/>
          <w:spacing w:val="-10"/>
          <w:sz w:val="19"/>
        </w:rPr>
        <w:t>}</w:t>
      </w:r>
    </w:p>
    <w:p w14:paraId="350D2F78">
      <w:pPr>
        <w:spacing w:before="67"/>
        <w:ind w:left="1360" w:right="0" w:firstLine="0"/>
        <w:jc w:val="left"/>
        <w:rPr>
          <w:rFonts w:ascii="新宋体"/>
          <w:sz w:val="19"/>
        </w:rPr>
      </w:pPr>
      <w:r>
        <w:rPr>
          <w:rFonts w:ascii="新宋体"/>
          <w:spacing w:val="-10"/>
          <w:sz w:val="19"/>
        </w:rPr>
        <w:t>}</w:t>
      </w:r>
    </w:p>
    <w:p w14:paraId="65EF2BAB">
      <w:pPr>
        <w:pStyle w:val="8"/>
        <w:spacing w:before="63"/>
        <w:ind w:left="1360"/>
      </w:pPr>
      <w:r>
        <w:rPr>
          <w:spacing w:val="-2"/>
        </w:rPr>
        <w:t>printf(</w:t>
      </w:r>
      <w:r>
        <w:rPr>
          <w:color w:val="A21414"/>
          <w:spacing w:val="-2"/>
        </w:rPr>
        <w:t>"\n"</w:t>
      </w:r>
      <w:r>
        <w:rPr>
          <w:spacing w:val="-2"/>
        </w:rPr>
        <w:t>);</w:t>
      </w:r>
    </w:p>
    <w:p w14:paraId="6F3E13BC">
      <w:pPr>
        <w:pStyle w:val="8"/>
        <w:spacing w:before="64" w:line="304" w:lineRule="auto"/>
        <w:ind w:left="1360" w:right="3011"/>
      </w:pPr>
      <w:r>
        <w:t>printf(</w:t>
      </w:r>
      <w:r>
        <w:rPr>
          <w:color w:val="A21414"/>
          <w:spacing w:val="-3"/>
        </w:rPr>
        <w:t>"错误列表 错误总数%</w:t>
      </w:r>
      <w:r>
        <w:rPr>
          <w:color w:val="A21414"/>
        </w:rPr>
        <w:t>d\n"</w:t>
      </w:r>
      <w:r>
        <w:rPr>
          <w:spacing w:val="-8"/>
        </w:rPr>
        <w:t xml:space="preserve">, </w:t>
      </w:r>
      <w:r>
        <w:t xml:space="preserve">error_line_num); </w:t>
      </w:r>
      <w:r>
        <w:rPr>
          <w:color w:val="0000FF"/>
        </w:rPr>
        <w:t xml:space="preserve">if </w:t>
      </w:r>
      <w:r>
        <w:t>(error_line_num)</w:t>
      </w:r>
    </w:p>
    <w:p w14:paraId="70D81AF2">
      <w:pPr>
        <w:spacing w:before="0" w:line="242" w:lineRule="exact"/>
        <w:ind w:left="1360" w:right="0" w:firstLine="0"/>
        <w:jc w:val="left"/>
        <w:rPr>
          <w:rFonts w:ascii="新宋体"/>
          <w:sz w:val="19"/>
        </w:rPr>
      </w:pPr>
      <w:r>
        <w:rPr>
          <w:rFonts w:ascii="新宋体"/>
          <w:spacing w:val="-10"/>
          <w:sz w:val="19"/>
        </w:rPr>
        <w:t>{</w:t>
      </w:r>
    </w:p>
    <w:p w14:paraId="2324559A">
      <w:pPr>
        <w:pStyle w:val="8"/>
        <w:spacing w:before="64"/>
        <w:ind w:left="1780"/>
      </w:pPr>
      <w:r>
        <w:rPr>
          <w:spacing w:val="-2"/>
        </w:rPr>
        <w:t>printf(</w:t>
      </w:r>
      <w:r>
        <w:rPr>
          <w:color w:val="A21414"/>
          <w:spacing w:val="-2"/>
        </w:rPr>
        <w:t>"\n"</w:t>
      </w:r>
      <w:r>
        <w:rPr>
          <w:spacing w:val="-2"/>
        </w:rPr>
        <w:t>);</w:t>
      </w:r>
    </w:p>
    <w:p w14:paraId="5B771E60">
      <w:pPr>
        <w:pStyle w:val="8"/>
        <w:spacing w:before="66"/>
        <w:ind w:left="1780"/>
      </w:pPr>
      <w:r>
        <w:t>printf(</w:t>
      </w:r>
      <w:r>
        <w:rPr>
          <w:color w:val="A21414"/>
          <w:spacing w:val="3"/>
        </w:rPr>
        <w:t>"序号 行数</w:t>
      </w:r>
      <w:r>
        <w:rPr>
          <w:color w:val="A21414"/>
          <w:spacing w:val="-4"/>
        </w:rPr>
        <w:t>\n"</w:t>
      </w:r>
      <w:r>
        <w:rPr>
          <w:spacing w:val="-4"/>
        </w:rPr>
        <w:t>);</w:t>
      </w:r>
    </w:p>
    <w:p w14:paraId="01054257">
      <w:pPr>
        <w:pStyle w:val="8"/>
        <w:spacing w:before="64"/>
        <w:ind w:left="1780"/>
      </w:pPr>
      <w:r>
        <w:rPr>
          <w:color w:val="0000FF"/>
        </w:rPr>
        <w:t>for</w:t>
      </w:r>
      <w:r>
        <w:rPr>
          <w:color w:val="0000FF"/>
          <w:spacing w:val="-3"/>
        </w:rPr>
        <w:t xml:space="preserve"> </w:t>
      </w:r>
      <w:r>
        <w:t>(i</w:t>
      </w:r>
      <w:r>
        <w:rPr>
          <w:spacing w:val="-1"/>
        </w:rPr>
        <w:t xml:space="preserve"> </w:t>
      </w:r>
      <w:r>
        <w:t>= 0;</w:t>
      </w:r>
      <w:r>
        <w:rPr>
          <w:spacing w:val="-1"/>
        </w:rPr>
        <w:t xml:space="preserve"> </w:t>
      </w:r>
      <w:r>
        <w:t>i</w:t>
      </w:r>
      <w:r>
        <w:rPr>
          <w:spacing w:val="-1"/>
        </w:rPr>
        <w:t xml:space="preserve"> </w:t>
      </w:r>
      <w:r>
        <w:t>&lt; error_line_num;</w:t>
      </w:r>
      <w:r>
        <w:rPr>
          <w:spacing w:val="-1"/>
        </w:rPr>
        <w:t xml:space="preserve"> </w:t>
      </w:r>
      <w:r>
        <w:t xml:space="preserve">i++) </w:t>
      </w:r>
      <w:r>
        <w:rPr>
          <w:spacing w:val="-10"/>
        </w:rPr>
        <w:t>{</w:t>
      </w:r>
    </w:p>
    <w:p w14:paraId="1DFF0400">
      <w:pPr>
        <w:pStyle w:val="8"/>
        <w:tabs>
          <w:tab w:val="left" w:pos="3243"/>
          <w:tab w:val="left" w:pos="4100"/>
        </w:tabs>
        <w:spacing w:before="64"/>
        <w:ind w:left="2200"/>
      </w:pPr>
      <w:r>
        <w:rPr>
          <w:spacing w:val="-2"/>
        </w:rPr>
        <w:t>printf(</w:t>
      </w:r>
      <w:r>
        <w:rPr>
          <w:color w:val="A21414"/>
          <w:spacing w:val="-2"/>
        </w:rPr>
        <w:t>"</w:t>
      </w:r>
      <w:r>
        <w:rPr>
          <w:color w:val="A21414"/>
        </w:rPr>
        <w:tab/>
      </w:r>
      <w:r>
        <w:rPr>
          <w:color w:val="A21414"/>
          <w:spacing w:val="-5"/>
        </w:rPr>
        <w:t>%d</w:t>
      </w:r>
      <w:r>
        <w:rPr>
          <w:color w:val="A21414"/>
        </w:rPr>
        <w:tab/>
      </w:r>
      <w:r>
        <w:rPr>
          <w:color w:val="A21414"/>
        </w:rPr>
        <w:t>%d\n"</w:t>
      </w:r>
      <w:r>
        <w:t>,</w:t>
      </w:r>
      <w:r>
        <w:rPr>
          <w:spacing w:val="-2"/>
        </w:rPr>
        <w:t xml:space="preserve"> </w:t>
      </w:r>
      <w:r>
        <w:t>i+1,</w:t>
      </w:r>
      <w:r>
        <w:rPr>
          <w:spacing w:val="-1"/>
        </w:rPr>
        <w:t xml:space="preserve"> </w:t>
      </w:r>
      <w:r>
        <w:rPr>
          <w:spacing w:val="-2"/>
        </w:rPr>
        <w:t>error_line[i]);</w:t>
      </w:r>
    </w:p>
    <w:p w14:paraId="3C200B94">
      <w:pPr>
        <w:spacing w:before="66"/>
        <w:ind w:left="1780" w:right="0" w:firstLine="0"/>
        <w:jc w:val="left"/>
        <w:rPr>
          <w:rFonts w:ascii="新宋体"/>
          <w:sz w:val="19"/>
        </w:rPr>
      </w:pPr>
      <w:r>
        <w:rPr>
          <w:rFonts w:ascii="新宋体"/>
          <w:spacing w:val="-10"/>
          <w:sz w:val="19"/>
        </w:rPr>
        <w:t>}</w:t>
      </w:r>
    </w:p>
    <w:p w14:paraId="48011EDF">
      <w:pPr>
        <w:spacing w:before="64"/>
        <w:ind w:left="1360" w:right="0" w:firstLine="0"/>
        <w:jc w:val="left"/>
        <w:rPr>
          <w:rFonts w:ascii="新宋体"/>
          <w:sz w:val="19"/>
        </w:rPr>
      </w:pPr>
      <w:r>
        <w:rPr>
          <w:rFonts w:ascii="新宋体"/>
          <w:spacing w:val="-10"/>
          <w:sz w:val="19"/>
        </w:rPr>
        <w:t>}</w:t>
      </w:r>
    </w:p>
    <w:p w14:paraId="6ED6D426">
      <w:pPr>
        <w:pStyle w:val="8"/>
        <w:spacing w:before="63" w:line="304" w:lineRule="auto"/>
        <w:ind w:left="1360" w:right="6107"/>
      </w:pPr>
      <w:r>
        <w:rPr>
          <w:spacing w:val="-2"/>
        </w:rPr>
        <w:t>fclose(fp); fclose(mid_fp);</w:t>
      </w:r>
    </w:p>
    <w:p w14:paraId="730BE42B">
      <w:pPr>
        <w:pStyle w:val="8"/>
        <w:spacing w:line="302" w:lineRule="auto"/>
        <w:ind w:left="1360" w:right="4433"/>
      </w:pPr>
      <w:r>
        <w:t>printf(</w:t>
      </w:r>
      <w:r>
        <w:rPr>
          <w:color w:val="A21414"/>
        </w:rPr>
        <w:t>"\n</w:t>
      </w:r>
      <w:r>
        <w:rPr>
          <w:color w:val="A21414"/>
          <w:spacing w:val="-7"/>
        </w:rPr>
        <w:t xml:space="preserve"> 按任意键继续..."</w:t>
      </w:r>
      <w:r>
        <w:t xml:space="preserve">); </w:t>
      </w:r>
      <w:r>
        <w:rPr>
          <w:spacing w:val="-2"/>
        </w:rPr>
        <w:t>getchar();</w:t>
      </w:r>
    </w:p>
    <w:p w14:paraId="4C359F59">
      <w:pPr>
        <w:pStyle w:val="8"/>
        <w:spacing w:before="2" w:line="302" w:lineRule="auto"/>
        <w:ind w:left="940" w:right="6997" w:firstLine="420"/>
      </w:pPr>
      <w:r>
        <w:rPr>
          <w:color w:val="0000FF"/>
          <w:spacing w:val="-2"/>
        </w:rPr>
        <w:t>break</w:t>
      </w:r>
      <w:r>
        <w:rPr>
          <w:spacing w:val="-2"/>
        </w:rPr>
        <w:t xml:space="preserve">; </w:t>
      </w:r>
      <w:r>
        <w:rPr>
          <w:color w:val="0000FF"/>
        </w:rPr>
        <w:t xml:space="preserve">case </w:t>
      </w:r>
      <w:r>
        <w:t>2:</w:t>
      </w:r>
    </w:p>
    <w:p w14:paraId="4C2F0714">
      <w:pPr>
        <w:pStyle w:val="8"/>
        <w:spacing w:before="1" w:line="304" w:lineRule="auto"/>
        <w:ind w:left="1360" w:right="4471"/>
      </w:pPr>
      <w:r>
        <w:rPr>
          <w:spacing w:val="-2"/>
        </w:rPr>
        <w:t>printf(</w:t>
      </w:r>
      <w:r>
        <w:rPr>
          <w:color w:val="A21414"/>
          <w:spacing w:val="-2"/>
        </w:rPr>
        <w:t>"...正在预编译文件...\n"</w:t>
      </w:r>
      <w:r>
        <w:rPr>
          <w:spacing w:val="-2"/>
        </w:rPr>
        <w:t xml:space="preserve">); </w:t>
      </w:r>
      <w:r>
        <w:t>line_num = 1</w:t>
      </w:r>
      <w:r>
        <w:rPr>
          <w:spacing w:val="40"/>
        </w:rPr>
        <w:t xml:space="preserve">; </w:t>
      </w:r>
      <w:r>
        <w:rPr>
          <w:color w:val="008000"/>
          <w:spacing w:val="-4"/>
        </w:rPr>
        <w:t xml:space="preserve">//行数初始化为 </w:t>
      </w:r>
      <w:r>
        <w:rPr>
          <w:color w:val="008000"/>
        </w:rPr>
        <w:t>1</w:t>
      </w:r>
      <w:r>
        <w:rPr>
          <w:color w:val="008000"/>
          <w:spacing w:val="40"/>
        </w:rPr>
        <w:t xml:space="preserve"> </w:t>
      </w:r>
      <w:r>
        <w:t xml:space="preserve">fp = fopen(filename, </w:t>
      </w:r>
      <w:r>
        <w:rPr>
          <w:color w:val="A21414"/>
        </w:rPr>
        <w:t>"r"</w:t>
      </w:r>
      <w:r>
        <w:t>);</w:t>
      </w:r>
    </w:p>
    <w:p w14:paraId="07EA2585">
      <w:pPr>
        <w:pStyle w:val="8"/>
        <w:spacing w:line="240" w:lineRule="exact"/>
        <w:ind w:left="1360"/>
      </w:pPr>
      <w:r>
        <w:rPr>
          <w:color w:val="0000FF"/>
        </w:rPr>
        <w:t xml:space="preserve">if </w:t>
      </w:r>
      <w:r>
        <w:rPr>
          <w:spacing w:val="-2"/>
        </w:rPr>
        <w:t>(pre_process(fp))</w:t>
      </w:r>
    </w:p>
    <w:p w14:paraId="5EF59EDB">
      <w:pPr>
        <w:spacing w:before="66"/>
        <w:ind w:left="1360" w:right="0" w:firstLine="0"/>
        <w:jc w:val="left"/>
        <w:rPr>
          <w:rFonts w:ascii="新宋体"/>
          <w:sz w:val="19"/>
        </w:rPr>
      </w:pPr>
      <w:r>
        <w:rPr>
          <w:rFonts w:ascii="新宋体"/>
          <w:spacing w:val="-10"/>
          <w:sz w:val="19"/>
        </w:rPr>
        <w:t>{</w:t>
      </w:r>
    </w:p>
    <w:p w14:paraId="44F43BAF">
      <w:pPr>
        <w:spacing w:after="0"/>
        <w:jc w:val="left"/>
        <w:rPr>
          <w:rFonts w:ascii="新宋体"/>
          <w:sz w:val="19"/>
        </w:rPr>
        <w:sectPr>
          <w:pgSz w:w="11910" w:h="16840"/>
          <w:pgMar w:top="1280" w:right="1275" w:bottom="1180" w:left="1700" w:header="868" w:footer="989" w:gutter="0"/>
          <w:cols w:space="720" w:num="1"/>
        </w:sectPr>
      </w:pPr>
    </w:p>
    <w:p w14:paraId="1094944D">
      <w:pPr>
        <w:pStyle w:val="8"/>
      </w:pPr>
    </w:p>
    <w:p w14:paraId="7BC61F95">
      <w:pPr>
        <w:pStyle w:val="8"/>
        <w:spacing w:before="194"/>
      </w:pPr>
    </w:p>
    <w:p w14:paraId="72373383">
      <w:pPr>
        <w:spacing w:before="0"/>
        <w:ind w:left="1360" w:right="0" w:firstLine="0"/>
        <w:jc w:val="left"/>
        <w:rPr>
          <w:rFonts w:ascii="新宋体"/>
          <w:sz w:val="19"/>
        </w:rPr>
      </w:pPr>
      <w:r>
        <w:rPr>
          <w:rFonts w:ascii="新宋体"/>
          <w:spacing w:val="-10"/>
          <w:sz w:val="19"/>
        </w:rPr>
        <w:t>}</w:t>
      </w:r>
    </w:p>
    <w:p w14:paraId="163D4DF6">
      <w:pPr>
        <w:pStyle w:val="8"/>
        <w:spacing w:before="64"/>
        <w:ind w:left="1360"/>
      </w:pPr>
      <w:r>
        <w:rPr>
          <w:color w:val="0000FF"/>
          <w:spacing w:val="-4"/>
        </w:rPr>
        <w:t>else</w:t>
      </w:r>
    </w:p>
    <w:p w14:paraId="270F37AA">
      <w:pPr>
        <w:spacing w:before="63"/>
        <w:ind w:left="1360" w:right="0" w:firstLine="0"/>
        <w:jc w:val="left"/>
        <w:rPr>
          <w:rFonts w:ascii="新宋体"/>
          <w:sz w:val="19"/>
        </w:rPr>
      </w:pPr>
      <w:r>
        <w:rPr>
          <w:rFonts w:ascii="新宋体"/>
          <w:spacing w:val="-10"/>
          <w:sz w:val="19"/>
        </w:rPr>
        <w:t>{</w:t>
      </w:r>
    </w:p>
    <w:p w14:paraId="779A860F">
      <w:pPr>
        <w:pStyle w:val="8"/>
      </w:pPr>
    </w:p>
    <w:p w14:paraId="3A318C43">
      <w:pPr>
        <w:pStyle w:val="8"/>
      </w:pPr>
    </w:p>
    <w:p w14:paraId="6DE324BD">
      <w:pPr>
        <w:pStyle w:val="8"/>
      </w:pPr>
    </w:p>
    <w:p w14:paraId="1EDE7FEA">
      <w:pPr>
        <w:pStyle w:val="8"/>
        <w:spacing w:before="17"/>
      </w:pPr>
    </w:p>
    <w:p w14:paraId="11355B5E">
      <w:pPr>
        <w:spacing w:before="0"/>
        <w:ind w:left="1360" w:right="0" w:firstLine="0"/>
        <w:jc w:val="left"/>
        <w:rPr>
          <w:rFonts w:ascii="新宋体"/>
          <w:sz w:val="19"/>
        </w:rPr>
      </w:pPr>
      <w:r>
        <w:rPr>
          <w:rFonts w:ascii="新宋体"/>
          <w:spacing w:val="-10"/>
          <w:sz w:val="19"/>
        </w:rPr>
        <w:t>}</w:t>
      </w:r>
    </w:p>
    <w:p w14:paraId="210CDBBC">
      <w:pPr>
        <w:pStyle w:val="8"/>
        <w:spacing w:before="64" w:line="302" w:lineRule="auto"/>
        <w:ind w:right="2481"/>
      </w:pPr>
      <w:r>
        <w:br w:type="column"/>
      </w:r>
      <w:r>
        <w:rPr>
          <w:spacing w:val="-2"/>
        </w:rPr>
        <w:t>printf(</w:t>
      </w:r>
      <w:r>
        <w:rPr>
          <w:color w:val="A21414"/>
          <w:spacing w:val="-2"/>
        </w:rPr>
        <w:t>"预编译成功！按任意键继续...\n"</w:t>
      </w:r>
      <w:r>
        <w:rPr>
          <w:spacing w:val="-2"/>
        </w:rPr>
        <w:t xml:space="preserve">); </w:t>
      </w:r>
      <w:r>
        <w:t>getchar(); getchar();</w:t>
      </w:r>
    </w:p>
    <w:p w14:paraId="71AA875E">
      <w:pPr>
        <w:pStyle w:val="8"/>
      </w:pPr>
    </w:p>
    <w:p w14:paraId="4EE41336">
      <w:pPr>
        <w:pStyle w:val="8"/>
      </w:pPr>
    </w:p>
    <w:p w14:paraId="7C747CEB">
      <w:pPr>
        <w:pStyle w:val="8"/>
        <w:spacing w:before="197"/>
      </w:pPr>
    </w:p>
    <w:p w14:paraId="56EF3CBA">
      <w:pPr>
        <w:pStyle w:val="8"/>
        <w:spacing w:line="302" w:lineRule="auto"/>
        <w:ind w:right="2481"/>
      </w:pPr>
      <w:r>
        <w:rPr>
          <w:spacing w:val="-2"/>
        </w:rPr>
        <w:t>printf(</w:t>
      </w:r>
      <w:r>
        <w:rPr>
          <w:color w:val="A21414"/>
          <w:spacing w:val="-2"/>
        </w:rPr>
        <w:t>"预编译失败！退出系统！请检查错误！\n"</w:t>
      </w:r>
      <w:r>
        <w:rPr>
          <w:spacing w:val="-2"/>
        </w:rPr>
        <w:t xml:space="preserve">); </w:t>
      </w:r>
      <w:r>
        <w:t>getchar(); getchar();</w:t>
      </w:r>
    </w:p>
    <w:p w14:paraId="67E7674D">
      <w:pPr>
        <w:pStyle w:val="8"/>
        <w:spacing w:before="1"/>
      </w:pPr>
      <w:r>
        <w:rPr>
          <w:color w:val="0000FF"/>
        </w:rPr>
        <w:t>return</w:t>
      </w:r>
      <w:r>
        <w:rPr>
          <w:color w:val="0000FF"/>
          <w:spacing w:val="-2"/>
        </w:rPr>
        <w:t xml:space="preserve"> </w:t>
      </w:r>
      <w:r>
        <w:rPr>
          <w:spacing w:val="-5"/>
        </w:rPr>
        <w:t>0;</w:t>
      </w:r>
    </w:p>
    <w:p w14:paraId="29A9EABE">
      <w:pPr>
        <w:pStyle w:val="8"/>
        <w:spacing w:after="0"/>
        <w:sectPr>
          <w:type w:val="continuous"/>
          <w:pgSz w:w="11910" w:h="16840"/>
          <w:pgMar w:top="1760" w:right="1275" w:bottom="280" w:left="1700" w:header="868" w:footer="989" w:gutter="0"/>
          <w:cols w:equalWidth="0" w:num="2">
            <w:col w:w="1741" w:space="39"/>
            <w:col w:w="7155"/>
          </w:cols>
        </w:sectPr>
      </w:pPr>
    </w:p>
    <w:p w14:paraId="7EA5EB8F">
      <w:pPr>
        <w:pStyle w:val="8"/>
        <w:spacing w:before="64" w:line="304" w:lineRule="auto"/>
        <w:ind w:left="1360" w:right="3583"/>
      </w:pPr>
      <w:r>
        <w:t>mid_fp</w:t>
      </w:r>
      <w:r>
        <w:rPr>
          <w:spacing w:val="-8"/>
        </w:rPr>
        <w:t xml:space="preserve"> = </w:t>
      </w:r>
      <w:r>
        <w:t>fopen(</w:t>
      </w:r>
      <w:r>
        <w:rPr>
          <w:color w:val="A21414"/>
        </w:rPr>
        <w:t>"C_mid_file.txt"</w:t>
      </w:r>
      <w:r>
        <w:rPr>
          <w:spacing w:val="-6"/>
        </w:rPr>
        <w:t xml:space="preserve">, </w:t>
      </w:r>
      <w:r>
        <w:rPr>
          <w:color w:val="A21414"/>
        </w:rPr>
        <w:t>"r"</w:t>
      </w:r>
      <w:r>
        <w:t>); line_num = 1</w:t>
      </w:r>
      <w:r>
        <w:rPr>
          <w:spacing w:val="40"/>
        </w:rPr>
        <w:t xml:space="preserve">; </w:t>
      </w:r>
      <w:r>
        <w:rPr>
          <w:color w:val="008000"/>
          <w:spacing w:val="-4"/>
        </w:rPr>
        <w:t xml:space="preserve">//行数初始化为 </w:t>
      </w:r>
      <w:r>
        <w:rPr>
          <w:color w:val="008000"/>
        </w:rPr>
        <w:t xml:space="preserve">1 </w:t>
      </w:r>
      <w:r>
        <w:rPr>
          <w:spacing w:val="-2"/>
        </w:rPr>
        <w:t>system(</w:t>
      </w:r>
      <w:r>
        <w:rPr>
          <w:color w:val="A21414"/>
          <w:spacing w:val="-2"/>
        </w:rPr>
        <w:t>"cls"</w:t>
      </w:r>
      <w:r>
        <w:rPr>
          <w:spacing w:val="-2"/>
        </w:rPr>
        <w:t>);</w:t>
      </w:r>
    </w:p>
    <w:p w14:paraId="79470C22">
      <w:pPr>
        <w:pStyle w:val="8"/>
        <w:spacing w:line="240" w:lineRule="exact"/>
        <w:ind w:left="1360"/>
      </w:pPr>
      <w:r>
        <w:rPr>
          <w:color w:val="0000FF"/>
        </w:rPr>
        <w:t>if</w:t>
      </w:r>
      <w:r>
        <w:rPr>
          <w:color w:val="0000FF"/>
          <w:spacing w:val="-4"/>
        </w:rPr>
        <w:t xml:space="preserve"> </w:t>
      </w:r>
      <w:r>
        <w:t>(!program(mid_fp,</w:t>
      </w:r>
      <w:r>
        <w:rPr>
          <w:spacing w:val="-3"/>
        </w:rPr>
        <w:t xml:space="preserve"> </w:t>
      </w:r>
      <w:r>
        <w:rPr>
          <w:spacing w:val="-5"/>
        </w:rPr>
        <w:t>T))</w:t>
      </w:r>
    </w:p>
    <w:p w14:paraId="2BE11BE1">
      <w:pPr>
        <w:spacing w:before="63"/>
        <w:ind w:left="1360" w:right="0" w:firstLine="0"/>
        <w:jc w:val="left"/>
        <w:rPr>
          <w:rFonts w:ascii="新宋体"/>
          <w:sz w:val="19"/>
        </w:rPr>
      </w:pPr>
      <w:r>
        <w:rPr>
          <w:rFonts w:ascii="新宋体"/>
          <w:spacing w:val="-10"/>
          <w:sz w:val="19"/>
        </w:rPr>
        <w:t>{</w:t>
      </w:r>
    </w:p>
    <w:p w14:paraId="63BE13C0">
      <w:pPr>
        <w:pStyle w:val="8"/>
        <w:spacing w:before="66" w:line="302" w:lineRule="auto"/>
        <w:ind w:left="1780" w:right="2180"/>
      </w:pPr>
      <w:r>
        <w:t>printf(</w:t>
      </w:r>
      <w:r>
        <w:rPr>
          <w:color w:val="A21414"/>
        </w:rPr>
        <w:t>"发生生成错误！错误行号：%d\n"</w:t>
      </w:r>
      <w:r>
        <w:rPr>
          <w:spacing w:val="-12"/>
        </w:rPr>
        <w:t xml:space="preserve">, </w:t>
      </w:r>
      <w:r>
        <w:t xml:space="preserve">line_num); </w:t>
      </w:r>
      <w:r>
        <w:rPr>
          <w:spacing w:val="-2"/>
        </w:rPr>
        <w:t>printf(</w:t>
      </w:r>
      <w:r>
        <w:rPr>
          <w:color w:val="A21414"/>
          <w:spacing w:val="-2"/>
        </w:rPr>
        <w:t>"按任意键继续...\n"</w:t>
      </w:r>
      <w:r>
        <w:rPr>
          <w:spacing w:val="-2"/>
        </w:rPr>
        <w:t>);</w:t>
      </w:r>
    </w:p>
    <w:p w14:paraId="18A05F2F">
      <w:pPr>
        <w:pStyle w:val="8"/>
        <w:spacing w:before="1" w:line="304" w:lineRule="auto"/>
        <w:ind w:left="1780" w:right="6107"/>
      </w:pPr>
      <w:r>
        <w:rPr>
          <w:spacing w:val="-2"/>
        </w:rPr>
        <w:t xml:space="preserve">getchar(); </w:t>
      </w:r>
      <w:r>
        <w:rPr>
          <w:color w:val="0000FF"/>
          <w:spacing w:val="-2"/>
        </w:rPr>
        <w:t>break</w:t>
      </w:r>
      <w:r>
        <w:rPr>
          <w:spacing w:val="-2"/>
        </w:rPr>
        <w:t>;</w:t>
      </w:r>
    </w:p>
    <w:p w14:paraId="401C9141">
      <w:pPr>
        <w:spacing w:before="0" w:line="242" w:lineRule="exact"/>
        <w:ind w:left="1360" w:right="0" w:firstLine="0"/>
        <w:jc w:val="left"/>
        <w:rPr>
          <w:rFonts w:ascii="新宋体"/>
          <w:sz w:val="19"/>
        </w:rPr>
      </w:pPr>
      <w:r>
        <w:rPr>
          <w:rFonts w:ascii="新宋体"/>
          <w:spacing w:val="-10"/>
          <w:sz w:val="19"/>
        </w:rPr>
        <w:t>}</w:t>
      </w:r>
    </w:p>
    <w:p w14:paraId="4825CC3F">
      <w:pPr>
        <w:pStyle w:val="8"/>
        <w:spacing w:before="64" w:line="304" w:lineRule="auto"/>
        <w:ind w:left="1360" w:right="4433"/>
      </w:pPr>
      <w:r>
        <w:t>TraverseTree(T, PrintTree); printf(</w:t>
      </w:r>
      <w:r>
        <w:rPr>
          <w:color w:val="A21414"/>
        </w:rPr>
        <w:t>"\n</w:t>
      </w:r>
      <w:r>
        <w:rPr>
          <w:color w:val="A21414"/>
          <w:spacing w:val="-7"/>
        </w:rPr>
        <w:t xml:space="preserve"> 按任意键继续...\</w:t>
      </w:r>
      <w:r>
        <w:rPr>
          <w:color w:val="A21414"/>
        </w:rPr>
        <w:t>n"</w:t>
      </w:r>
      <w:r>
        <w:t>);</w:t>
      </w:r>
    </w:p>
    <w:p w14:paraId="07CACFD2">
      <w:pPr>
        <w:pStyle w:val="8"/>
        <w:spacing w:after="0" w:line="304" w:lineRule="auto"/>
        <w:sectPr>
          <w:type w:val="continuous"/>
          <w:pgSz w:w="11910" w:h="16840"/>
          <w:pgMar w:top="1760" w:right="1275" w:bottom="280" w:left="1700" w:header="868" w:footer="989" w:gutter="0"/>
          <w:cols w:space="720" w:num="1"/>
        </w:sectPr>
      </w:pPr>
    </w:p>
    <w:p w14:paraId="442313AD">
      <w:pPr>
        <w:pStyle w:val="8"/>
        <w:spacing w:before="157" w:line="304" w:lineRule="auto"/>
        <w:ind w:left="1360" w:right="6107"/>
      </w:pPr>
      <w:r>
        <w:rPr>
          <w:spacing w:val="-2"/>
        </w:rPr>
        <w:t xml:space="preserve">fclose(fp); fclose(mid_fp); getchar(); </w:t>
      </w:r>
      <w:r>
        <w:rPr>
          <w:color w:val="0000FF"/>
          <w:spacing w:val="-2"/>
        </w:rPr>
        <w:t>break</w:t>
      </w:r>
      <w:r>
        <w:rPr>
          <w:spacing w:val="-2"/>
        </w:rPr>
        <w:t>;</w:t>
      </w:r>
    </w:p>
    <w:p w14:paraId="5CD74192">
      <w:pPr>
        <w:pStyle w:val="8"/>
        <w:spacing w:line="238" w:lineRule="exact"/>
        <w:ind w:left="940"/>
      </w:pPr>
      <w:r>
        <w:rPr>
          <w:color w:val="0000FF"/>
        </w:rPr>
        <w:t>case</w:t>
      </w:r>
      <w:r>
        <w:rPr>
          <w:color w:val="0000FF"/>
          <w:spacing w:val="-1"/>
        </w:rPr>
        <w:t xml:space="preserve"> </w:t>
      </w:r>
      <w:r>
        <w:rPr>
          <w:spacing w:val="-5"/>
        </w:rPr>
        <w:t>3:</w:t>
      </w:r>
    </w:p>
    <w:p w14:paraId="40D134DE">
      <w:pPr>
        <w:pStyle w:val="8"/>
        <w:spacing w:before="66" w:line="302" w:lineRule="auto"/>
        <w:ind w:left="1360" w:right="4662"/>
      </w:pPr>
      <w:r>
        <w:t>line_num</w:t>
      </w:r>
      <w:r>
        <w:rPr>
          <w:spacing w:val="-8"/>
        </w:rPr>
        <w:t xml:space="preserve"> = </w:t>
      </w:r>
      <w:r>
        <w:t>1</w:t>
      </w:r>
      <w:r>
        <w:rPr>
          <w:spacing w:val="40"/>
        </w:rPr>
        <w:t xml:space="preserve">; </w:t>
      </w:r>
      <w:r>
        <w:rPr>
          <w:color w:val="008000"/>
          <w:spacing w:val="-6"/>
        </w:rPr>
        <w:t xml:space="preserve">//行数初始化为 </w:t>
      </w:r>
      <w:r>
        <w:rPr>
          <w:color w:val="008000"/>
        </w:rPr>
        <w:t xml:space="preserve">1 </w:t>
      </w:r>
      <w:r>
        <w:t xml:space="preserve">fp = fopen(filename, </w:t>
      </w:r>
      <w:r>
        <w:rPr>
          <w:color w:val="A21414"/>
        </w:rPr>
        <w:t>"r"</w:t>
      </w:r>
      <w:r>
        <w:t>);</w:t>
      </w:r>
    </w:p>
    <w:p w14:paraId="1E3B44D0">
      <w:pPr>
        <w:pStyle w:val="8"/>
        <w:spacing w:before="1"/>
        <w:ind w:left="1360"/>
      </w:pPr>
      <w:r>
        <w:rPr>
          <w:color w:val="0000FF"/>
        </w:rPr>
        <w:t xml:space="preserve">if </w:t>
      </w:r>
      <w:r>
        <w:rPr>
          <w:spacing w:val="-2"/>
        </w:rPr>
        <w:t>(!pre_process(fp))</w:t>
      </w:r>
    </w:p>
    <w:p w14:paraId="34549E04">
      <w:pPr>
        <w:spacing w:before="66"/>
        <w:ind w:left="1360" w:right="0" w:firstLine="0"/>
        <w:jc w:val="left"/>
        <w:rPr>
          <w:rFonts w:ascii="新宋体"/>
          <w:sz w:val="19"/>
        </w:rPr>
      </w:pPr>
      <w:r>
        <w:rPr>
          <w:rFonts w:ascii="新宋体"/>
          <w:spacing w:val="-10"/>
          <w:sz w:val="19"/>
        </w:rPr>
        <w:t>{</w:t>
      </w:r>
    </w:p>
    <w:p w14:paraId="74F7F6C6">
      <w:pPr>
        <w:pStyle w:val="8"/>
        <w:spacing w:before="64" w:line="302" w:lineRule="auto"/>
        <w:ind w:left="1780" w:right="2650"/>
      </w:pPr>
      <w:r>
        <w:rPr>
          <w:spacing w:val="-2"/>
        </w:rPr>
        <w:t>printf(</w:t>
      </w:r>
      <w:r>
        <w:rPr>
          <w:color w:val="A21414"/>
          <w:spacing w:val="-2"/>
        </w:rPr>
        <w:t>"预编译失败！退出系统！请检查错误！\n"</w:t>
      </w:r>
      <w:r>
        <w:rPr>
          <w:spacing w:val="-2"/>
        </w:rPr>
        <w:t xml:space="preserve">); </w:t>
      </w:r>
      <w:r>
        <w:t>getchar(); getchar();</w:t>
      </w:r>
    </w:p>
    <w:p w14:paraId="54020AAF">
      <w:pPr>
        <w:pStyle w:val="8"/>
        <w:spacing w:before="3"/>
        <w:ind w:left="1780"/>
      </w:pPr>
      <w:r>
        <w:rPr>
          <w:color w:val="0000FF"/>
        </w:rPr>
        <w:t>return</w:t>
      </w:r>
      <w:r>
        <w:rPr>
          <w:color w:val="0000FF"/>
          <w:spacing w:val="-2"/>
        </w:rPr>
        <w:t xml:space="preserve"> </w:t>
      </w:r>
      <w:r>
        <w:rPr>
          <w:spacing w:val="-5"/>
        </w:rPr>
        <w:t>0;</w:t>
      </w:r>
    </w:p>
    <w:p w14:paraId="472E7F94">
      <w:pPr>
        <w:spacing w:before="64"/>
        <w:ind w:left="1360" w:right="0" w:firstLine="0"/>
        <w:jc w:val="left"/>
        <w:rPr>
          <w:rFonts w:ascii="新宋体"/>
          <w:sz w:val="19"/>
        </w:rPr>
      </w:pPr>
      <w:r>
        <w:rPr>
          <w:rFonts w:ascii="新宋体"/>
          <w:spacing w:val="-10"/>
          <w:sz w:val="19"/>
        </w:rPr>
        <w:t>}</w:t>
      </w:r>
    </w:p>
    <w:p w14:paraId="18F95916">
      <w:pPr>
        <w:pStyle w:val="8"/>
        <w:spacing w:before="64"/>
        <w:ind w:left="1360"/>
      </w:pPr>
      <w:r>
        <w:t>line_num</w:t>
      </w:r>
      <w:r>
        <w:rPr>
          <w:spacing w:val="-3"/>
        </w:rPr>
        <w:t xml:space="preserve"> </w:t>
      </w:r>
      <w:r>
        <w:t xml:space="preserve">= </w:t>
      </w:r>
      <w:r>
        <w:rPr>
          <w:spacing w:val="-7"/>
        </w:rPr>
        <w:t>1;</w:t>
      </w:r>
    </w:p>
    <w:p w14:paraId="62979765">
      <w:pPr>
        <w:pStyle w:val="8"/>
        <w:spacing w:before="66" w:line="302" w:lineRule="auto"/>
        <w:ind w:left="1360" w:right="3865"/>
      </w:pPr>
      <w:r>
        <w:t>mid_fp</w:t>
      </w:r>
      <w:r>
        <w:rPr>
          <w:spacing w:val="-12"/>
        </w:rPr>
        <w:t xml:space="preserve"> </w:t>
      </w:r>
      <w:r>
        <w:t>=</w:t>
      </w:r>
      <w:r>
        <w:rPr>
          <w:spacing w:val="-12"/>
        </w:rPr>
        <w:t xml:space="preserve"> </w:t>
      </w:r>
      <w:r>
        <w:t>fopen(</w:t>
      </w:r>
      <w:r>
        <w:rPr>
          <w:color w:val="A21414"/>
        </w:rPr>
        <w:t>"C_mid_file.txt"</w:t>
      </w:r>
      <w:r>
        <w:t>,</w:t>
      </w:r>
      <w:r>
        <w:rPr>
          <w:spacing w:val="-12"/>
        </w:rPr>
        <w:t xml:space="preserve"> </w:t>
      </w:r>
      <w:r>
        <w:rPr>
          <w:color w:val="A21414"/>
        </w:rPr>
        <w:t>"r"</w:t>
      </w:r>
      <w:r>
        <w:t xml:space="preserve">); </w:t>
      </w:r>
      <w:r>
        <w:rPr>
          <w:color w:val="0000FF"/>
        </w:rPr>
        <w:t xml:space="preserve">if </w:t>
      </w:r>
      <w:r>
        <w:t>(!program(mid_fp, T))</w:t>
      </w:r>
    </w:p>
    <w:p w14:paraId="7F89FB46">
      <w:pPr>
        <w:spacing w:before="1"/>
        <w:ind w:left="1360" w:right="0" w:firstLine="0"/>
        <w:jc w:val="left"/>
        <w:rPr>
          <w:rFonts w:ascii="新宋体"/>
          <w:sz w:val="19"/>
        </w:rPr>
      </w:pPr>
      <w:r>
        <w:rPr>
          <w:rFonts w:ascii="新宋体"/>
          <w:spacing w:val="-10"/>
          <w:sz w:val="19"/>
        </w:rPr>
        <w:t>{</w:t>
      </w:r>
    </w:p>
    <w:p w14:paraId="457E9971">
      <w:pPr>
        <w:pStyle w:val="8"/>
        <w:spacing w:before="66" w:line="302" w:lineRule="auto"/>
        <w:ind w:left="1780" w:right="2650"/>
      </w:pPr>
      <w:r>
        <w:rPr>
          <w:spacing w:val="-2"/>
        </w:rPr>
        <w:t>printf(</w:t>
      </w:r>
      <w:r>
        <w:rPr>
          <w:color w:val="A21414"/>
          <w:spacing w:val="-2"/>
        </w:rPr>
        <w:t>"程序存在语法错误！无法缩进打印！\n"</w:t>
      </w:r>
      <w:r>
        <w:rPr>
          <w:spacing w:val="-2"/>
        </w:rPr>
        <w:t xml:space="preserve">); </w:t>
      </w:r>
      <w:r>
        <w:t>getchar(); getchar();</w:t>
      </w:r>
    </w:p>
    <w:p w14:paraId="6C1B7493">
      <w:pPr>
        <w:pStyle w:val="8"/>
        <w:spacing w:before="1"/>
        <w:ind w:left="1780"/>
      </w:pPr>
      <w:r>
        <w:rPr>
          <w:color w:val="0000FF"/>
          <w:spacing w:val="-2"/>
        </w:rPr>
        <w:t>break</w:t>
      </w:r>
      <w:r>
        <w:rPr>
          <w:spacing w:val="-2"/>
        </w:rPr>
        <w:t>;</w:t>
      </w:r>
    </w:p>
    <w:p w14:paraId="50799BD8">
      <w:pPr>
        <w:spacing w:before="66"/>
        <w:ind w:left="1360" w:right="0" w:firstLine="0"/>
        <w:jc w:val="left"/>
        <w:rPr>
          <w:rFonts w:ascii="新宋体"/>
          <w:sz w:val="19"/>
        </w:rPr>
      </w:pPr>
      <w:r>
        <w:rPr>
          <w:rFonts w:ascii="新宋体"/>
          <w:spacing w:val="-10"/>
          <w:sz w:val="19"/>
        </w:rPr>
        <w:t>}</w:t>
      </w:r>
    </w:p>
    <w:p w14:paraId="23B67C77">
      <w:pPr>
        <w:pStyle w:val="8"/>
        <w:spacing w:before="64" w:line="302" w:lineRule="auto"/>
        <w:ind w:left="1360" w:right="3583"/>
      </w:pPr>
      <w:r>
        <w:rPr>
          <w:color w:val="0000FF"/>
        </w:rPr>
        <w:t>else</w:t>
      </w:r>
      <w:r>
        <w:rPr>
          <w:color w:val="0000FF"/>
          <w:spacing w:val="-12"/>
        </w:rPr>
        <w:t xml:space="preserve"> </w:t>
      </w:r>
      <w:r>
        <w:rPr>
          <w:spacing w:val="-6"/>
        </w:rPr>
        <w:t xml:space="preserve">{ </w:t>
      </w:r>
      <w:r>
        <w:t>printf(</w:t>
      </w:r>
      <w:r>
        <w:rPr>
          <w:color w:val="A21414"/>
        </w:rPr>
        <w:t>"程序语法正确！\n"</w:t>
      </w:r>
      <w:r>
        <w:rPr>
          <w:spacing w:val="-4"/>
        </w:rPr>
        <w:t>); }</w:t>
      </w:r>
      <w:r>
        <w:t xml:space="preserve"> </w:t>
      </w:r>
      <w:r>
        <w:rPr>
          <w:spacing w:val="-2"/>
        </w:rPr>
        <w:t>fclose(fp);</w:t>
      </w:r>
    </w:p>
    <w:p w14:paraId="11483695">
      <w:pPr>
        <w:pStyle w:val="8"/>
        <w:spacing w:before="3" w:line="302" w:lineRule="auto"/>
        <w:ind w:left="1360" w:right="4895"/>
      </w:pPr>
      <w:r>
        <w:t>fp</w:t>
      </w:r>
      <w:r>
        <w:rPr>
          <w:spacing w:val="-11"/>
        </w:rPr>
        <w:t xml:space="preserve"> </w:t>
      </w:r>
      <w:r>
        <w:t>=</w:t>
      </w:r>
      <w:r>
        <w:rPr>
          <w:spacing w:val="-11"/>
        </w:rPr>
        <w:t xml:space="preserve"> </w:t>
      </w:r>
      <w:r>
        <w:t>fopen(filename,</w:t>
      </w:r>
      <w:r>
        <w:rPr>
          <w:spacing w:val="-13"/>
        </w:rPr>
        <w:t xml:space="preserve"> </w:t>
      </w:r>
      <w:r>
        <w:rPr>
          <w:color w:val="A21414"/>
        </w:rPr>
        <w:t>"r"</w:t>
      </w:r>
      <w:r>
        <w:t xml:space="preserve">); </w:t>
      </w:r>
      <w:r>
        <w:rPr>
          <w:spacing w:val="-2"/>
        </w:rPr>
        <w:t>PrintFile(fp);</w:t>
      </w:r>
    </w:p>
    <w:p w14:paraId="78F93294">
      <w:pPr>
        <w:pStyle w:val="8"/>
        <w:spacing w:before="1" w:line="304" w:lineRule="auto"/>
        <w:ind w:left="1360" w:right="3583"/>
      </w:pPr>
      <w:r>
        <w:rPr>
          <w:spacing w:val="-2"/>
        </w:rPr>
        <w:t>printf(</w:t>
      </w:r>
      <w:r>
        <w:rPr>
          <w:color w:val="A21414"/>
          <w:spacing w:val="-2"/>
        </w:rPr>
        <w:t>"缩进编排文件生成成功！\n"</w:t>
      </w:r>
      <w:r>
        <w:rPr>
          <w:spacing w:val="-2"/>
        </w:rPr>
        <w:t xml:space="preserve">); </w:t>
      </w:r>
      <w:r>
        <w:t>getchar(); getchar();</w:t>
      </w:r>
    </w:p>
    <w:p w14:paraId="1B0E27E9">
      <w:pPr>
        <w:pStyle w:val="8"/>
        <w:spacing w:line="304" w:lineRule="auto"/>
        <w:ind w:left="1360" w:right="6107"/>
      </w:pPr>
      <w:r>
        <w:rPr>
          <w:spacing w:val="-2"/>
        </w:rPr>
        <w:t xml:space="preserve">fclose(fp); fclose(mid_fp); </w:t>
      </w:r>
      <w:r>
        <w:rPr>
          <w:color w:val="0000FF"/>
          <w:spacing w:val="-2"/>
        </w:rPr>
        <w:t>break</w:t>
      </w:r>
      <w:r>
        <w:rPr>
          <w:spacing w:val="-2"/>
        </w:rPr>
        <w:t>;</w:t>
      </w:r>
    </w:p>
    <w:p w14:paraId="47C9A614">
      <w:pPr>
        <w:pStyle w:val="8"/>
        <w:spacing w:line="240" w:lineRule="exact"/>
        <w:ind w:left="940"/>
      </w:pPr>
      <w:r>
        <w:rPr>
          <w:color w:val="0000FF"/>
        </w:rPr>
        <w:t>case</w:t>
      </w:r>
      <w:r>
        <w:rPr>
          <w:color w:val="0000FF"/>
          <w:spacing w:val="-1"/>
        </w:rPr>
        <w:t xml:space="preserve"> </w:t>
      </w:r>
      <w:r>
        <w:rPr>
          <w:spacing w:val="-5"/>
        </w:rPr>
        <w:t>4:</w:t>
      </w:r>
    </w:p>
    <w:p w14:paraId="72F3F967">
      <w:pPr>
        <w:pStyle w:val="8"/>
        <w:spacing w:before="62"/>
        <w:ind w:left="1360"/>
      </w:pPr>
      <w:r>
        <w:rPr>
          <w:color w:val="0000FF"/>
        </w:rPr>
        <w:t>goto</w:t>
      </w:r>
      <w:r>
        <w:rPr>
          <w:color w:val="0000FF"/>
          <w:spacing w:val="-1"/>
        </w:rPr>
        <w:t xml:space="preserve"> </w:t>
      </w:r>
      <w:r>
        <w:rPr>
          <w:spacing w:val="-2"/>
        </w:rPr>
        <w:t>Choosefile;</w:t>
      </w:r>
    </w:p>
    <w:p w14:paraId="1BCA146C">
      <w:pPr>
        <w:pStyle w:val="8"/>
        <w:spacing w:before="130"/>
      </w:pPr>
    </w:p>
    <w:p w14:paraId="650A538F">
      <w:pPr>
        <w:pStyle w:val="8"/>
        <w:ind w:left="940"/>
      </w:pPr>
      <w:r>
        <w:rPr>
          <w:color w:val="0000FF"/>
          <w:spacing w:val="-2"/>
        </w:rPr>
        <w:t>default</w:t>
      </w:r>
      <w:r>
        <w:rPr>
          <w:spacing w:val="-2"/>
        </w:rPr>
        <w:t>:</w:t>
      </w:r>
    </w:p>
    <w:p w14:paraId="754A285A">
      <w:pPr>
        <w:pStyle w:val="8"/>
        <w:spacing w:before="64"/>
        <w:ind w:left="1360"/>
      </w:pPr>
      <w:r>
        <w:rPr>
          <w:color w:val="0000FF"/>
        </w:rPr>
        <w:t>return</w:t>
      </w:r>
      <w:r>
        <w:rPr>
          <w:color w:val="0000FF"/>
          <w:spacing w:val="-2"/>
        </w:rPr>
        <w:t xml:space="preserve"> </w:t>
      </w:r>
      <w:r>
        <w:rPr>
          <w:spacing w:val="-5"/>
        </w:rPr>
        <w:t>0;</w:t>
      </w:r>
    </w:p>
    <w:p w14:paraId="0811E91D">
      <w:pPr>
        <w:spacing w:before="66"/>
        <w:ind w:left="940" w:right="0" w:firstLine="0"/>
        <w:jc w:val="left"/>
        <w:rPr>
          <w:rFonts w:ascii="新宋体"/>
          <w:sz w:val="19"/>
        </w:rPr>
      </w:pPr>
      <w:r>
        <w:rPr>
          <w:rFonts w:ascii="新宋体"/>
          <w:spacing w:val="-10"/>
          <w:sz w:val="19"/>
        </w:rPr>
        <w:t>}</w:t>
      </w:r>
    </w:p>
    <w:p w14:paraId="3052FD65">
      <w:pPr>
        <w:spacing w:before="64"/>
        <w:ind w:left="520" w:right="0" w:firstLine="0"/>
        <w:jc w:val="left"/>
        <w:rPr>
          <w:rFonts w:ascii="新宋体"/>
          <w:sz w:val="19"/>
        </w:rPr>
      </w:pPr>
      <w:r>
        <w:rPr>
          <w:rFonts w:ascii="新宋体"/>
          <w:spacing w:val="-10"/>
          <w:sz w:val="19"/>
        </w:rPr>
        <w:t>}</w:t>
      </w:r>
    </w:p>
    <w:p w14:paraId="25D118C3">
      <w:pPr>
        <w:pStyle w:val="8"/>
        <w:spacing w:before="64"/>
        <w:ind w:left="520"/>
      </w:pPr>
      <w:r>
        <w:rPr>
          <w:color w:val="0000FF"/>
        </w:rPr>
        <w:t>return</w:t>
      </w:r>
      <w:r>
        <w:rPr>
          <w:color w:val="0000FF"/>
          <w:spacing w:val="-2"/>
        </w:rPr>
        <w:t xml:space="preserve"> </w:t>
      </w:r>
      <w:r>
        <w:rPr>
          <w:spacing w:val="-5"/>
        </w:rPr>
        <w:t>1;</w:t>
      </w:r>
    </w:p>
    <w:p w14:paraId="19AFA054">
      <w:pPr>
        <w:pStyle w:val="8"/>
        <w:spacing w:before="129"/>
      </w:pPr>
    </w:p>
    <w:p w14:paraId="6EC5D296">
      <w:pPr>
        <w:spacing w:before="1"/>
        <w:ind w:left="100" w:right="0" w:firstLine="0"/>
        <w:jc w:val="left"/>
        <w:rPr>
          <w:rFonts w:ascii="新宋体"/>
          <w:sz w:val="19"/>
        </w:rPr>
      </w:pPr>
      <w:r>
        <w:rPr>
          <w:rFonts w:ascii="新宋体"/>
          <w:spacing w:val="-10"/>
          <w:sz w:val="19"/>
        </w:rPr>
        <w:t>}</w:t>
      </w:r>
    </w:p>
    <w:p w14:paraId="54FA5B82">
      <w:pPr>
        <w:pStyle w:val="8"/>
      </w:pPr>
    </w:p>
    <w:p w14:paraId="32403874">
      <w:pPr>
        <w:pStyle w:val="8"/>
        <w:spacing w:before="208"/>
      </w:pPr>
    </w:p>
    <w:p w14:paraId="373EE7EC">
      <w:pPr>
        <w:pStyle w:val="6"/>
      </w:pPr>
      <w:r>
        <w:rPr>
          <w:spacing w:val="-2"/>
        </w:rPr>
        <w:t>·lexer.h</w:t>
      </w:r>
    </w:p>
    <w:p w14:paraId="75BA9233">
      <w:pPr>
        <w:pStyle w:val="8"/>
        <w:spacing w:before="23"/>
        <w:ind w:left="100"/>
      </w:pPr>
      <w:r>
        <w:rPr>
          <w:color w:val="808080"/>
        </w:rPr>
        <w:t>#pragma</w:t>
      </w:r>
      <w:r>
        <w:rPr>
          <w:color w:val="808080"/>
          <w:spacing w:val="-3"/>
        </w:rPr>
        <w:t xml:space="preserve"> </w:t>
      </w:r>
      <w:r>
        <w:rPr>
          <w:color w:val="808080"/>
          <w:spacing w:val="-4"/>
        </w:rPr>
        <w:t>once</w:t>
      </w:r>
    </w:p>
    <w:p w14:paraId="4456B7C7">
      <w:pPr>
        <w:pStyle w:val="8"/>
        <w:spacing w:after="0"/>
        <w:sectPr>
          <w:pgSz w:w="11910" w:h="16840"/>
          <w:pgMar w:top="1280" w:right="1275" w:bottom="1180" w:left="1700" w:header="868" w:footer="989" w:gutter="0"/>
          <w:cols w:space="720" w:num="1"/>
        </w:sectPr>
      </w:pPr>
    </w:p>
    <w:p w14:paraId="21FBF194">
      <w:pPr>
        <w:pStyle w:val="8"/>
        <w:spacing w:before="157" w:line="304" w:lineRule="auto"/>
        <w:ind w:left="100" w:right="6577"/>
      </w:pPr>
      <w:r>
        <w:rPr>
          <w:color w:val="808080"/>
          <w:spacing w:val="-2"/>
        </w:rPr>
        <w:t>#include</w:t>
      </w:r>
      <w:r>
        <w:rPr>
          <w:color w:val="A21414"/>
          <w:spacing w:val="-2"/>
        </w:rPr>
        <w:t xml:space="preserve">&lt;stdio.h&gt; </w:t>
      </w:r>
      <w:r>
        <w:rPr>
          <w:color w:val="808080"/>
          <w:spacing w:val="-2"/>
        </w:rPr>
        <w:t>#include</w:t>
      </w:r>
      <w:r>
        <w:rPr>
          <w:color w:val="A21414"/>
          <w:spacing w:val="-2"/>
        </w:rPr>
        <w:t xml:space="preserve">&lt;stdlib.h&gt; </w:t>
      </w:r>
      <w:r>
        <w:rPr>
          <w:color w:val="808080"/>
          <w:spacing w:val="-2"/>
        </w:rPr>
        <w:t>#include</w:t>
      </w:r>
      <w:r>
        <w:rPr>
          <w:color w:val="A21414"/>
          <w:spacing w:val="-2"/>
        </w:rPr>
        <w:t>&lt;string.h&gt;</w:t>
      </w:r>
    </w:p>
    <w:p w14:paraId="031A803D">
      <w:pPr>
        <w:pStyle w:val="8"/>
        <w:spacing w:before="60"/>
      </w:pPr>
    </w:p>
    <w:p w14:paraId="70CF3AC4">
      <w:pPr>
        <w:pStyle w:val="8"/>
        <w:tabs>
          <w:tab w:val="left" w:pos="7645"/>
        </w:tabs>
        <w:spacing w:line="304" w:lineRule="auto"/>
        <w:ind w:left="100" w:right="524"/>
      </w:pPr>
      <w:r>
        <w:rPr>
          <w:color w:val="0000FF"/>
        </w:rPr>
        <w:t xml:space="preserve">enum </w:t>
      </w:r>
      <w:r>
        <w:rPr>
          <w:color w:val="2B91AE"/>
        </w:rPr>
        <w:t>token_kind</w:t>
      </w:r>
      <w:r>
        <w:t>{</w:t>
      </w:r>
      <w:r>
        <w:rPr>
          <w:color w:val="2E4F4F"/>
        </w:rPr>
        <w:t>AUTO</w:t>
      </w:r>
      <w:r>
        <w:t>,</w:t>
      </w:r>
      <w:r>
        <w:rPr>
          <w:color w:val="2E4F4F"/>
        </w:rPr>
        <w:t>BREAK</w:t>
      </w:r>
      <w:r>
        <w:t>,</w:t>
      </w:r>
      <w:r>
        <w:rPr>
          <w:color w:val="2E4F4F"/>
        </w:rPr>
        <w:t>CASE</w:t>
      </w:r>
      <w:r>
        <w:t>,</w:t>
      </w:r>
      <w:r>
        <w:rPr>
          <w:color w:val="2E4F4F"/>
        </w:rPr>
        <w:t>CHAR</w:t>
      </w:r>
      <w:r>
        <w:t>,</w:t>
      </w:r>
      <w:r>
        <w:rPr>
          <w:color w:val="2E4F4F"/>
        </w:rPr>
        <w:t>CONST</w:t>
      </w:r>
      <w:r>
        <w:t>,</w:t>
      </w:r>
      <w:r>
        <w:rPr>
          <w:color w:val="2E4F4F"/>
        </w:rPr>
        <w:t>CONTINUE</w:t>
      </w:r>
      <w:r>
        <w:t>,</w:t>
      </w:r>
      <w:r>
        <w:rPr>
          <w:color w:val="2E4F4F"/>
        </w:rPr>
        <w:t>DEFAULT</w:t>
      </w:r>
      <w:r>
        <w:t>,</w:t>
      </w:r>
      <w:r>
        <w:rPr>
          <w:color w:val="2E4F4F"/>
        </w:rPr>
        <w:t>DO</w:t>
      </w:r>
      <w:r>
        <w:t xml:space="preserve">, </w:t>
      </w:r>
      <w:r>
        <w:rPr>
          <w:color w:val="2E4F4F"/>
          <w:spacing w:val="-2"/>
        </w:rPr>
        <w:t>DOUBLE</w:t>
      </w:r>
      <w:r>
        <w:rPr>
          <w:spacing w:val="-2"/>
        </w:rPr>
        <w:t>,</w:t>
      </w:r>
      <w:r>
        <w:rPr>
          <w:color w:val="2E4F4F"/>
          <w:spacing w:val="-2"/>
        </w:rPr>
        <w:t>ELSE</w:t>
      </w:r>
      <w:r>
        <w:rPr>
          <w:spacing w:val="-2"/>
        </w:rPr>
        <w:t>,</w:t>
      </w:r>
      <w:r>
        <w:rPr>
          <w:color w:val="2E4F4F"/>
          <w:spacing w:val="-2"/>
        </w:rPr>
        <w:t>ENUM</w:t>
      </w:r>
      <w:r>
        <w:rPr>
          <w:spacing w:val="-2"/>
        </w:rPr>
        <w:t>,</w:t>
      </w:r>
      <w:r>
        <w:rPr>
          <w:color w:val="2E4F4F"/>
          <w:spacing w:val="-2"/>
        </w:rPr>
        <w:t>EXTERN</w:t>
      </w:r>
      <w:r>
        <w:rPr>
          <w:spacing w:val="-2"/>
        </w:rPr>
        <w:t>,</w:t>
      </w:r>
      <w:r>
        <w:rPr>
          <w:color w:val="2E4F4F"/>
          <w:spacing w:val="-2"/>
        </w:rPr>
        <w:t>FLOAT</w:t>
      </w:r>
      <w:r>
        <w:rPr>
          <w:spacing w:val="-2"/>
        </w:rPr>
        <w:t>,</w:t>
      </w:r>
      <w:r>
        <w:rPr>
          <w:color w:val="2E4F4F"/>
          <w:spacing w:val="-2"/>
        </w:rPr>
        <w:t>FOR</w:t>
      </w:r>
      <w:r>
        <w:rPr>
          <w:spacing w:val="-2"/>
        </w:rPr>
        <w:t>,</w:t>
      </w:r>
      <w:r>
        <w:rPr>
          <w:color w:val="2E4F4F"/>
          <w:spacing w:val="-2"/>
        </w:rPr>
        <w:t>GOTO</w:t>
      </w:r>
      <w:r>
        <w:rPr>
          <w:spacing w:val="-2"/>
        </w:rPr>
        <w:t>,</w:t>
      </w:r>
      <w:r>
        <w:rPr>
          <w:color w:val="2E4F4F"/>
          <w:spacing w:val="-2"/>
        </w:rPr>
        <w:t>IF</w:t>
      </w:r>
      <w:r>
        <w:rPr>
          <w:spacing w:val="-2"/>
        </w:rPr>
        <w:t xml:space="preserve">, </w:t>
      </w:r>
      <w:r>
        <w:rPr>
          <w:color w:val="2E4F4F"/>
          <w:spacing w:val="-2"/>
        </w:rPr>
        <w:t>INT</w:t>
      </w:r>
      <w:r>
        <w:rPr>
          <w:spacing w:val="-2"/>
        </w:rPr>
        <w:t>,</w:t>
      </w:r>
      <w:r>
        <w:rPr>
          <w:color w:val="2E4F4F"/>
          <w:spacing w:val="-2"/>
        </w:rPr>
        <w:t>LONG</w:t>
      </w:r>
      <w:r>
        <w:rPr>
          <w:spacing w:val="-2"/>
        </w:rPr>
        <w:t>,</w:t>
      </w:r>
      <w:r>
        <w:rPr>
          <w:color w:val="2E4F4F"/>
          <w:spacing w:val="-2"/>
        </w:rPr>
        <w:t>REGISTER</w:t>
      </w:r>
      <w:r>
        <w:rPr>
          <w:spacing w:val="-2"/>
        </w:rPr>
        <w:t>,</w:t>
      </w:r>
      <w:r>
        <w:rPr>
          <w:color w:val="2E4F4F"/>
          <w:spacing w:val="-2"/>
        </w:rPr>
        <w:t>RETURN</w:t>
      </w:r>
      <w:r>
        <w:rPr>
          <w:spacing w:val="-2"/>
        </w:rPr>
        <w:t>,</w:t>
      </w:r>
      <w:r>
        <w:rPr>
          <w:color w:val="2E4F4F"/>
          <w:spacing w:val="-2"/>
        </w:rPr>
        <w:t>SHORT</w:t>
      </w:r>
      <w:r>
        <w:rPr>
          <w:spacing w:val="-2"/>
        </w:rPr>
        <w:t>,</w:t>
      </w:r>
      <w:r>
        <w:rPr>
          <w:color w:val="2E4F4F"/>
          <w:spacing w:val="-2"/>
        </w:rPr>
        <w:t>SIGNED</w:t>
      </w:r>
      <w:r>
        <w:rPr>
          <w:spacing w:val="-2"/>
        </w:rPr>
        <w:t>,</w:t>
      </w:r>
      <w:r>
        <w:rPr>
          <w:color w:val="2E4F4F"/>
          <w:spacing w:val="-2"/>
        </w:rPr>
        <w:t>SIZEOF</w:t>
      </w:r>
      <w:r>
        <w:rPr>
          <w:spacing w:val="-2"/>
        </w:rPr>
        <w:t>,</w:t>
      </w:r>
      <w:r>
        <w:rPr>
          <w:color w:val="2E4F4F"/>
          <w:spacing w:val="-2"/>
        </w:rPr>
        <w:t>STATIC</w:t>
      </w:r>
      <w:r>
        <w:rPr>
          <w:spacing w:val="-2"/>
        </w:rPr>
        <w:t xml:space="preserve">, </w:t>
      </w:r>
      <w:r>
        <w:rPr>
          <w:color w:val="2E4F4F"/>
        </w:rPr>
        <w:t>STRUCT</w:t>
      </w:r>
      <w:r>
        <w:t>,</w:t>
      </w:r>
      <w:r>
        <w:rPr>
          <w:color w:val="2E4F4F"/>
        </w:rPr>
        <w:t>SWITCH</w:t>
      </w:r>
      <w:r>
        <w:t>,</w:t>
      </w:r>
      <w:r>
        <w:rPr>
          <w:color w:val="2E4F4F"/>
        </w:rPr>
        <w:t>TYPEDEF</w:t>
      </w:r>
      <w:r>
        <w:t>,</w:t>
      </w:r>
      <w:r>
        <w:rPr>
          <w:color w:val="2E4F4F"/>
        </w:rPr>
        <w:t>UNION</w:t>
      </w:r>
      <w:r>
        <w:t>,</w:t>
      </w:r>
      <w:r>
        <w:rPr>
          <w:color w:val="2E4F4F"/>
        </w:rPr>
        <w:t>UNSIGNED</w:t>
      </w:r>
      <w:r>
        <w:t>,</w:t>
      </w:r>
      <w:r>
        <w:rPr>
          <w:color w:val="2E4F4F"/>
        </w:rPr>
        <w:t>VOID</w:t>
      </w:r>
      <w:r>
        <w:t>,</w:t>
      </w:r>
      <w:r>
        <w:rPr>
          <w:color w:val="2E4F4F"/>
        </w:rPr>
        <w:t>VOLATILE</w:t>
      </w:r>
      <w:r>
        <w:t>,</w:t>
      </w:r>
      <w:r>
        <w:rPr>
          <w:color w:val="2E4F4F"/>
        </w:rPr>
        <w:t>WHILE</w:t>
      </w:r>
      <w:r>
        <w:t xml:space="preserve">, </w:t>
      </w:r>
      <w:r>
        <w:rPr>
          <w:color w:val="2E4F4F"/>
        </w:rPr>
        <w:t>INCLUDE</w:t>
      </w:r>
      <w:r>
        <w:t xml:space="preserve">, </w:t>
      </w:r>
      <w:r>
        <w:rPr>
          <w:color w:val="2E4F4F"/>
        </w:rPr>
        <w:t>DEFINE</w:t>
      </w:r>
      <w:r>
        <w:t>,</w:t>
      </w:r>
      <w:r>
        <w:tab/>
      </w:r>
      <w:r>
        <w:rPr>
          <w:color w:val="008000"/>
          <w:spacing w:val="-2"/>
        </w:rPr>
        <w:t>//以上为</w:t>
      </w:r>
    </w:p>
    <w:p w14:paraId="1D410469">
      <w:pPr>
        <w:pStyle w:val="8"/>
        <w:spacing w:line="240" w:lineRule="exact"/>
        <w:ind w:left="100"/>
      </w:pPr>
      <w:r>
        <w:rPr>
          <w:color w:val="008000"/>
          <w:spacing w:val="-5"/>
        </w:rPr>
        <w:t>关键字</w:t>
      </w:r>
    </w:p>
    <w:p w14:paraId="3ED158E8">
      <w:pPr>
        <w:pStyle w:val="8"/>
        <w:spacing w:before="64"/>
        <w:ind w:left="100"/>
      </w:pPr>
      <w:r>
        <w:rPr>
          <w:color w:val="2E4F4F"/>
        </w:rPr>
        <w:t>IDENT</w:t>
      </w:r>
      <w:r>
        <w:rPr>
          <w:spacing w:val="-3"/>
        </w:rPr>
        <w:t xml:space="preserve">, </w:t>
      </w:r>
      <w:r>
        <w:rPr>
          <w:color w:val="008000"/>
          <w:spacing w:val="-2"/>
        </w:rPr>
        <w:t>//标识符</w:t>
      </w:r>
    </w:p>
    <w:p w14:paraId="31A5819A">
      <w:pPr>
        <w:pStyle w:val="8"/>
        <w:spacing w:before="63" w:line="304" w:lineRule="auto"/>
        <w:ind w:left="100" w:right="659"/>
      </w:pPr>
      <w:r>
        <w:rPr>
          <w:color w:val="2E4F4F"/>
        </w:rPr>
        <w:t>INT_CONST</w:t>
      </w:r>
      <w:r>
        <w:rPr>
          <w:spacing w:val="-4"/>
        </w:rPr>
        <w:t xml:space="preserve">, </w:t>
      </w:r>
      <w:r>
        <w:rPr>
          <w:color w:val="2E4F4F"/>
        </w:rPr>
        <w:t>UNSIGNED_CONST</w:t>
      </w:r>
      <w:r>
        <w:rPr>
          <w:spacing w:val="-4"/>
        </w:rPr>
        <w:t xml:space="preserve">, </w:t>
      </w:r>
      <w:r>
        <w:rPr>
          <w:color w:val="2E4F4F"/>
        </w:rPr>
        <w:t>LONG_CONST</w:t>
      </w:r>
      <w:r>
        <w:rPr>
          <w:spacing w:val="-4"/>
        </w:rPr>
        <w:t xml:space="preserve">, </w:t>
      </w:r>
      <w:r>
        <w:rPr>
          <w:color w:val="2E4F4F"/>
        </w:rPr>
        <w:t>UNSIGNED_LONG_CONST</w:t>
      </w:r>
      <w:r>
        <w:rPr>
          <w:spacing w:val="-4"/>
        </w:rPr>
        <w:t xml:space="preserve">, </w:t>
      </w:r>
      <w:r>
        <w:rPr>
          <w:color w:val="2E4F4F"/>
        </w:rPr>
        <w:t>DOUBLE_CONST</w:t>
      </w:r>
      <w:r>
        <w:rPr>
          <w:spacing w:val="-4"/>
        </w:rPr>
        <w:t xml:space="preserve">, </w:t>
      </w:r>
      <w:r>
        <w:rPr>
          <w:color w:val="2E4F4F"/>
        </w:rPr>
        <w:t>FLOAT_CONST</w:t>
      </w:r>
      <w:r>
        <w:t xml:space="preserve">, </w:t>
      </w:r>
      <w:r>
        <w:rPr>
          <w:color w:val="2E4F4F"/>
        </w:rPr>
        <w:t>LONG_DOUBLE_CONST</w:t>
      </w:r>
      <w:r>
        <w:t xml:space="preserve">, </w:t>
      </w:r>
      <w:r>
        <w:rPr>
          <w:color w:val="2E4F4F"/>
        </w:rPr>
        <w:t>CHAR_CONST</w:t>
      </w:r>
      <w:r>
        <w:t xml:space="preserve">, </w:t>
      </w:r>
      <w:r>
        <w:rPr>
          <w:color w:val="2E4F4F"/>
        </w:rPr>
        <w:t>STRING_CONST</w:t>
      </w:r>
      <w:r>
        <w:rPr>
          <w:spacing w:val="20"/>
        </w:rPr>
        <w:t xml:space="preserve">, </w:t>
      </w:r>
      <w:r>
        <w:rPr>
          <w:color w:val="008000"/>
        </w:rPr>
        <w:t>//常量</w:t>
      </w:r>
    </w:p>
    <w:p w14:paraId="2F2C6F2D">
      <w:pPr>
        <w:pStyle w:val="8"/>
        <w:spacing w:line="304" w:lineRule="auto"/>
        <w:ind w:left="100" w:right="3222"/>
      </w:pPr>
      <w:r>
        <w:rPr>
          <w:color w:val="2E4F4F"/>
        </w:rPr>
        <w:t>PLUS</w:t>
      </w:r>
      <w:r>
        <w:t>,</w:t>
      </w:r>
      <w:r>
        <w:rPr>
          <w:color w:val="2E4F4F"/>
        </w:rPr>
        <w:t>MINUS</w:t>
      </w:r>
      <w:r>
        <w:t xml:space="preserve">, </w:t>
      </w:r>
      <w:r>
        <w:rPr>
          <w:color w:val="2E4F4F"/>
        </w:rPr>
        <w:t>MULTIPLY</w:t>
      </w:r>
      <w:r>
        <w:t xml:space="preserve">, </w:t>
      </w:r>
      <w:r>
        <w:rPr>
          <w:color w:val="2E4F4F"/>
        </w:rPr>
        <w:t>DIVIDE</w:t>
      </w:r>
      <w:r>
        <w:t xml:space="preserve">, </w:t>
      </w:r>
      <w:r>
        <w:rPr>
          <w:color w:val="2E4F4F"/>
        </w:rPr>
        <w:t>MOD</w:t>
      </w:r>
      <w:r>
        <w:t>,</w:t>
      </w:r>
      <w:r>
        <w:rPr>
          <w:color w:val="008000"/>
        </w:rPr>
        <w:t xml:space="preserve">//双目运算符 </w:t>
      </w:r>
      <w:r>
        <w:rPr>
          <w:color w:val="2E4F4F"/>
        </w:rPr>
        <w:t>MORE</w:t>
      </w:r>
      <w:r>
        <w:t>,</w:t>
      </w:r>
      <w:r>
        <w:rPr>
          <w:color w:val="2E4F4F"/>
        </w:rPr>
        <w:t>LESS</w:t>
      </w:r>
      <w:r>
        <w:t>,</w:t>
      </w:r>
      <w:r>
        <w:rPr>
          <w:color w:val="2E4F4F"/>
        </w:rPr>
        <w:t>EQUAL</w:t>
      </w:r>
      <w:r>
        <w:t>,</w:t>
      </w:r>
      <w:r>
        <w:rPr>
          <w:color w:val="2E4F4F"/>
        </w:rPr>
        <w:t>UNEQUAL</w:t>
      </w:r>
      <w:r>
        <w:t>,</w:t>
      </w:r>
      <w:r>
        <w:rPr>
          <w:color w:val="2E4F4F"/>
        </w:rPr>
        <w:t>MORE_EQUAL</w:t>
      </w:r>
      <w:r>
        <w:t>,</w:t>
      </w:r>
      <w:r>
        <w:rPr>
          <w:color w:val="2E4F4F"/>
        </w:rPr>
        <w:t>LESS_EQUAL</w:t>
      </w:r>
      <w:r>
        <w:rPr>
          <w:spacing w:val="-12"/>
        </w:rPr>
        <w:t xml:space="preserve">, </w:t>
      </w:r>
      <w:r>
        <w:rPr>
          <w:color w:val="008000"/>
        </w:rPr>
        <w:t xml:space="preserve">//关系运算符 </w:t>
      </w:r>
      <w:r>
        <w:rPr>
          <w:color w:val="2E4F4F"/>
          <w:spacing w:val="-2"/>
        </w:rPr>
        <w:t>AND</w:t>
      </w:r>
      <w:r>
        <w:rPr>
          <w:spacing w:val="-2"/>
        </w:rPr>
        <w:t>,</w:t>
      </w:r>
      <w:r>
        <w:rPr>
          <w:color w:val="2E4F4F"/>
          <w:spacing w:val="-2"/>
        </w:rPr>
        <w:t>OR</w:t>
      </w:r>
      <w:r>
        <w:rPr>
          <w:spacing w:val="-2"/>
        </w:rPr>
        <w:t>,</w:t>
      </w:r>
    </w:p>
    <w:p w14:paraId="388CBC7F">
      <w:pPr>
        <w:pStyle w:val="8"/>
        <w:spacing w:line="240" w:lineRule="exact"/>
        <w:ind w:left="100"/>
      </w:pPr>
      <w:r>
        <w:rPr>
          <w:color w:val="2E4F4F"/>
        </w:rPr>
        <w:t>EQUAL_TO</w:t>
      </w:r>
      <w:r>
        <w:t>,</w:t>
      </w:r>
      <w:r>
        <w:rPr>
          <w:spacing w:val="45"/>
          <w:w w:val="150"/>
        </w:rPr>
        <w:t xml:space="preserve"> </w:t>
      </w:r>
      <w:r>
        <w:rPr>
          <w:color w:val="008000"/>
          <w:spacing w:val="-2"/>
        </w:rPr>
        <w:t>//赋值运算符</w:t>
      </w:r>
    </w:p>
    <w:p w14:paraId="3EC3849A">
      <w:pPr>
        <w:pStyle w:val="8"/>
        <w:spacing w:before="63" w:line="304" w:lineRule="auto"/>
        <w:ind w:left="100" w:right="613"/>
      </w:pPr>
      <w:r>
        <w:rPr>
          <w:color w:val="2E4F4F"/>
        </w:rPr>
        <w:t>LL</w:t>
      </w:r>
      <w:r>
        <w:t>,</w:t>
      </w:r>
      <w:r>
        <w:rPr>
          <w:color w:val="2E4F4F"/>
        </w:rPr>
        <w:t>RL</w:t>
      </w:r>
      <w:r>
        <w:t>,</w:t>
      </w:r>
      <w:r>
        <w:rPr>
          <w:color w:val="2E4F4F"/>
        </w:rPr>
        <w:t>LM</w:t>
      </w:r>
      <w:r>
        <w:t>,</w:t>
      </w:r>
      <w:r>
        <w:rPr>
          <w:color w:val="2E4F4F"/>
        </w:rPr>
        <w:t>RM</w:t>
      </w:r>
      <w:r>
        <w:t>,</w:t>
      </w:r>
      <w:r>
        <w:rPr>
          <w:color w:val="2E4F4F"/>
        </w:rPr>
        <w:t>LS</w:t>
      </w:r>
      <w:r>
        <w:t>,</w:t>
      </w:r>
      <w:r>
        <w:rPr>
          <w:color w:val="2E4F4F"/>
        </w:rPr>
        <w:t>RS</w:t>
      </w:r>
      <w:r>
        <w:t xml:space="preserve">, </w:t>
      </w:r>
      <w:r>
        <w:rPr>
          <w:color w:val="008000"/>
        </w:rPr>
        <w:t>//括号（L</w:t>
      </w:r>
      <w:r>
        <w:rPr>
          <w:color w:val="008000"/>
          <w:spacing w:val="-7"/>
        </w:rPr>
        <w:t xml:space="preserve"> 大，</w:t>
      </w:r>
      <w:r>
        <w:rPr>
          <w:color w:val="008000"/>
        </w:rPr>
        <w:t>M</w:t>
      </w:r>
      <w:r>
        <w:rPr>
          <w:color w:val="008000"/>
          <w:spacing w:val="-6"/>
        </w:rPr>
        <w:t xml:space="preserve"> 中，</w:t>
      </w:r>
      <w:r>
        <w:rPr>
          <w:color w:val="008000"/>
        </w:rPr>
        <w:t>S</w:t>
      </w:r>
      <w:r>
        <w:rPr>
          <w:color w:val="008000"/>
          <w:spacing w:val="-10"/>
        </w:rPr>
        <w:t xml:space="preserve"> 小</w:t>
      </w:r>
      <w:r>
        <w:rPr>
          <w:color w:val="008000"/>
        </w:rPr>
        <w:t xml:space="preserve">） </w:t>
      </w:r>
      <w:r>
        <w:rPr>
          <w:color w:val="2E4F4F"/>
        </w:rPr>
        <w:t>LINENOTE</w:t>
      </w:r>
      <w:r>
        <w:t>,</w:t>
      </w:r>
      <w:r>
        <w:rPr>
          <w:color w:val="2E4F4F"/>
        </w:rPr>
        <w:t>BLOCKNOTE</w:t>
      </w:r>
      <w:r>
        <w:t>,</w:t>
      </w:r>
      <w:r>
        <w:rPr>
          <w:color w:val="2E4F4F"/>
        </w:rPr>
        <w:t>SEMI</w:t>
      </w:r>
      <w:r>
        <w:t>,</w:t>
      </w:r>
      <w:r>
        <w:rPr>
          <w:color w:val="2E4F4F"/>
        </w:rPr>
        <w:t>COMMA</w:t>
      </w:r>
      <w:r>
        <w:t>,</w:t>
      </w:r>
      <w:r>
        <w:rPr>
          <w:color w:val="2E4F4F"/>
        </w:rPr>
        <w:t>ERROR_TOKEN</w:t>
      </w:r>
      <w:r>
        <w:t>,</w:t>
      </w:r>
      <w:r>
        <w:rPr>
          <w:color w:val="2E4F4F"/>
        </w:rPr>
        <w:t>POUND</w:t>
      </w:r>
      <w:r>
        <w:rPr>
          <w:color w:val="2E4F4F"/>
          <w:spacing w:val="64"/>
        </w:rPr>
        <w:t xml:space="preserve"> </w:t>
      </w:r>
      <w:r>
        <w:rPr>
          <w:color w:val="008000"/>
          <w:spacing w:val="-5"/>
        </w:rPr>
        <w:t xml:space="preserve">//其他单词,其中 </w:t>
      </w:r>
      <w:r>
        <w:rPr>
          <w:color w:val="008000"/>
        </w:rPr>
        <w:t>SEMI</w:t>
      </w:r>
      <w:r>
        <w:rPr>
          <w:color w:val="008000"/>
          <w:spacing w:val="-11"/>
        </w:rPr>
        <w:t xml:space="preserve"> 为分号，</w:t>
      </w:r>
      <w:r>
        <w:rPr>
          <w:color w:val="008000"/>
        </w:rPr>
        <w:t>COMMA</w:t>
      </w:r>
      <w:r>
        <w:rPr>
          <w:color w:val="008000"/>
          <w:spacing w:val="-18"/>
        </w:rPr>
        <w:t xml:space="preserve"> 为逗</w:t>
      </w:r>
    </w:p>
    <w:p w14:paraId="1AC1F561">
      <w:pPr>
        <w:pStyle w:val="8"/>
        <w:spacing w:line="242" w:lineRule="exact"/>
        <w:ind w:left="100"/>
      </w:pPr>
      <w:r>
        <w:rPr>
          <w:color w:val="008000"/>
          <w:spacing w:val="-2"/>
        </w:rPr>
        <w:t>号,POUND</w:t>
      </w:r>
      <w:r>
        <w:rPr>
          <w:color w:val="008000"/>
          <w:spacing w:val="-9"/>
        </w:rPr>
        <w:t xml:space="preserve"> 为井号,</w:t>
      </w:r>
      <w:r>
        <w:rPr>
          <w:color w:val="008000"/>
          <w:spacing w:val="-2"/>
        </w:rPr>
        <w:t>ERROR_TOKEN</w:t>
      </w:r>
      <w:r>
        <w:rPr>
          <w:color w:val="008000"/>
          <w:spacing w:val="-10"/>
        </w:rPr>
        <w:t xml:space="preserve"> 标识错误</w:t>
      </w:r>
    </w:p>
    <w:p w14:paraId="2BE07E6F">
      <w:pPr>
        <w:pStyle w:val="8"/>
        <w:spacing w:before="129"/>
      </w:pPr>
    </w:p>
    <w:p w14:paraId="622B52A9">
      <w:pPr>
        <w:spacing w:before="1"/>
        <w:ind w:left="100" w:right="0" w:firstLine="0"/>
        <w:jc w:val="left"/>
        <w:rPr>
          <w:rFonts w:ascii="新宋体"/>
          <w:sz w:val="19"/>
        </w:rPr>
      </w:pPr>
      <w:r>
        <w:rPr>
          <w:rFonts w:ascii="新宋体"/>
          <w:spacing w:val="-5"/>
          <w:sz w:val="19"/>
        </w:rPr>
        <w:t>};</w:t>
      </w:r>
    </w:p>
    <w:p w14:paraId="2C4EBE6C">
      <w:pPr>
        <w:pStyle w:val="8"/>
        <w:spacing w:before="127"/>
      </w:pPr>
    </w:p>
    <w:p w14:paraId="59B47839">
      <w:pPr>
        <w:pStyle w:val="8"/>
        <w:spacing w:line="304" w:lineRule="auto"/>
        <w:ind w:left="520" w:right="4172" w:hanging="420"/>
      </w:pPr>
      <w:r>
        <w:rPr>
          <w:color w:val="0000FF"/>
        </w:rPr>
        <w:t>typedef</w:t>
      </w:r>
      <w:r>
        <w:rPr>
          <w:color w:val="0000FF"/>
          <w:spacing w:val="-9"/>
        </w:rPr>
        <w:t xml:space="preserve"> </w:t>
      </w:r>
      <w:r>
        <w:rPr>
          <w:color w:val="0000FF"/>
        </w:rPr>
        <w:t>struct</w:t>
      </w:r>
      <w:r>
        <w:rPr>
          <w:color w:val="0000FF"/>
          <w:spacing w:val="-9"/>
        </w:rPr>
        <w:t xml:space="preserve"> </w:t>
      </w:r>
      <w:r>
        <w:rPr>
          <w:color w:val="2B91AE"/>
        </w:rPr>
        <w:t>keyword</w:t>
      </w:r>
      <w:r>
        <w:rPr>
          <w:color w:val="2B91AE"/>
          <w:spacing w:val="-11"/>
        </w:rPr>
        <w:t xml:space="preserve"> </w:t>
      </w:r>
      <w:r>
        <w:rPr>
          <w:spacing w:val="-3"/>
        </w:rPr>
        <w:t xml:space="preserve">{ </w:t>
      </w:r>
      <w:r>
        <w:rPr>
          <w:color w:val="008000"/>
        </w:rPr>
        <w:t xml:space="preserve">//处理关键字所构建的结构 </w:t>
      </w:r>
      <w:r>
        <w:rPr>
          <w:color w:val="0000FF"/>
        </w:rPr>
        <w:t xml:space="preserve">char </w:t>
      </w:r>
      <w:r>
        <w:t>key[10];</w:t>
      </w:r>
    </w:p>
    <w:p w14:paraId="6B68D8FD">
      <w:pPr>
        <w:pStyle w:val="8"/>
        <w:spacing w:line="242" w:lineRule="exact"/>
        <w:ind w:left="520"/>
      </w:pPr>
      <w:r>
        <w:rPr>
          <w:color w:val="0000FF"/>
        </w:rPr>
        <w:t>int</w:t>
      </w:r>
      <w:r>
        <w:rPr>
          <w:color w:val="0000FF"/>
          <w:spacing w:val="-1"/>
        </w:rPr>
        <w:t xml:space="preserve"> </w:t>
      </w:r>
      <w:r>
        <w:rPr>
          <w:spacing w:val="-2"/>
        </w:rPr>
        <w:t>enum_key;</w:t>
      </w:r>
    </w:p>
    <w:p w14:paraId="67813066">
      <w:pPr>
        <w:pStyle w:val="8"/>
        <w:spacing w:before="64"/>
        <w:ind w:left="100"/>
      </w:pPr>
      <w:r>
        <w:rPr>
          <w:spacing w:val="-2"/>
        </w:rPr>
        <w:t>}</w:t>
      </w:r>
      <w:r>
        <w:rPr>
          <w:color w:val="2B91AE"/>
          <w:spacing w:val="-2"/>
        </w:rPr>
        <w:t>keyword</w:t>
      </w:r>
      <w:r>
        <w:rPr>
          <w:spacing w:val="-2"/>
        </w:rPr>
        <w:t>;</w:t>
      </w:r>
    </w:p>
    <w:p w14:paraId="2FA286CA">
      <w:pPr>
        <w:pStyle w:val="8"/>
        <w:spacing w:before="130"/>
      </w:pPr>
    </w:p>
    <w:p w14:paraId="7F874CD1">
      <w:pPr>
        <w:pStyle w:val="8"/>
        <w:spacing w:line="304" w:lineRule="auto"/>
        <w:ind w:left="100" w:right="4933"/>
      </w:pPr>
      <w:r>
        <w:rPr>
          <w:color w:val="0000FF"/>
        </w:rPr>
        <w:t>extern</w:t>
      </w:r>
      <w:r>
        <w:rPr>
          <w:color w:val="0000FF"/>
          <w:spacing w:val="-12"/>
        </w:rPr>
        <w:t xml:space="preserve"> </w:t>
      </w:r>
      <w:r>
        <w:rPr>
          <w:color w:val="2B91AE"/>
        </w:rPr>
        <w:t>keyword</w:t>
      </w:r>
      <w:r>
        <w:rPr>
          <w:color w:val="2B91AE"/>
          <w:spacing w:val="-12"/>
        </w:rPr>
        <w:t xml:space="preserve"> </w:t>
      </w:r>
      <w:r>
        <w:t>n[</w:t>
      </w:r>
      <w:r>
        <w:rPr>
          <w:color w:val="2E4F4F"/>
        </w:rPr>
        <w:t>IDENT</w:t>
      </w:r>
      <w:r>
        <w:rPr>
          <w:spacing w:val="-4"/>
        </w:rPr>
        <w:t xml:space="preserve">]; </w:t>
      </w:r>
      <w:r>
        <w:rPr>
          <w:color w:val="008000"/>
        </w:rPr>
        <w:t xml:space="preserve">//储存各类关键字 </w:t>
      </w:r>
      <w:r>
        <w:rPr>
          <w:color w:val="0000FF"/>
        </w:rPr>
        <w:t xml:space="preserve">extern char </w:t>
      </w:r>
      <w:r>
        <w:t xml:space="preserve">token_text[100]; </w:t>
      </w:r>
      <w:r>
        <w:rPr>
          <w:color w:val="008000"/>
        </w:rPr>
        <w:t xml:space="preserve">//暂存常量 </w:t>
      </w:r>
      <w:r>
        <w:rPr>
          <w:color w:val="0000FF"/>
        </w:rPr>
        <w:t xml:space="preserve">extern int </w:t>
      </w:r>
      <w:r>
        <w:t xml:space="preserve">line_num; </w:t>
      </w:r>
      <w:r>
        <w:rPr>
          <w:color w:val="008000"/>
        </w:rPr>
        <w:t>//检测运行行数</w:t>
      </w:r>
    </w:p>
    <w:p w14:paraId="626D0CE3">
      <w:pPr>
        <w:pStyle w:val="8"/>
        <w:spacing w:line="240" w:lineRule="exact"/>
        <w:ind w:left="100"/>
      </w:pPr>
      <w:r>
        <w:rPr>
          <w:color w:val="0000FF"/>
        </w:rPr>
        <w:t>int</w:t>
      </w:r>
      <w:r>
        <w:rPr>
          <w:color w:val="0000FF"/>
          <w:spacing w:val="-5"/>
        </w:rPr>
        <w:t xml:space="preserve"> </w:t>
      </w:r>
      <w:r>
        <w:t>gettoken(</w:t>
      </w:r>
      <w:r>
        <w:rPr>
          <w:color w:val="2B91AE"/>
        </w:rPr>
        <w:t>FILE</w:t>
      </w:r>
      <w:r>
        <w:t>*</w:t>
      </w:r>
      <w:r>
        <w:rPr>
          <w:spacing w:val="-1"/>
        </w:rPr>
        <w:t xml:space="preserve"> </w:t>
      </w:r>
      <w:r>
        <w:rPr>
          <w:color w:val="808080"/>
          <w:spacing w:val="-4"/>
        </w:rPr>
        <w:t>fp</w:t>
      </w:r>
      <w:r>
        <w:rPr>
          <w:spacing w:val="-4"/>
        </w:rPr>
        <w:t>);</w:t>
      </w:r>
    </w:p>
    <w:p w14:paraId="06730592">
      <w:pPr>
        <w:pStyle w:val="8"/>
      </w:pPr>
    </w:p>
    <w:p w14:paraId="3D5C4266">
      <w:pPr>
        <w:pStyle w:val="8"/>
        <w:spacing w:before="148"/>
      </w:pPr>
    </w:p>
    <w:p w14:paraId="69447DF8">
      <w:pPr>
        <w:pStyle w:val="6"/>
      </w:pPr>
      <w:r>
        <w:rPr>
          <w:spacing w:val="-2"/>
        </w:rPr>
        <w:t>·parser.h</w:t>
      </w:r>
    </w:p>
    <w:p w14:paraId="442280B9">
      <w:pPr>
        <w:pStyle w:val="8"/>
        <w:spacing w:before="21"/>
        <w:ind w:left="100"/>
      </w:pPr>
      <w:r>
        <w:rPr>
          <w:color w:val="808080"/>
        </w:rPr>
        <w:t>#pragma</w:t>
      </w:r>
      <w:r>
        <w:rPr>
          <w:color w:val="808080"/>
          <w:spacing w:val="-3"/>
        </w:rPr>
        <w:t xml:space="preserve"> </w:t>
      </w:r>
      <w:r>
        <w:rPr>
          <w:color w:val="808080"/>
          <w:spacing w:val="-4"/>
        </w:rPr>
        <w:t>once</w:t>
      </w:r>
    </w:p>
    <w:p w14:paraId="47931AAB">
      <w:pPr>
        <w:pStyle w:val="8"/>
        <w:spacing w:before="130"/>
      </w:pPr>
    </w:p>
    <w:p w14:paraId="0F235D0F">
      <w:pPr>
        <w:pStyle w:val="8"/>
        <w:spacing w:line="304" w:lineRule="auto"/>
        <w:ind w:left="100" w:right="6577"/>
      </w:pPr>
      <w:r>
        <w:rPr>
          <w:color w:val="808080"/>
          <w:spacing w:val="-2"/>
        </w:rPr>
        <w:t>#include</w:t>
      </w:r>
      <w:r>
        <w:rPr>
          <w:color w:val="A21414"/>
          <w:spacing w:val="-2"/>
        </w:rPr>
        <w:t xml:space="preserve">&lt;queue&gt; </w:t>
      </w:r>
      <w:r>
        <w:rPr>
          <w:color w:val="808080"/>
          <w:spacing w:val="-2"/>
        </w:rPr>
        <w:t>#include</w:t>
      </w:r>
      <w:r>
        <w:rPr>
          <w:color w:val="A21414"/>
          <w:spacing w:val="-2"/>
        </w:rPr>
        <w:t xml:space="preserve">&lt;stack&gt; </w:t>
      </w:r>
      <w:r>
        <w:rPr>
          <w:color w:val="808080"/>
          <w:spacing w:val="-2"/>
        </w:rPr>
        <w:t>#include</w:t>
      </w:r>
      <w:r>
        <w:rPr>
          <w:color w:val="A21414"/>
          <w:spacing w:val="-2"/>
        </w:rPr>
        <w:t xml:space="preserve">"lexer.h" </w:t>
      </w:r>
      <w:r>
        <w:rPr>
          <w:color w:val="808080"/>
          <w:spacing w:val="-2"/>
        </w:rPr>
        <w:t>#include</w:t>
      </w:r>
      <w:r>
        <w:rPr>
          <w:color w:val="A21414"/>
          <w:spacing w:val="-2"/>
        </w:rPr>
        <w:t xml:space="preserve">"profuction.h" </w:t>
      </w:r>
      <w:r>
        <w:rPr>
          <w:color w:val="0000FF"/>
        </w:rPr>
        <w:t xml:space="preserve">using namespace </w:t>
      </w:r>
      <w:r>
        <w:t xml:space="preserve">std; </w:t>
      </w:r>
      <w:r>
        <w:rPr>
          <w:color w:val="808080"/>
        </w:rPr>
        <w:t xml:space="preserve">#define </w:t>
      </w:r>
      <w:r>
        <w:rPr>
          <w:color w:val="6E0089"/>
        </w:rPr>
        <w:t xml:space="preserve">OK </w:t>
      </w:r>
      <w:r>
        <w:t>1</w:t>
      </w:r>
    </w:p>
    <w:p w14:paraId="43FF89F8">
      <w:pPr>
        <w:pStyle w:val="8"/>
        <w:spacing w:line="236" w:lineRule="exact"/>
        <w:ind w:left="100"/>
      </w:pPr>
      <w:r>
        <w:rPr>
          <w:color w:val="808080"/>
        </w:rPr>
        <w:t>#define</w:t>
      </w:r>
      <w:r>
        <w:rPr>
          <w:color w:val="808080"/>
          <w:spacing w:val="-2"/>
        </w:rPr>
        <w:t xml:space="preserve"> </w:t>
      </w:r>
      <w:r>
        <w:rPr>
          <w:color w:val="6E0089"/>
        </w:rPr>
        <w:t>ERROR</w:t>
      </w:r>
      <w:r>
        <w:rPr>
          <w:color w:val="6E0089"/>
          <w:spacing w:val="-2"/>
        </w:rPr>
        <w:t xml:space="preserve"> </w:t>
      </w:r>
      <w:r>
        <w:rPr>
          <w:spacing w:val="-10"/>
        </w:rPr>
        <w:t>0</w:t>
      </w:r>
    </w:p>
    <w:p w14:paraId="508BF026">
      <w:pPr>
        <w:pStyle w:val="8"/>
        <w:spacing w:before="64" w:line="304" w:lineRule="auto"/>
        <w:ind w:left="100" w:right="6577"/>
      </w:pPr>
      <w:r>
        <w:rPr>
          <w:color w:val="808080"/>
        </w:rPr>
        <w:t>#define</w:t>
      </w:r>
      <w:r>
        <w:rPr>
          <w:color w:val="808080"/>
          <w:spacing w:val="-17"/>
        </w:rPr>
        <w:t xml:space="preserve"> </w:t>
      </w:r>
      <w:r>
        <w:rPr>
          <w:color w:val="6E0089"/>
        </w:rPr>
        <w:t>INFEASIBLE</w:t>
      </w:r>
      <w:r>
        <w:rPr>
          <w:color w:val="6E0089"/>
          <w:spacing w:val="-17"/>
        </w:rPr>
        <w:t xml:space="preserve"> </w:t>
      </w:r>
      <w:r>
        <w:t xml:space="preserve">-1 </w:t>
      </w:r>
      <w:r>
        <w:rPr>
          <w:color w:val="0000FF"/>
        </w:rPr>
        <w:t xml:space="preserve">struct </w:t>
      </w:r>
      <w:r>
        <w:rPr>
          <w:color w:val="2B91AE"/>
        </w:rPr>
        <w:t>print</w:t>
      </w:r>
    </w:p>
    <w:p w14:paraId="4F38046E">
      <w:pPr>
        <w:pStyle w:val="8"/>
        <w:spacing w:after="0" w:line="304" w:lineRule="auto"/>
        <w:sectPr>
          <w:pgSz w:w="11910" w:h="16840"/>
          <w:pgMar w:top="1280" w:right="1275" w:bottom="1180" w:left="1700" w:header="868" w:footer="989" w:gutter="0"/>
          <w:cols w:space="720" w:num="1"/>
        </w:sectPr>
      </w:pPr>
    </w:p>
    <w:p w14:paraId="0653AD9D">
      <w:pPr>
        <w:spacing w:before="157"/>
        <w:ind w:left="100" w:right="0" w:firstLine="0"/>
        <w:jc w:val="left"/>
        <w:rPr>
          <w:rFonts w:ascii="新宋体"/>
          <w:sz w:val="19"/>
        </w:rPr>
      </w:pPr>
      <w:r>
        <w:rPr>
          <w:rFonts w:ascii="新宋体"/>
          <w:spacing w:val="-10"/>
          <w:sz w:val="19"/>
        </w:rPr>
        <w:t>{</w:t>
      </w:r>
    </w:p>
    <w:p w14:paraId="30B19625">
      <w:pPr>
        <w:pStyle w:val="8"/>
        <w:tabs>
          <w:tab w:val="left" w:pos="3879"/>
        </w:tabs>
        <w:spacing w:before="63"/>
        <w:ind w:left="520"/>
      </w:pPr>
      <w:r>
        <w:rPr>
          <w:color w:val="0000FF"/>
        </w:rPr>
        <w:t>int</w:t>
      </w:r>
      <w:r>
        <w:rPr>
          <w:color w:val="0000FF"/>
          <w:spacing w:val="-1"/>
        </w:rPr>
        <w:t xml:space="preserve"> </w:t>
      </w:r>
      <w:r>
        <w:rPr>
          <w:spacing w:val="-2"/>
        </w:rPr>
        <w:t>indent;</w:t>
      </w:r>
      <w:r>
        <w:tab/>
      </w:r>
      <w:r>
        <w:rPr>
          <w:color w:val="008000"/>
          <w:spacing w:val="-4"/>
        </w:rPr>
        <w:t>//记录缩进值</w:t>
      </w:r>
    </w:p>
    <w:p w14:paraId="6B2CDD7C">
      <w:pPr>
        <w:pStyle w:val="8"/>
        <w:tabs>
          <w:tab w:val="left" w:pos="3459"/>
        </w:tabs>
        <w:spacing w:before="67"/>
        <w:ind w:left="520"/>
      </w:pPr>
      <w:r>
        <w:rPr>
          <w:color w:val="0000FF"/>
        </w:rPr>
        <w:t>int</w:t>
      </w:r>
      <w:r>
        <w:rPr>
          <w:color w:val="0000FF"/>
          <w:spacing w:val="-1"/>
        </w:rPr>
        <w:t xml:space="preserve"> </w:t>
      </w:r>
      <w:r>
        <w:rPr>
          <w:spacing w:val="-2"/>
        </w:rPr>
        <w:t>linenum;</w:t>
      </w:r>
      <w:r>
        <w:tab/>
      </w:r>
      <w:r>
        <w:rPr>
          <w:color w:val="008000"/>
          <w:spacing w:val="-3"/>
        </w:rPr>
        <w:t>//记录缩进的行号</w:t>
      </w:r>
    </w:p>
    <w:p w14:paraId="45C76742">
      <w:pPr>
        <w:spacing w:before="63"/>
        <w:ind w:left="100" w:right="0" w:firstLine="0"/>
        <w:jc w:val="left"/>
        <w:rPr>
          <w:rFonts w:ascii="新宋体"/>
          <w:sz w:val="19"/>
        </w:rPr>
      </w:pPr>
      <w:r>
        <w:rPr>
          <w:rFonts w:ascii="新宋体"/>
          <w:spacing w:val="-5"/>
          <w:sz w:val="19"/>
        </w:rPr>
        <w:t>};</w:t>
      </w:r>
    </w:p>
    <w:p w14:paraId="1A80C0F2">
      <w:pPr>
        <w:pStyle w:val="8"/>
        <w:spacing w:before="64"/>
        <w:ind w:left="100"/>
      </w:pPr>
      <w:r>
        <w:rPr>
          <w:color w:val="0000FF"/>
        </w:rPr>
        <w:t>typedef</w:t>
      </w:r>
      <w:r>
        <w:rPr>
          <w:color w:val="0000FF"/>
          <w:spacing w:val="-2"/>
        </w:rPr>
        <w:t xml:space="preserve"> </w:t>
      </w:r>
      <w:r>
        <w:rPr>
          <w:color w:val="0000FF"/>
        </w:rPr>
        <w:t>int</w:t>
      </w:r>
      <w:r>
        <w:rPr>
          <w:color w:val="0000FF"/>
          <w:spacing w:val="-1"/>
        </w:rPr>
        <w:t xml:space="preserve"> </w:t>
      </w:r>
      <w:r>
        <w:rPr>
          <w:color w:val="2B91AE"/>
          <w:spacing w:val="-2"/>
        </w:rPr>
        <w:t>status</w:t>
      </w:r>
      <w:r>
        <w:rPr>
          <w:spacing w:val="-2"/>
        </w:rPr>
        <w:t>;</w:t>
      </w:r>
    </w:p>
    <w:p w14:paraId="718EBA56">
      <w:pPr>
        <w:pStyle w:val="8"/>
        <w:tabs>
          <w:tab w:val="left" w:pos="3459"/>
          <w:tab w:val="left" w:pos="3879"/>
        </w:tabs>
        <w:spacing w:before="66" w:line="302" w:lineRule="auto"/>
        <w:ind w:left="100" w:right="3150"/>
      </w:pPr>
      <w:r>
        <w:rPr>
          <w:color w:val="0000FF"/>
        </w:rPr>
        <w:t xml:space="preserve">extern int </w:t>
      </w:r>
      <w:r>
        <w:t>indent0;</w:t>
      </w:r>
      <w:r>
        <w:tab/>
      </w:r>
      <w:r>
        <w:tab/>
      </w:r>
      <w:r>
        <w:rPr>
          <w:color w:val="008000"/>
          <w:spacing w:val="-2"/>
        </w:rPr>
        <w:t xml:space="preserve">//记录源代码的缩进值 </w:t>
      </w:r>
      <w:r>
        <w:rPr>
          <w:color w:val="0000FF"/>
        </w:rPr>
        <w:t xml:space="preserve">extern </w:t>
      </w:r>
      <w:r>
        <w:rPr>
          <w:color w:val="2B91AE"/>
        </w:rPr>
        <w:t>queue</w:t>
      </w:r>
      <w:r>
        <w:t>&lt;</w:t>
      </w:r>
      <w:r>
        <w:rPr>
          <w:color w:val="2B91AE"/>
        </w:rPr>
        <w:t>print</w:t>
      </w:r>
      <w:r>
        <w:t>&gt; printList;</w:t>
      </w:r>
      <w:r>
        <w:tab/>
      </w:r>
      <w:r>
        <w:rPr>
          <w:color w:val="008000"/>
          <w:spacing w:val="-2"/>
        </w:rPr>
        <w:t>//存储各个打印格式单元</w:t>
      </w:r>
    </w:p>
    <w:p w14:paraId="4FF71981">
      <w:pPr>
        <w:pStyle w:val="8"/>
        <w:tabs>
          <w:tab w:val="left" w:pos="3459"/>
        </w:tabs>
        <w:spacing w:before="1"/>
        <w:ind w:left="100"/>
      </w:pPr>
      <w:r>
        <w:rPr>
          <w:color w:val="0000FF"/>
        </w:rPr>
        <w:t>extern</w:t>
      </w:r>
      <w:r>
        <w:rPr>
          <w:color w:val="0000FF"/>
          <w:spacing w:val="-1"/>
        </w:rPr>
        <w:t xml:space="preserve"> </w:t>
      </w:r>
      <w:r>
        <w:rPr>
          <w:color w:val="0000FF"/>
        </w:rPr>
        <w:t>int</w:t>
      </w:r>
      <w:r>
        <w:rPr>
          <w:color w:val="0000FF"/>
          <w:spacing w:val="-2"/>
        </w:rPr>
        <w:t xml:space="preserve"> </w:t>
      </w:r>
      <w:r>
        <w:rPr>
          <w:spacing w:val="-5"/>
        </w:rPr>
        <w:t>w;</w:t>
      </w:r>
      <w:r>
        <w:tab/>
      </w:r>
      <w:r>
        <w:rPr>
          <w:color w:val="008000"/>
          <w:spacing w:val="-8"/>
        </w:rPr>
        <w:t xml:space="preserve">//获得 </w:t>
      </w:r>
      <w:r>
        <w:rPr>
          <w:color w:val="008000"/>
          <w:spacing w:val="-2"/>
        </w:rPr>
        <w:t>gettoken</w:t>
      </w:r>
      <w:r>
        <w:rPr>
          <w:color w:val="008000"/>
          <w:spacing w:val="-8"/>
        </w:rPr>
        <w:t xml:space="preserve"> 函数的返回值即读入的单词种类编码</w:t>
      </w:r>
    </w:p>
    <w:p w14:paraId="6ED98DBC">
      <w:pPr>
        <w:pStyle w:val="8"/>
        <w:tabs>
          <w:tab w:val="left" w:pos="3419"/>
          <w:tab w:val="left" w:pos="3459"/>
        </w:tabs>
        <w:spacing w:before="66" w:line="302" w:lineRule="auto"/>
        <w:ind w:left="100" w:right="3570"/>
      </w:pPr>
      <w:r>
        <w:rPr>
          <w:color w:val="0000FF"/>
        </w:rPr>
        <w:t xml:space="preserve">extern char </w:t>
      </w:r>
      <w:r>
        <w:t>kind[100];</w:t>
      </w:r>
      <w:r>
        <w:tab/>
      </w:r>
      <w:r>
        <w:rPr>
          <w:color w:val="008000"/>
          <w:spacing w:val="-2"/>
        </w:rPr>
        <w:t xml:space="preserve">//存取类型关键字 </w:t>
      </w:r>
      <w:r>
        <w:rPr>
          <w:color w:val="0000FF"/>
        </w:rPr>
        <w:t xml:space="preserve">extern char </w:t>
      </w:r>
      <w:r>
        <w:t>tokenText0[100];</w:t>
      </w:r>
      <w:r>
        <w:tab/>
      </w:r>
      <w:r>
        <w:tab/>
      </w:r>
      <w:r>
        <w:rPr>
          <w:color w:val="008000"/>
          <w:spacing w:val="-2"/>
        </w:rPr>
        <w:t>//存取变量名或函数名</w:t>
      </w:r>
    </w:p>
    <w:p w14:paraId="656D5995">
      <w:pPr>
        <w:pStyle w:val="8"/>
        <w:spacing w:before="67"/>
      </w:pPr>
    </w:p>
    <w:p w14:paraId="483CFFC8">
      <w:pPr>
        <w:pStyle w:val="8"/>
        <w:spacing w:before="1"/>
        <w:ind w:left="100"/>
      </w:pPr>
      <w:r>
        <w:rPr>
          <w:color w:val="2B91AE"/>
        </w:rPr>
        <w:t>status</w:t>
      </w:r>
      <w:r>
        <w:rPr>
          <w:color w:val="2B91AE"/>
          <w:spacing w:val="-5"/>
        </w:rPr>
        <w:t xml:space="preserve"> </w:t>
      </w:r>
      <w:r>
        <w:t>program(</w:t>
      </w:r>
      <w:r>
        <w:rPr>
          <w:color w:val="2B91AE"/>
        </w:rPr>
        <w:t>FILE</w:t>
      </w:r>
      <w:r>
        <w:t>*</w:t>
      </w:r>
      <w:r>
        <w:rPr>
          <w:spacing w:val="-5"/>
        </w:rPr>
        <w:t xml:space="preserve"> </w:t>
      </w:r>
      <w:r>
        <w:rPr>
          <w:color w:val="808080"/>
        </w:rPr>
        <w:t>fp</w:t>
      </w:r>
      <w:r>
        <w:rPr>
          <w:spacing w:val="-1"/>
        </w:rPr>
        <w:t xml:space="preserve">, </w:t>
      </w:r>
      <w:r>
        <w:rPr>
          <w:color w:val="2B91AE"/>
        </w:rPr>
        <w:t>CTree</w:t>
      </w:r>
      <w:r>
        <w:t>&amp;</w:t>
      </w:r>
      <w:r>
        <w:rPr>
          <w:spacing w:val="-2"/>
        </w:rPr>
        <w:t xml:space="preserve"> </w:t>
      </w:r>
      <w:r>
        <w:rPr>
          <w:color w:val="808080"/>
        </w:rPr>
        <w:t>T</w:t>
      </w:r>
      <w:r>
        <w:rPr>
          <w:spacing w:val="-2"/>
        </w:rPr>
        <w:t xml:space="preserve">); </w:t>
      </w:r>
      <w:r>
        <w:rPr>
          <w:color w:val="008000"/>
          <w:spacing w:val="-1"/>
        </w:rPr>
        <w:t>//语法单位&lt;程序&gt;的子程序</w:t>
      </w:r>
    </w:p>
    <w:p w14:paraId="789DE26A">
      <w:pPr>
        <w:pStyle w:val="8"/>
        <w:spacing w:before="63" w:line="302" w:lineRule="auto"/>
        <w:ind w:left="100" w:right="2180"/>
      </w:pPr>
      <w:r>
        <w:rPr>
          <w:color w:val="2B91AE"/>
        </w:rPr>
        <w:t>status</w:t>
      </w:r>
      <w:r>
        <w:rPr>
          <w:color w:val="2B91AE"/>
          <w:spacing w:val="-9"/>
        </w:rPr>
        <w:t xml:space="preserve"> </w:t>
      </w:r>
      <w:r>
        <w:t>ExtDefList(</w:t>
      </w:r>
      <w:r>
        <w:rPr>
          <w:color w:val="2B91AE"/>
        </w:rPr>
        <w:t>FILE</w:t>
      </w:r>
      <w:r>
        <w:t>*</w:t>
      </w:r>
      <w:r>
        <w:rPr>
          <w:spacing w:val="-9"/>
        </w:rPr>
        <w:t xml:space="preserve"> </w:t>
      </w:r>
      <w:r>
        <w:rPr>
          <w:color w:val="808080"/>
        </w:rPr>
        <w:t>fp</w:t>
      </w:r>
      <w:r>
        <w:rPr>
          <w:spacing w:val="-5"/>
        </w:rPr>
        <w:t xml:space="preserve">, </w:t>
      </w:r>
      <w:r>
        <w:rPr>
          <w:color w:val="2B91AE"/>
        </w:rPr>
        <w:t>CTree</w:t>
      </w:r>
      <w:r>
        <w:t>&amp;</w:t>
      </w:r>
      <w:r>
        <w:rPr>
          <w:spacing w:val="-9"/>
        </w:rPr>
        <w:t xml:space="preserve"> </w:t>
      </w:r>
      <w:r>
        <w:rPr>
          <w:color w:val="808080"/>
        </w:rPr>
        <w:t>T</w:t>
      </w:r>
      <w:r>
        <w:t>);</w:t>
      </w:r>
      <w:r>
        <w:rPr>
          <w:color w:val="008000"/>
        </w:rPr>
        <w:t xml:space="preserve">//语法单位&lt;外部定义序列&gt;的子程序 </w:t>
      </w:r>
      <w:r>
        <w:rPr>
          <w:color w:val="2B91AE"/>
        </w:rPr>
        <w:t xml:space="preserve">status </w:t>
      </w:r>
      <w:r>
        <w:t>ExtDef(</w:t>
      </w:r>
      <w:r>
        <w:rPr>
          <w:color w:val="2B91AE"/>
        </w:rPr>
        <w:t>FILE</w:t>
      </w:r>
      <w:r>
        <w:t xml:space="preserve">* </w:t>
      </w:r>
      <w:r>
        <w:rPr>
          <w:color w:val="808080"/>
        </w:rPr>
        <w:t>fp</w:t>
      </w:r>
      <w:r>
        <w:t xml:space="preserve">, </w:t>
      </w:r>
      <w:r>
        <w:rPr>
          <w:color w:val="2B91AE"/>
        </w:rPr>
        <w:t>CTree</w:t>
      </w:r>
      <w:r>
        <w:t xml:space="preserve">&amp; </w:t>
      </w:r>
      <w:r>
        <w:rPr>
          <w:color w:val="808080"/>
        </w:rPr>
        <w:t>T</w:t>
      </w:r>
      <w:r>
        <w:t>);</w:t>
      </w:r>
      <w:r>
        <w:rPr>
          <w:color w:val="008000"/>
        </w:rPr>
        <w:t>//语法单位&lt;外部定义&gt;的子程序</w:t>
      </w:r>
    </w:p>
    <w:p w14:paraId="1C81A790">
      <w:pPr>
        <w:pStyle w:val="8"/>
        <w:spacing w:before="4" w:line="302" w:lineRule="auto"/>
        <w:ind w:left="100" w:right="2463"/>
      </w:pPr>
      <w:r>
        <w:rPr>
          <w:color w:val="2B91AE"/>
        </w:rPr>
        <w:t>status</w:t>
      </w:r>
      <w:r>
        <w:rPr>
          <w:color w:val="2B91AE"/>
          <w:spacing w:val="-9"/>
        </w:rPr>
        <w:t xml:space="preserve"> </w:t>
      </w:r>
      <w:r>
        <w:t>ExtVarDef(</w:t>
      </w:r>
      <w:r>
        <w:rPr>
          <w:color w:val="2B91AE"/>
        </w:rPr>
        <w:t>FILE</w:t>
      </w:r>
      <w:r>
        <w:t>*</w:t>
      </w:r>
      <w:r>
        <w:rPr>
          <w:spacing w:val="-9"/>
        </w:rPr>
        <w:t xml:space="preserve"> </w:t>
      </w:r>
      <w:r>
        <w:rPr>
          <w:color w:val="808080"/>
        </w:rPr>
        <w:t>fp</w:t>
      </w:r>
      <w:r>
        <w:rPr>
          <w:spacing w:val="-5"/>
        </w:rPr>
        <w:t xml:space="preserve">, </w:t>
      </w:r>
      <w:r>
        <w:rPr>
          <w:color w:val="2B91AE"/>
        </w:rPr>
        <w:t>CTree</w:t>
      </w:r>
      <w:r>
        <w:t>&amp;</w:t>
      </w:r>
      <w:r>
        <w:rPr>
          <w:spacing w:val="-9"/>
        </w:rPr>
        <w:t xml:space="preserve"> </w:t>
      </w:r>
      <w:r>
        <w:rPr>
          <w:color w:val="808080"/>
        </w:rPr>
        <w:t>T</w:t>
      </w:r>
      <w:r>
        <w:t>);</w:t>
      </w:r>
      <w:r>
        <w:rPr>
          <w:color w:val="008000"/>
        </w:rPr>
        <w:t xml:space="preserve">//语法单位&lt;外部变量定义&gt;子程序 </w:t>
      </w:r>
      <w:r>
        <w:rPr>
          <w:color w:val="2B91AE"/>
        </w:rPr>
        <w:t xml:space="preserve">status </w:t>
      </w:r>
      <w:r>
        <w:t>VarList(</w:t>
      </w:r>
      <w:r>
        <w:rPr>
          <w:color w:val="2B91AE"/>
        </w:rPr>
        <w:t>FILE</w:t>
      </w:r>
      <w:r>
        <w:t xml:space="preserve">* </w:t>
      </w:r>
      <w:r>
        <w:rPr>
          <w:color w:val="808080"/>
        </w:rPr>
        <w:t>fp</w:t>
      </w:r>
      <w:r>
        <w:t xml:space="preserve">, </w:t>
      </w:r>
      <w:r>
        <w:rPr>
          <w:color w:val="2B91AE"/>
        </w:rPr>
        <w:t>CTree</w:t>
      </w:r>
      <w:r>
        <w:t xml:space="preserve">&amp; </w:t>
      </w:r>
      <w:r>
        <w:rPr>
          <w:color w:val="808080"/>
        </w:rPr>
        <w:t>T</w:t>
      </w:r>
      <w:r>
        <w:t>);</w:t>
      </w:r>
      <w:r>
        <w:rPr>
          <w:color w:val="008000"/>
        </w:rPr>
        <w:t xml:space="preserve">//语法单位&lt;变量序列&gt;子程序 </w:t>
      </w:r>
      <w:r>
        <w:rPr>
          <w:color w:val="2B91AE"/>
        </w:rPr>
        <w:t xml:space="preserve">status </w:t>
      </w:r>
      <w:r>
        <w:t>funcDef(</w:t>
      </w:r>
      <w:r>
        <w:rPr>
          <w:color w:val="2B91AE"/>
        </w:rPr>
        <w:t>FILE</w:t>
      </w:r>
      <w:r>
        <w:t xml:space="preserve">* </w:t>
      </w:r>
      <w:r>
        <w:rPr>
          <w:color w:val="808080"/>
        </w:rPr>
        <w:t>fp</w:t>
      </w:r>
      <w:r>
        <w:t xml:space="preserve">, </w:t>
      </w:r>
      <w:r>
        <w:rPr>
          <w:color w:val="2B91AE"/>
        </w:rPr>
        <w:t>CTree</w:t>
      </w:r>
      <w:r>
        <w:t xml:space="preserve">&amp; </w:t>
      </w:r>
      <w:r>
        <w:rPr>
          <w:color w:val="808080"/>
        </w:rPr>
        <w:t>T</w:t>
      </w:r>
      <w:r>
        <w:t>);</w:t>
      </w:r>
      <w:r>
        <w:rPr>
          <w:color w:val="008000"/>
        </w:rPr>
        <w:t xml:space="preserve">//语法单位&lt;函数定义&gt;子程序 </w:t>
      </w:r>
      <w:r>
        <w:rPr>
          <w:color w:val="2B91AE"/>
        </w:rPr>
        <w:t xml:space="preserve">status </w:t>
      </w:r>
      <w:r>
        <w:t>ParameList(</w:t>
      </w:r>
      <w:r>
        <w:rPr>
          <w:color w:val="2B91AE"/>
        </w:rPr>
        <w:t>FILE</w:t>
      </w:r>
      <w:r>
        <w:t xml:space="preserve">* </w:t>
      </w:r>
      <w:r>
        <w:rPr>
          <w:color w:val="808080"/>
        </w:rPr>
        <w:t>fp</w:t>
      </w:r>
      <w:r>
        <w:t xml:space="preserve">, </w:t>
      </w:r>
      <w:r>
        <w:rPr>
          <w:color w:val="2B91AE"/>
        </w:rPr>
        <w:t>CTree</w:t>
      </w:r>
      <w:r>
        <w:t xml:space="preserve">&amp; </w:t>
      </w:r>
      <w:r>
        <w:rPr>
          <w:color w:val="808080"/>
        </w:rPr>
        <w:t>T</w:t>
      </w:r>
      <w:r>
        <w:t>);</w:t>
      </w:r>
      <w:r>
        <w:rPr>
          <w:color w:val="008000"/>
        </w:rPr>
        <w:t xml:space="preserve">//语法单位&lt;形参序列&gt;子程序 </w:t>
      </w:r>
      <w:r>
        <w:rPr>
          <w:color w:val="2B91AE"/>
        </w:rPr>
        <w:t xml:space="preserve">status </w:t>
      </w:r>
      <w:r>
        <w:t>FormParDef(</w:t>
      </w:r>
      <w:r>
        <w:rPr>
          <w:color w:val="2B91AE"/>
        </w:rPr>
        <w:t>FILE</w:t>
      </w:r>
      <w:r>
        <w:t xml:space="preserve">* </w:t>
      </w:r>
      <w:r>
        <w:rPr>
          <w:color w:val="808080"/>
        </w:rPr>
        <w:t>fp</w:t>
      </w:r>
      <w:r>
        <w:t xml:space="preserve">, </w:t>
      </w:r>
      <w:r>
        <w:rPr>
          <w:color w:val="2B91AE"/>
        </w:rPr>
        <w:t>CTree</w:t>
      </w:r>
      <w:r>
        <w:t xml:space="preserve">&amp; </w:t>
      </w:r>
      <w:r>
        <w:rPr>
          <w:color w:val="808080"/>
        </w:rPr>
        <w:t>T</w:t>
      </w:r>
      <w:r>
        <w:t>);</w:t>
      </w:r>
      <w:r>
        <w:rPr>
          <w:color w:val="008000"/>
        </w:rPr>
        <w:t xml:space="preserve">//语法单位&lt;形参定义&gt;子程序 </w:t>
      </w:r>
      <w:r>
        <w:rPr>
          <w:color w:val="2B91AE"/>
        </w:rPr>
        <w:t xml:space="preserve">status </w:t>
      </w:r>
      <w:r>
        <w:t>CompStat(</w:t>
      </w:r>
      <w:r>
        <w:rPr>
          <w:color w:val="2B91AE"/>
        </w:rPr>
        <w:t>FILE</w:t>
      </w:r>
      <w:r>
        <w:t xml:space="preserve">* </w:t>
      </w:r>
      <w:r>
        <w:rPr>
          <w:color w:val="808080"/>
        </w:rPr>
        <w:t>fp</w:t>
      </w:r>
      <w:r>
        <w:t xml:space="preserve">, </w:t>
      </w:r>
      <w:r>
        <w:rPr>
          <w:color w:val="2B91AE"/>
        </w:rPr>
        <w:t>CTree</w:t>
      </w:r>
      <w:r>
        <w:t xml:space="preserve">&amp; </w:t>
      </w:r>
      <w:r>
        <w:rPr>
          <w:color w:val="808080"/>
        </w:rPr>
        <w:t>T</w:t>
      </w:r>
      <w:r>
        <w:t>);</w:t>
      </w:r>
      <w:r>
        <w:rPr>
          <w:color w:val="008000"/>
        </w:rPr>
        <w:t>//语法单位&lt;复合语句&gt;子程序</w:t>
      </w:r>
    </w:p>
    <w:p w14:paraId="63E41409">
      <w:pPr>
        <w:pStyle w:val="8"/>
        <w:spacing w:before="7" w:line="302" w:lineRule="auto"/>
        <w:ind w:left="100" w:right="1991"/>
      </w:pPr>
      <w:r>
        <w:rPr>
          <w:color w:val="2B91AE"/>
        </w:rPr>
        <w:t>status</w:t>
      </w:r>
      <w:r>
        <w:rPr>
          <w:color w:val="2B91AE"/>
          <w:spacing w:val="-10"/>
        </w:rPr>
        <w:t xml:space="preserve"> </w:t>
      </w:r>
      <w:r>
        <w:t>LocVarList(</w:t>
      </w:r>
      <w:r>
        <w:rPr>
          <w:color w:val="2B91AE"/>
        </w:rPr>
        <w:t>FILE</w:t>
      </w:r>
      <w:r>
        <w:t>*</w:t>
      </w:r>
      <w:r>
        <w:rPr>
          <w:spacing w:val="-10"/>
        </w:rPr>
        <w:t xml:space="preserve"> </w:t>
      </w:r>
      <w:r>
        <w:rPr>
          <w:color w:val="808080"/>
        </w:rPr>
        <w:t>fp</w:t>
      </w:r>
      <w:r>
        <w:rPr>
          <w:spacing w:val="-5"/>
        </w:rPr>
        <w:t xml:space="preserve">, </w:t>
      </w:r>
      <w:r>
        <w:rPr>
          <w:color w:val="2B91AE"/>
        </w:rPr>
        <w:t>CTree</w:t>
      </w:r>
      <w:r>
        <w:t>&amp;</w:t>
      </w:r>
      <w:r>
        <w:rPr>
          <w:spacing w:val="-10"/>
        </w:rPr>
        <w:t xml:space="preserve"> </w:t>
      </w:r>
      <w:r>
        <w:rPr>
          <w:color w:val="808080"/>
        </w:rPr>
        <w:t>T</w:t>
      </w:r>
      <w:r>
        <w:t>);</w:t>
      </w:r>
      <w:r>
        <w:rPr>
          <w:color w:val="008000"/>
        </w:rPr>
        <w:t xml:space="preserve">//语法单位&lt;局部变量定义序列&gt;子程序 </w:t>
      </w:r>
      <w:r>
        <w:rPr>
          <w:color w:val="2B91AE"/>
        </w:rPr>
        <w:t xml:space="preserve">status </w:t>
      </w:r>
      <w:r>
        <w:t>LocVarDef(</w:t>
      </w:r>
      <w:r>
        <w:rPr>
          <w:color w:val="2B91AE"/>
        </w:rPr>
        <w:t>FILE</w:t>
      </w:r>
      <w:r>
        <w:t xml:space="preserve">* </w:t>
      </w:r>
      <w:r>
        <w:rPr>
          <w:color w:val="808080"/>
        </w:rPr>
        <w:t>fp</w:t>
      </w:r>
      <w:r>
        <w:t xml:space="preserve">, </w:t>
      </w:r>
      <w:r>
        <w:rPr>
          <w:color w:val="2B91AE"/>
        </w:rPr>
        <w:t>CTree</w:t>
      </w:r>
      <w:r>
        <w:t xml:space="preserve">&amp; </w:t>
      </w:r>
      <w:r>
        <w:rPr>
          <w:color w:val="808080"/>
        </w:rPr>
        <w:t>T</w:t>
      </w:r>
      <w:r>
        <w:t>);</w:t>
      </w:r>
      <w:r>
        <w:rPr>
          <w:color w:val="008000"/>
        </w:rPr>
        <w:t xml:space="preserve">//语法单位&lt;局部变量定义&gt;子程序 </w:t>
      </w:r>
      <w:r>
        <w:rPr>
          <w:color w:val="2B91AE"/>
        </w:rPr>
        <w:t xml:space="preserve">status </w:t>
      </w:r>
      <w:r>
        <w:t>StatList(</w:t>
      </w:r>
      <w:r>
        <w:rPr>
          <w:color w:val="2B91AE"/>
        </w:rPr>
        <w:t>FILE</w:t>
      </w:r>
      <w:r>
        <w:t xml:space="preserve">* </w:t>
      </w:r>
      <w:r>
        <w:rPr>
          <w:color w:val="808080"/>
        </w:rPr>
        <w:t>fp</w:t>
      </w:r>
      <w:r>
        <w:t xml:space="preserve">, </w:t>
      </w:r>
      <w:r>
        <w:rPr>
          <w:color w:val="2B91AE"/>
        </w:rPr>
        <w:t>CTree</w:t>
      </w:r>
      <w:r>
        <w:t xml:space="preserve">&amp; </w:t>
      </w:r>
      <w:r>
        <w:rPr>
          <w:color w:val="808080"/>
        </w:rPr>
        <w:t>T</w:t>
      </w:r>
      <w:r>
        <w:t>);</w:t>
      </w:r>
      <w:r>
        <w:rPr>
          <w:color w:val="008000"/>
        </w:rPr>
        <w:t>//语法单位&lt;语句序列&gt;子程序</w:t>
      </w:r>
    </w:p>
    <w:p w14:paraId="1EEA3B94">
      <w:pPr>
        <w:pStyle w:val="8"/>
        <w:spacing w:before="4"/>
        <w:ind w:left="100"/>
      </w:pPr>
      <w:r>
        <w:rPr>
          <w:color w:val="2B91AE"/>
        </w:rPr>
        <w:t>status</w:t>
      </w:r>
      <w:r>
        <w:rPr>
          <w:color w:val="2B91AE"/>
          <w:spacing w:val="-6"/>
        </w:rPr>
        <w:t xml:space="preserve"> </w:t>
      </w:r>
      <w:r>
        <w:t>Statement(</w:t>
      </w:r>
      <w:r>
        <w:rPr>
          <w:color w:val="2B91AE"/>
        </w:rPr>
        <w:t>FILE</w:t>
      </w:r>
      <w:r>
        <w:t>*</w:t>
      </w:r>
      <w:r>
        <w:rPr>
          <w:spacing w:val="-4"/>
        </w:rPr>
        <w:t xml:space="preserve"> </w:t>
      </w:r>
      <w:r>
        <w:rPr>
          <w:color w:val="808080"/>
        </w:rPr>
        <w:t>fp</w:t>
      </w:r>
      <w:r>
        <w:rPr>
          <w:spacing w:val="-2"/>
        </w:rPr>
        <w:t xml:space="preserve">, </w:t>
      </w:r>
      <w:r>
        <w:rPr>
          <w:color w:val="2B91AE"/>
        </w:rPr>
        <w:t>CTree</w:t>
      </w:r>
      <w:r>
        <w:t>&amp;</w:t>
      </w:r>
      <w:r>
        <w:rPr>
          <w:spacing w:val="-3"/>
        </w:rPr>
        <w:t xml:space="preserve"> </w:t>
      </w:r>
      <w:r>
        <w:rPr>
          <w:color w:val="808080"/>
        </w:rPr>
        <w:t>T</w:t>
      </w:r>
      <w:r>
        <w:t>);</w:t>
      </w:r>
      <w:r>
        <w:rPr>
          <w:color w:val="008000"/>
          <w:spacing w:val="-1"/>
        </w:rPr>
        <w:t>//语法单位&lt;语句&gt;子程序</w:t>
      </w:r>
    </w:p>
    <w:p w14:paraId="249237D7">
      <w:pPr>
        <w:pStyle w:val="8"/>
        <w:spacing w:before="64" w:line="302" w:lineRule="auto"/>
        <w:ind w:left="100" w:right="2463"/>
      </w:pPr>
      <w:r>
        <w:rPr>
          <w:color w:val="2B91AE"/>
        </w:rPr>
        <w:t>status</w:t>
      </w:r>
      <w:r>
        <w:rPr>
          <w:color w:val="2B91AE"/>
          <w:spacing w:val="-6"/>
        </w:rPr>
        <w:t xml:space="preserve"> </w:t>
      </w:r>
      <w:r>
        <w:t>exp(</w:t>
      </w:r>
      <w:r>
        <w:rPr>
          <w:color w:val="2B91AE"/>
        </w:rPr>
        <w:t>FILE</w:t>
      </w:r>
      <w:r>
        <w:t>*</w:t>
      </w:r>
      <w:r>
        <w:rPr>
          <w:spacing w:val="-6"/>
        </w:rPr>
        <w:t xml:space="preserve"> </w:t>
      </w:r>
      <w:r>
        <w:rPr>
          <w:color w:val="808080"/>
        </w:rPr>
        <w:t>fp</w:t>
      </w:r>
      <w:r>
        <w:rPr>
          <w:spacing w:val="-3"/>
        </w:rPr>
        <w:t xml:space="preserve">, </w:t>
      </w:r>
      <w:r>
        <w:rPr>
          <w:color w:val="2B91AE"/>
        </w:rPr>
        <w:t>CTree</w:t>
      </w:r>
      <w:r>
        <w:t>&amp;</w:t>
      </w:r>
      <w:r>
        <w:rPr>
          <w:spacing w:val="-6"/>
        </w:rPr>
        <w:t xml:space="preserve"> </w:t>
      </w:r>
      <w:r>
        <w:rPr>
          <w:color w:val="808080"/>
        </w:rPr>
        <w:t>T</w:t>
      </w:r>
      <w:r>
        <w:rPr>
          <w:spacing w:val="-3"/>
        </w:rPr>
        <w:t xml:space="preserve">, </w:t>
      </w:r>
      <w:r>
        <w:rPr>
          <w:color w:val="0000FF"/>
        </w:rPr>
        <w:t>int</w:t>
      </w:r>
      <w:r>
        <w:rPr>
          <w:color w:val="0000FF"/>
          <w:spacing w:val="-8"/>
        </w:rPr>
        <w:t xml:space="preserve"> </w:t>
      </w:r>
      <w:r>
        <w:rPr>
          <w:color w:val="808080"/>
        </w:rPr>
        <w:t>endsym</w:t>
      </w:r>
      <w:r>
        <w:t>);</w:t>
      </w:r>
      <w:r>
        <w:rPr>
          <w:color w:val="008000"/>
        </w:rPr>
        <w:t xml:space="preserve">//语法单位&lt;表达式&gt;子程序 </w:t>
      </w:r>
      <w:r>
        <w:rPr>
          <w:color w:val="0000FF"/>
        </w:rPr>
        <w:t xml:space="preserve">char </w:t>
      </w:r>
      <w:r>
        <w:t>precede(</w:t>
      </w:r>
      <w:r>
        <w:rPr>
          <w:color w:val="0000FF"/>
        </w:rPr>
        <w:t>char</w:t>
      </w:r>
      <w:r>
        <w:t xml:space="preserve">* </w:t>
      </w:r>
      <w:r>
        <w:rPr>
          <w:color w:val="808080"/>
        </w:rPr>
        <w:t>a</w:t>
      </w:r>
      <w:r>
        <w:t xml:space="preserve">, </w:t>
      </w:r>
      <w:r>
        <w:rPr>
          <w:color w:val="0000FF"/>
        </w:rPr>
        <w:t>char</w:t>
      </w:r>
      <w:r>
        <w:t xml:space="preserve">* </w:t>
      </w:r>
      <w:r>
        <w:rPr>
          <w:color w:val="808080"/>
        </w:rPr>
        <w:t>b</w:t>
      </w:r>
      <w:r>
        <w:t>);</w:t>
      </w:r>
      <w:r>
        <w:rPr>
          <w:color w:val="008000"/>
          <w:spacing w:val="-7"/>
        </w:rPr>
        <w:t xml:space="preserve">//比较 </w:t>
      </w:r>
      <w:r>
        <w:rPr>
          <w:color w:val="008000"/>
        </w:rPr>
        <w:t>a</w:t>
      </w:r>
      <w:r>
        <w:rPr>
          <w:color w:val="008000"/>
          <w:spacing w:val="6"/>
        </w:rPr>
        <w:t xml:space="preserve"> 与</w:t>
      </w:r>
      <w:r>
        <w:rPr>
          <w:color w:val="008000"/>
        </w:rPr>
        <w:t>b</w:t>
      </w:r>
      <w:r>
        <w:rPr>
          <w:color w:val="008000"/>
          <w:spacing w:val="-8"/>
        </w:rPr>
        <w:t xml:space="preserve"> 的优先级</w:t>
      </w:r>
    </w:p>
    <w:p w14:paraId="334B7BFA">
      <w:pPr>
        <w:pStyle w:val="8"/>
        <w:spacing w:before="3"/>
        <w:ind w:left="100"/>
      </w:pPr>
      <w:r>
        <w:rPr>
          <w:color w:val="2B91AE"/>
        </w:rPr>
        <w:t>status</w:t>
      </w:r>
      <w:r>
        <w:rPr>
          <w:color w:val="2B91AE"/>
          <w:spacing w:val="-4"/>
        </w:rPr>
        <w:t xml:space="preserve"> </w:t>
      </w:r>
      <w:r>
        <w:t>PrintTree(</w:t>
      </w:r>
      <w:r>
        <w:rPr>
          <w:color w:val="0000FF"/>
        </w:rPr>
        <w:t>char</w:t>
      </w:r>
      <w:r>
        <w:t>*</w:t>
      </w:r>
      <w:r>
        <w:rPr>
          <w:spacing w:val="-1"/>
        </w:rPr>
        <w:t xml:space="preserve"> </w:t>
      </w:r>
      <w:r>
        <w:rPr>
          <w:color w:val="808080"/>
        </w:rPr>
        <w:t>data</w:t>
      </w:r>
      <w:r>
        <w:rPr>
          <w:spacing w:val="-1"/>
        </w:rPr>
        <w:t xml:space="preserve">, </w:t>
      </w:r>
      <w:r>
        <w:rPr>
          <w:color w:val="0000FF"/>
        </w:rPr>
        <w:t>int</w:t>
      </w:r>
      <w:r>
        <w:rPr>
          <w:color w:val="0000FF"/>
          <w:spacing w:val="-3"/>
        </w:rPr>
        <w:t xml:space="preserve"> </w:t>
      </w:r>
      <w:r>
        <w:rPr>
          <w:color w:val="808080"/>
        </w:rPr>
        <w:t>indent</w:t>
      </w:r>
      <w:r>
        <w:rPr>
          <w:spacing w:val="-1"/>
        </w:rPr>
        <w:t xml:space="preserve">); </w:t>
      </w:r>
      <w:r>
        <w:rPr>
          <w:color w:val="008000"/>
          <w:spacing w:val="-2"/>
        </w:rPr>
        <w:t>//打印缩进</w:t>
      </w:r>
    </w:p>
    <w:p w14:paraId="6072984C">
      <w:pPr>
        <w:pStyle w:val="8"/>
      </w:pPr>
    </w:p>
    <w:p w14:paraId="0577D403">
      <w:pPr>
        <w:pStyle w:val="8"/>
        <w:spacing w:before="146"/>
      </w:pPr>
    </w:p>
    <w:p w14:paraId="20CB3C4A">
      <w:pPr>
        <w:pStyle w:val="6"/>
      </w:pPr>
      <w:r>
        <w:rPr>
          <w:spacing w:val="-2"/>
        </w:rPr>
        <w:t>·preprocess.h</w:t>
      </w:r>
    </w:p>
    <w:p w14:paraId="71E4B582">
      <w:pPr>
        <w:pStyle w:val="8"/>
        <w:spacing w:before="24"/>
        <w:ind w:left="100"/>
      </w:pPr>
      <w:r>
        <w:rPr>
          <w:color w:val="808080"/>
        </w:rPr>
        <w:t>#pragma</w:t>
      </w:r>
      <w:r>
        <w:rPr>
          <w:color w:val="808080"/>
          <w:spacing w:val="-3"/>
        </w:rPr>
        <w:t xml:space="preserve"> </w:t>
      </w:r>
      <w:r>
        <w:rPr>
          <w:color w:val="808080"/>
          <w:spacing w:val="-4"/>
        </w:rPr>
        <w:t>once</w:t>
      </w:r>
    </w:p>
    <w:p w14:paraId="19EA9F67">
      <w:pPr>
        <w:pStyle w:val="8"/>
        <w:spacing w:before="63" w:line="304" w:lineRule="auto"/>
        <w:ind w:left="100" w:right="7118"/>
      </w:pPr>
      <w:r>
        <w:rPr>
          <w:color w:val="008000"/>
          <w:spacing w:val="-2"/>
        </w:rPr>
        <w:t xml:space="preserve">//预处理 </w:t>
      </w:r>
      <w:r>
        <w:rPr>
          <w:color w:val="808080"/>
          <w:spacing w:val="-2"/>
        </w:rPr>
        <w:t>#include</w:t>
      </w:r>
      <w:r>
        <w:rPr>
          <w:color w:val="A21414"/>
          <w:spacing w:val="-2"/>
        </w:rPr>
        <w:t xml:space="preserve">&lt;stdio.h&gt; </w:t>
      </w:r>
      <w:r>
        <w:rPr>
          <w:color w:val="808080"/>
          <w:spacing w:val="-2"/>
        </w:rPr>
        <w:t>#include</w:t>
      </w:r>
      <w:r>
        <w:rPr>
          <w:color w:val="A21414"/>
          <w:spacing w:val="-2"/>
        </w:rPr>
        <w:t xml:space="preserve">&lt;stdlib.h&gt; </w:t>
      </w:r>
      <w:r>
        <w:rPr>
          <w:color w:val="808080"/>
          <w:spacing w:val="-2"/>
        </w:rPr>
        <w:t>#include</w:t>
      </w:r>
      <w:r>
        <w:rPr>
          <w:color w:val="A21414"/>
          <w:spacing w:val="-2"/>
        </w:rPr>
        <w:t>&lt;string.h&gt;</w:t>
      </w:r>
    </w:p>
    <w:p w14:paraId="59E658F5">
      <w:pPr>
        <w:pStyle w:val="8"/>
        <w:spacing w:before="61"/>
      </w:pPr>
    </w:p>
    <w:p w14:paraId="6984527F">
      <w:pPr>
        <w:pStyle w:val="8"/>
        <w:spacing w:line="302" w:lineRule="auto"/>
        <w:ind w:left="100" w:right="6577"/>
      </w:pPr>
      <w:r>
        <w:rPr>
          <w:color w:val="0000FF"/>
        </w:rPr>
        <w:t>typedef</w:t>
      </w:r>
      <w:r>
        <w:rPr>
          <w:color w:val="0000FF"/>
          <w:spacing w:val="-18"/>
        </w:rPr>
        <w:t xml:space="preserve"> </w:t>
      </w:r>
      <w:r>
        <w:rPr>
          <w:color w:val="0000FF"/>
        </w:rPr>
        <w:t>int</w:t>
      </w:r>
      <w:r>
        <w:rPr>
          <w:color w:val="0000FF"/>
          <w:spacing w:val="-18"/>
        </w:rPr>
        <w:t xml:space="preserve"> </w:t>
      </w:r>
      <w:r>
        <w:rPr>
          <w:color w:val="2B91AE"/>
        </w:rPr>
        <w:t>status</w:t>
      </w:r>
      <w:r>
        <w:t xml:space="preserve">; </w:t>
      </w:r>
      <w:r>
        <w:rPr>
          <w:color w:val="808080"/>
        </w:rPr>
        <w:t xml:space="preserve">#define </w:t>
      </w:r>
      <w:r>
        <w:rPr>
          <w:color w:val="6E0089"/>
        </w:rPr>
        <w:t xml:space="preserve">OK </w:t>
      </w:r>
      <w:r>
        <w:t>1</w:t>
      </w:r>
    </w:p>
    <w:p w14:paraId="046CE779">
      <w:pPr>
        <w:pStyle w:val="8"/>
        <w:spacing w:before="3"/>
        <w:ind w:left="100"/>
      </w:pPr>
      <w:r>
        <w:rPr>
          <w:color w:val="808080"/>
        </w:rPr>
        <w:t>#define</w:t>
      </w:r>
      <w:r>
        <w:rPr>
          <w:color w:val="808080"/>
          <w:spacing w:val="-2"/>
        </w:rPr>
        <w:t xml:space="preserve"> </w:t>
      </w:r>
      <w:r>
        <w:rPr>
          <w:color w:val="6E0089"/>
        </w:rPr>
        <w:t>ERROR</w:t>
      </w:r>
      <w:r>
        <w:rPr>
          <w:color w:val="6E0089"/>
          <w:spacing w:val="-2"/>
        </w:rPr>
        <w:t xml:space="preserve"> </w:t>
      </w:r>
      <w:r>
        <w:rPr>
          <w:spacing w:val="-10"/>
        </w:rPr>
        <w:t>0</w:t>
      </w:r>
    </w:p>
    <w:p w14:paraId="42EF21BA">
      <w:pPr>
        <w:pStyle w:val="8"/>
        <w:spacing w:before="64" w:line="302" w:lineRule="auto"/>
        <w:ind w:left="520" w:right="3414" w:hanging="420"/>
      </w:pPr>
      <w:r>
        <w:rPr>
          <w:color w:val="0000FF"/>
        </w:rPr>
        <w:t>typedef</w:t>
      </w:r>
      <w:r>
        <w:rPr>
          <w:color w:val="0000FF"/>
          <w:spacing w:val="-11"/>
        </w:rPr>
        <w:t xml:space="preserve"> </w:t>
      </w:r>
      <w:r>
        <w:rPr>
          <w:color w:val="0000FF"/>
        </w:rPr>
        <w:t>struct</w:t>
      </w:r>
      <w:r>
        <w:rPr>
          <w:color w:val="0000FF"/>
          <w:spacing w:val="-6"/>
        </w:rPr>
        <w:t xml:space="preserve"> </w:t>
      </w:r>
      <w:r>
        <w:rPr>
          <w:color w:val="2B91AE"/>
        </w:rPr>
        <w:t>define_data</w:t>
      </w:r>
      <w:r>
        <w:rPr>
          <w:color w:val="2B91AE"/>
          <w:spacing w:val="-6"/>
        </w:rPr>
        <w:t xml:space="preserve"> </w:t>
      </w:r>
      <w:r>
        <w:rPr>
          <w:spacing w:val="40"/>
        </w:rPr>
        <w:t xml:space="preserve">{ </w:t>
      </w:r>
      <w:r>
        <w:rPr>
          <w:color w:val="008000"/>
          <w:spacing w:val="-7"/>
        </w:rPr>
        <w:t xml:space="preserve">//用于储存 </w:t>
      </w:r>
      <w:r>
        <w:rPr>
          <w:color w:val="008000"/>
        </w:rPr>
        <w:t>define</w:t>
      </w:r>
      <w:r>
        <w:rPr>
          <w:color w:val="008000"/>
          <w:spacing w:val="-10"/>
        </w:rPr>
        <w:t xml:space="preserve"> 宏定义数据</w:t>
      </w:r>
      <w:r>
        <w:rPr>
          <w:color w:val="008000"/>
        </w:rPr>
        <w:t xml:space="preserve"> </w:t>
      </w:r>
      <w:r>
        <w:rPr>
          <w:color w:val="0000FF"/>
        </w:rPr>
        <w:t xml:space="preserve">char </w:t>
      </w:r>
      <w:r>
        <w:t>ident[50];</w:t>
      </w:r>
    </w:p>
    <w:p w14:paraId="4E73FA40">
      <w:pPr>
        <w:pStyle w:val="8"/>
        <w:spacing w:before="3"/>
        <w:ind w:left="520"/>
      </w:pPr>
      <w:r>
        <w:rPr>
          <w:color w:val="0000FF"/>
        </w:rPr>
        <w:t>char</w:t>
      </w:r>
      <w:r>
        <w:rPr>
          <w:color w:val="0000FF"/>
          <w:spacing w:val="-1"/>
        </w:rPr>
        <w:t xml:space="preserve"> </w:t>
      </w:r>
      <w:r>
        <w:rPr>
          <w:spacing w:val="-2"/>
        </w:rPr>
        <w:t>string[50];</w:t>
      </w:r>
    </w:p>
    <w:p w14:paraId="639210D6">
      <w:pPr>
        <w:pStyle w:val="8"/>
        <w:spacing w:before="64"/>
        <w:ind w:left="100"/>
      </w:pPr>
      <w:r>
        <w:rPr>
          <w:spacing w:val="-2"/>
        </w:rPr>
        <w:t>}</w:t>
      </w:r>
      <w:r>
        <w:rPr>
          <w:color w:val="2B91AE"/>
          <w:spacing w:val="-2"/>
        </w:rPr>
        <w:t>define_data</w:t>
      </w:r>
      <w:r>
        <w:rPr>
          <w:spacing w:val="-2"/>
        </w:rPr>
        <w:t>;</w:t>
      </w:r>
    </w:p>
    <w:p w14:paraId="69FCAF28">
      <w:pPr>
        <w:pStyle w:val="8"/>
        <w:spacing w:before="130"/>
      </w:pPr>
    </w:p>
    <w:p w14:paraId="3865CBA9">
      <w:pPr>
        <w:pStyle w:val="8"/>
        <w:ind w:left="100"/>
      </w:pPr>
      <w:r>
        <w:rPr>
          <w:color w:val="0000FF"/>
        </w:rPr>
        <w:t>typedef</w:t>
      </w:r>
      <w:r>
        <w:rPr>
          <w:color w:val="0000FF"/>
          <w:spacing w:val="-5"/>
        </w:rPr>
        <w:t xml:space="preserve"> </w:t>
      </w:r>
      <w:r>
        <w:rPr>
          <w:color w:val="0000FF"/>
        </w:rPr>
        <w:t>struct</w:t>
      </w:r>
      <w:r>
        <w:rPr>
          <w:color w:val="0000FF"/>
          <w:spacing w:val="-2"/>
        </w:rPr>
        <w:t xml:space="preserve"> </w:t>
      </w:r>
      <w:r>
        <w:rPr>
          <w:color w:val="2B91AE"/>
        </w:rPr>
        <w:t>include_data</w:t>
      </w:r>
      <w:r>
        <w:rPr>
          <w:color w:val="2B91AE"/>
          <w:spacing w:val="-4"/>
        </w:rPr>
        <w:t xml:space="preserve"> </w:t>
      </w:r>
      <w:r>
        <w:t>{</w:t>
      </w:r>
      <w:r>
        <w:rPr>
          <w:spacing w:val="44"/>
          <w:w w:val="150"/>
        </w:rPr>
        <w:t xml:space="preserve"> </w:t>
      </w:r>
      <w:r>
        <w:rPr>
          <w:color w:val="008000"/>
          <w:spacing w:val="-7"/>
        </w:rPr>
        <w:t xml:space="preserve">//用于储存 </w:t>
      </w:r>
      <w:r>
        <w:rPr>
          <w:color w:val="008000"/>
        </w:rPr>
        <w:t>include</w:t>
      </w:r>
      <w:r>
        <w:rPr>
          <w:color w:val="008000"/>
          <w:spacing w:val="-9"/>
        </w:rPr>
        <w:t xml:space="preserve"> 头文件定义数据</w:t>
      </w:r>
    </w:p>
    <w:p w14:paraId="29EBAA86">
      <w:pPr>
        <w:pStyle w:val="8"/>
        <w:spacing w:after="0"/>
        <w:sectPr>
          <w:pgSz w:w="11910" w:h="16840"/>
          <w:pgMar w:top="1280" w:right="1275" w:bottom="1180" w:left="1700" w:header="868" w:footer="989" w:gutter="0"/>
          <w:cols w:space="720" w:num="1"/>
        </w:sectPr>
      </w:pPr>
    </w:p>
    <w:p w14:paraId="14AF4347">
      <w:pPr>
        <w:pStyle w:val="8"/>
        <w:spacing w:before="157"/>
        <w:ind w:left="520"/>
      </w:pPr>
      <w:r>
        <w:rPr>
          <w:color w:val="0000FF"/>
        </w:rPr>
        <w:t>char</w:t>
      </w:r>
      <w:r>
        <w:rPr>
          <w:color w:val="0000FF"/>
          <w:spacing w:val="-1"/>
        </w:rPr>
        <w:t xml:space="preserve"> </w:t>
      </w:r>
      <w:r>
        <w:rPr>
          <w:spacing w:val="-2"/>
        </w:rPr>
        <w:t>string[50];</w:t>
      </w:r>
    </w:p>
    <w:p w14:paraId="4A1BDE3E">
      <w:pPr>
        <w:pStyle w:val="8"/>
        <w:spacing w:before="63"/>
        <w:ind w:left="100"/>
      </w:pPr>
      <w:r>
        <w:rPr>
          <w:spacing w:val="-2"/>
        </w:rPr>
        <w:t>}</w:t>
      </w:r>
      <w:r>
        <w:rPr>
          <w:color w:val="2B91AE"/>
          <w:spacing w:val="-2"/>
        </w:rPr>
        <w:t>include_data</w:t>
      </w:r>
      <w:r>
        <w:rPr>
          <w:spacing w:val="-2"/>
        </w:rPr>
        <w:t>;</w:t>
      </w:r>
    </w:p>
    <w:p w14:paraId="2DB0819D">
      <w:pPr>
        <w:pStyle w:val="8"/>
        <w:spacing w:before="130"/>
      </w:pPr>
    </w:p>
    <w:p w14:paraId="301F1498">
      <w:pPr>
        <w:pStyle w:val="8"/>
        <w:spacing w:line="304" w:lineRule="auto"/>
        <w:ind w:left="100" w:right="2370"/>
      </w:pPr>
      <w:r>
        <w:rPr>
          <w:color w:val="0000FF"/>
        </w:rPr>
        <w:t>extern</w:t>
      </w:r>
      <w:r>
        <w:rPr>
          <w:color w:val="0000FF"/>
          <w:spacing w:val="40"/>
        </w:rPr>
        <w:t xml:space="preserve"> </w:t>
      </w:r>
      <w:r>
        <w:rPr>
          <w:color w:val="2B91AE"/>
        </w:rPr>
        <w:t>define_data</w:t>
      </w:r>
      <w:r>
        <w:rPr>
          <w:color w:val="2B91AE"/>
          <w:spacing w:val="40"/>
        </w:rPr>
        <w:t xml:space="preserve"> </w:t>
      </w:r>
      <w:r>
        <w:t>data_Def[10];</w:t>
      </w:r>
      <w:r>
        <w:rPr>
          <w:color w:val="008000"/>
          <w:spacing w:val="-4"/>
        </w:rPr>
        <w:t xml:space="preserve">//用于储存 </w:t>
      </w:r>
      <w:r>
        <w:rPr>
          <w:color w:val="008000"/>
        </w:rPr>
        <w:t>define</w:t>
      </w:r>
      <w:r>
        <w:rPr>
          <w:color w:val="008000"/>
          <w:spacing w:val="-5"/>
        </w:rPr>
        <w:t xml:space="preserve"> 宏定义的内容</w:t>
      </w:r>
      <w:r>
        <w:rPr>
          <w:color w:val="008000"/>
        </w:rPr>
        <w:t xml:space="preserve"> </w:t>
      </w:r>
      <w:r>
        <w:rPr>
          <w:color w:val="0000FF"/>
        </w:rPr>
        <w:t>extern</w:t>
      </w:r>
      <w:r>
        <w:rPr>
          <w:color w:val="0000FF"/>
          <w:spacing w:val="-22"/>
        </w:rPr>
        <w:t xml:space="preserve"> </w:t>
      </w:r>
      <w:r>
        <w:rPr>
          <w:color w:val="2B91AE"/>
        </w:rPr>
        <w:t>include_data</w:t>
      </w:r>
      <w:r>
        <w:rPr>
          <w:color w:val="2B91AE"/>
          <w:spacing w:val="-12"/>
        </w:rPr>
        <w:t xml:space="preserve"> </w:t>
      </w:r>
      <w:r>
        <w:t>data_Inculd[10];</w:t>
      </w:r>
      <w:r>
        <w:rPr>
          <w:color w:val="008000"/>
          <w:spacing w:val="-7"/>
        </w:rPr>
        <w:t xml:space="preserve">//用于储存 </w:t>
      </w:r>
      <w:r>
        <w:rPr>
          <w:color w:val="008000"/>
        </w:rPr>
        <w:t>include</w:t>
      </w:r>
      <w:r>
        <w:rPr>
          <w:color w:val="008000"/>
          <w:spacing w:val="-8"/>
        </w:rPr>
        <w:t xml:space="preserve"> 文件包含的内容</w:t>
      </w:r>
      <w:r>
        <w:rPr>
          <w:color w:val="008000"/>
        </w:rPr>
        <w:t xml:space="preserve"> </w:t>
      </w:r>
      <w:r>
        <w:rPr>
          <w:color w:val="0000FF"/>
        </w:rPr>
        <w:t xml:space="preserve">extern int </w:t>
      </w:r>
      <w:r>
        <w:t>data_Def_num;</w:t>
      </w:r>
    </w:p>
    <w:p w14:paraId="4BC1F614">
      <w:pPr>
        <w:pStyle w:val="8"/>
        <w:spacing w:before="167"/>
        <w:ind w:left="100"/>
      </w:pPr>
      <w:r>
        <w:rPr>
          <w:color w:val="2B91AE"/>
        </w:rPr>
        <w:t>status</w:t>
      </w:r>
      <w:r>
        <w:rPr>
          <w:color w:val="2B91AE"/>
          <w:spacing w:val="-4"/>
        </w:rPr>
        <w:t xml:space="preserve"> </w:t>
      </w:r>
      <w:r>
        <w:t>pre_process(</w:t>
      </w:r>
      <w:r>
        <w:rPr>
          <w:color w:val="2B91AE"/>
        </w:rPr>
        <w:t>FILE</w:t>
      </w:r>
      <w:r>
        <w:t>*</w:t>
      </w:r>
      <w:r>
        <w:rPr>
          <w:spacing w:val="-1"/>
        </w:rPr>
        <w:t xml:space="preserve"> </w:t>
      </w:r>
      <w:r>
        <w:rPr>
          <w:color w:val="808080"/>
          <w:spacing w:val="-4"/>
        </w:rPr>
        <w:t>fp</w:t>
      </w:r>
      <w:r>
        <w:rPr>
          <w:spacing w:val="-4"/>
        </w:rPr>
        <w:t>);</w:t>
      </w:r>
    </w:p>
    <w:p w14:paraId="2D7F72FE">
      <w:pPr>
        <w:pStyle w:val="8"/>
      </w:pPr>
    </w:p>
    <w:p w14:paraId="2D29D386">
      <w:pPr>
        <w:pStyle w:val="8"/>
        <w:spacing w:before="120"/>
      </w:pPr>
    </w:p>
    <w:p w14:paraId="23A95905">
      <w:pPr>
        <w:pStyle w:val="6"/>
      </w:pPr>
      <w:r>
        <w:rPr>
          <w:spacing w:val="-2"/>
        </w:rPr>
        <w:t>·printfile.h</w:t>
      </w:r>
    </w:p>
    <w:p w14:paraId="06F6E2CF">
      <w:pPr>
        <w:pStyle w:val="8"/>
        <w:spacing w:before="23"/>
        <w:ind w:left="100"/>
      </w:pPr>
      <w:r>
        <w:rPr>
          <w:color w:val="808080"/>
        </w:rPr>
        <w:t>#pragma</w:t>
      </w:r>
      <w:r>
        <w:rPr>
          <w:color w:val="808080"/>
          <w:spacing w:val="-3"/>
        </w:rPr>
        <w:t xml:space="preserve"> </w:t>
      </w:r>
      <w:r>
        <w:rPr>
          <w:color w:val="808080"/>
          <w:spacing w:val="-4"/>
        </w:rPr>
        <w:t>once</w:t>
      </w:r>
    </w:p>
    <w:p w14:paraId="1D26D51D">
      <w:pPr>
        <w:pStyle w:val="8"/>
        <w:spacing w:before="128"/>
      </w:pPr>
    </w:p>
    <w:p w14:paraId="3E2B6943">
      <w:pPr>
        <w:pStyle w:val="8"/>
        <w:spacing w:line="304" w:lineRule="auto"/>
        <w:ind w:left="100" w:right="6577"/>
      </w:pPr>
      <w:r>
        <w:rPr>
          <w:color w:val="808080"/>
          <w:spacing w:val="-2"/>
        </w:rPr>
        <w:t>#include</w:t>
      </w:r>
      <w:r>
        <w:rPr>
          <w:color w:val="A21414"/>
          <w:spacing w:val="-2"/>
        </w:rPr>
        <w:t xml:space="preserve">&lt;stdio.h&gt; </w:t>
      </w:r>
      <w:r>
        <w:rPr>
          <w:color w:val="808080"/>
          <w:spacing w:val="-2"/>
        </w:rPr>
        <w:t>#include</w:t>
      </w:r>
      <w:r>
        <w:rPr>
          <w:color w:val="A21414"/>
          <w:spacing w:val="-2"/>
        </w:rPr>
        <w:t xml:space="preserve">&lt;string.h&gt; </w:t>
      </w:r>
      <w:r>
        <w:rPr>
          <w:color w:val="808080"/>
          <w:spacing w:val="-2"/>
        </w:rPr>
        <w:t>#include</w:t>
      </w:r>
      <w:r>
        <w:rPr>
          <w:color w:val="A21414"/>
          <w:spacing w:val="-2"/>
        </w:rPr>
        <w:t xml:space="preserve">"parser.h" </w:t>
      </w:r>
      <w:r>
        <w:rPr>
          <w:color w:val="808080"/>
        </w:rPr>
        <w:t xml:space="preserve">#define </w:t>
      </w:r>
      <w:r>
        <w:rPr>
          <w:color w:val="6E0089"/>
        </w:rPr>
        <w:t xml:space="preserve">ERROR </w:t>
      </w:r>
      <w:r>
        <w:t>0</w:t>
      </w:r>
    </w:p>
    <w:p w14:paraId="276323A6">
      <w:pPr>
        <w:pStyle w:val="8"/>
        <w:spacing w:line="302" w:lineRule="auto"/>
        <w:ind w:left="100" w:right="7026"/>
      </w:pPr>
      <w:r>
        <w:rPr>
          <w:color w:val="808080"/>
        </w:rPr>
        <w:t xml:space="preserve">#define </w:t>
      </w:r>
      <w:r>
        <w:rPr>
          <w:color w:val="6E0089"/>
        </w:rPr>
        <w:t xml:space="preserve">OK </w:t>
      </w:r>
      <w:r>
        <w:t xml:space="preserve">1 </w:t>
      </w:r>
      <w:r>
        <w:rPr>
          <w:color w:val="0000FF"/>
        </w:rPr>
        <w:t>typedef</w:t>
      </w:r>
      <w:r>
        <w:rPr>
          <w:color w:val="0000FF"/>
          <w:spacing w:val="-18"/>
        </w:rPr>
        <w:t xml:space="preserve"> </w:t>
      </w:r>
      <w:r>
        <w:rPr>
          <w:color w:val="0000FF"/>
        </w:rPr>
        <w:t>int</w:t>
      </w:r>
      <w:r>
        <w:rPr>
          <w:color w:val="0000FF"/>
          <w:spacing w:val="-18"/>
        </w:rPr>
        <w:t xml:space="preserve"> </w:t>
      </w:r>
      <w:r>
        <w:rPr>
          <w:color w:val="2B91AE"/>
        </w:rPr>
        <w:t>status</w:t>
      </w:r>
      <w:r>
        <w:t>;</w:t>
      </w:r>
    </w:p>
    <w:p w14:paraId="4C5EBBE1">
      <w:pPr>
        <w:pStyle w:val="8"/>
        <w:spacing w:before="168"/>
        <w:ind w:left="100"/>
      </w:pPr>
      <w:r>
        <w:rPr>
          <w:color w:val="2B91AE"/>
        </w:rPr>
        <w:t>status</w:t>
      </w:r>
      <w:r>
        <w:rPr>
          <w:color w:val="2B91AE"/>
          <w:spacing w:val="-4"/>
        </w:rPr>
        <w:t xml:space="preserve"> </w:t>
      </w:r>
      <w:r>
        <w:t>PrintFile(</w:t>
      </w:r>
      <w:r>
        <w:rPr>
          <w:color w:val="2B91AE"/>
        </w:rPr>
        <w:t>FILE</w:t>
      </w:r>
      <w:r>
        <w:t>*</w:t>
      </w:r>
      <w:r>
        <w:rPr>
          <w:spacing w:val="-3"/>
        </w:rPr>
        <w:t xml:space="preserve"> </w:t>
      </w:r>
      <w:r>
        <w:rPr>
          <w:color w:val="808080"/>
          <w:spacing w:val="-4"/>
        </w:rPr>
        <w:t>fp</w:t>
      </w:r>
      <w:r>
        <w:rPr>
          <w:spacing w:val="-4"/>
        </w:rPr>
        <w:t>);</w:t>
      </w:r>
    </w:p>
    <w:p w14:paraId="5E93922D">
      <w:pPr>
        <w:pStyle w:val="8"/>
      </w:pPr>
    </w:p>
    <w:p w14:paraId="25190AF2">
      <w:pPr>
        <w:pStyle w:val="8"/>
        <w:spacing w:before="120"/>
      </w:pPr>
    </w:p>
    <w:p w14:paraId="462FCD76">
      <w:pPr>
        <w:pStyle w:val="6"/>
      </w:pPr>
      <w:r>
        <w:rPr>
          <w:spacing w:val="-2"/>
        </w:rPr>
        <w:t>·profuction.h</w:t>
      </w:r>
    </w:p>
    <w:p w14:paraId="68AFD022">
      <w:pPr>
        <w:pStyle w:val="8"/>
        <w:spacing w:before="23"/>
        <w:ind w:left="100"/>
      </w:pPr>
      <w:r>
        <w:rPr>
          <w:color w:val="808080"/>
        </w:rPr>
        <w:t>#pragma</w:t>
      </w:r>
      <w:r>
        <w:rPr>
          <w:color w:val="808080"/>
          <w:spacing w:val="-3"/>
        </w:rPr>
        <w:t xml:space="preserve"> </w:t>
      </w:r>
      <w:r>
        <w:rPr>
          <w:color w:val="808080"/>
          <w:spacing w:val="-4"/>
        </w:rPr>
        <w:t>once</w:t>
      </w:r>
    </w:p>
    <w:p w14:paraId="410E63FC">
      <w:pPr>
        <w:pStyle w:val="8"/>
        <w:spacing w:before="127"/>
      </w:pPr>
    </w:p>
    <w:p w14:paraId="7464A0BE">
      <w:pPr>
        <w:pStyle w:val="8"/>
        <w:spacing w:before="1" w:line="304" w:lineRule="auto"/>
        <w:ind w:left="100" w:right="6945"/>
      </w:pPr>
      <w:r>
        <w:rPr>
          <w:color w:val="808080"/>
          <w:spacing w:val="-2"/>
        </w:rPr>
        <w:t>#include</w:t>
      </w:r>
      <w:r>
        <w:rPr>
          <w:color w:val="A21414"/>
          <w:spacing w:val="-2"/>
        </w:rPr>
        <w:t xml:space="preserve">&lt;stdio.h&gt; </w:t>
      </w:r>
      <w:r>
        <w:rPr>
          <w:color w:val="808080"/>
          <w:spacing w:val="-2"/>
        </w:rPr>
        <w:t>#include</w:t>
      </w:r>
      <w:r>
        <w:rPr>
          <w:color w:val="A21414"/>
          <w:spacing w:val="-2"/>
        </w:rPr>
        <w:t xml:space="preserve">&lt;stdlib.h&gt; </w:t>
      </w:r>
      <w:r>
        <w:rPr>
          <w:color w:val="808080"/>
          <w:spacing w:val="-2"/>
        </w:rPr>
        <w:t>#include</w:t>
      </w:r>
      <w:r>
        <w:rPr>
          <w:color w:val="A21414"/>
          <w:spacing w:val="-2"/>
        </w:rPr>
        <w:t xml:space="preserve">&lt;string.h&gt; </w:t>
      </w:r>
      <w:r>
        <w:rPr>
          <w:color w:val="808080"/>
          <w:spacing w:val="-2"/>
        </w:rPr>
        <w:t>#include</w:t>
      </w:r>
      <w:r>
        <w:rPr>
          <w:color w:val="A21414"/>
          <w:spacing w:val="-2"/>
        </w:rPr>
        <w:t xml:space="preserve">&lt;stack&gt; </w:t>
      </w:r>
      <w:r>
        <w:rPr>
          <w:color w:val="808080"/>
          <w:spacing w:val="-2"/>
        </w:rPr>
        <w:t>#include</w:t>
      </w:r>
      <w:r>
        <w:rPr>
          <w:color w:val="A21414"/>
          <w:spacing w:val="-2"/>
        </w:rPr>
        <w:t xml:space="preserve">&lt;queue&gt; </w:t>
      </w:r>
      <w:r>
        <w:rPr>
          <w:color w:val="0000FF"/>
        </w:rPr>
        <w:t>using</w:t>
      </w:r>
      <w:r>
        <w:rPr>
          <w:color w:val="0000FF"/>
          <w:spacing w:val="-18"/>
        </w:rPr>
        <w:t xml:space="preserve"> </w:t>
      </w:r>
      <w:r>
        <w:rPr>
          <w:color w:val="0000FF"/>
        </w:rPr>
        <w:t>namespace</w:t>
      </w:r>
      <w:r>
        <w:rPr>
          <w:color w:val="0000FF"/>
          <w:spacing w:val="-17"/>
        </w:rPr>
        <w:t xml:space="preserve"> </w:t>
      </w:r>
      <w:r>
        <w:t>std;</w:t>
      </w:r>
    </w:p>
    <w:p w14:paraId="74603222">
      <w:pPr>
        <w:pStyle w:val="8"/>
        <w:spacing w:before="59"/>
      </w:pPr>
    </w:p>
    <w:p w14:paraId="5C59F086">
      <w:pPr>
        <w:pStyle w:val="8"/>
        <w:ind w:left="100"/>
      </w:pPr>
      <w:r>
        <w:rPr>
          <w:color w:val="808080"/>
        </w:rPr>
        <w:t>#define</w:t>
      </w:r>
      <w:r>
        <w:rPr>
          <w:color w:val="808080"/>
          <w:spacing w:val="-1"/>
        </w:rPr>
        <w:t xml:space="preserve"> </w:t>
      </w:r>
      <w:r>
        <w:rPr>
          <w:color w:val="6E0089"/>
        </w:rPr>
        <w:t>OK</w:t>
      </w:r>
      <w:r>
        <w:rPr>
          <w:color w:val="6E0089"/>
          <w:spacing w:val="-2"/>
        </w:rPr>
        <w:t xml:space="preserve"> </w:t>
      </w:r>
      <w:r>
        <w:rPr>
          <w:spacing w:val="-10"/>
        </w:rPr>
        <w:t>1</w:t>
      </w:r>
    </w:p>
    <w:p w14:paraId="5F3F06C5">
      <w:pPr>
        <w:pStyle w:val="8"/>
        <w:spacing w:before="64"/>
        <w:ind w:left="100"/>
      </w:pPr>
      <w:r>
        <w:rPr>
          <w:color w:val="808080"/>
        </w:rPr>
        <w:t>#define</w:t>
      </w:r>
      <w:r>
        <w:rPr>
          <w:color w:val="808080"/>
          <w:spacing w:val="-2"/>
        </w:rPr>
        <w:t xml:space="preserve"> </w:t>
      </w:r>
      <w:r>
        <w:rPr>
          <w:color w:val="6E0089"/>
        </w:rPr>
        <w:t>ERROR</w:t>
      </w:r>
      <w:r>
        <w:rPr>
          <w:color w:val="6E0089"/>
          <w:spacing w:val="-2"/>
        </w:rPr>
        <w:t xml:space="preserve"> </w:t>
      </w:r>
      <w:r>
        <w:rPr>
          <w:spacing w:val="-10"/>
        </w:rPr>
        <w:t>0</w:t>
      </w:r>
    </w:p>
    <w:p w14:paraId="5001062C">
      <w:pPr>
        <w:pStyle w:val="8"/>
        <w:spacing w:before="63"/>
        <w:ind w:left="100"/>
      </w:pPr>
      <w:r>
        <w:rPr>
          <w:color w:val="808080"/>
        </w:rPr>
        <w:t>#define</w:t>
      </w:r>
      <w:r>
        <w:rPr>
          <w:color w:val="808080"/>
          <w:spacing w:val="-4"/>
        </w:rPr>
        <w:t xml:space="preserve"> </w:t>
      </w:r>
      <w:r>
        <w:rPr>
          <w:color w:val="6E0089"/>
        </w:rPr>
        <w:t>INFEASIBLE</w:t>
      </w:r>
      <w:r>
        <w:rPr>
          <w:color w:val="6E0089"/>
          <w:spacing w:val="-2"/>
        </w:rPr>
        <w:t xml:space="preserve"> </w:t>
      </w:r>
      <w:r>
        <w:t>-</w:t>
      </w:r>
      <w:r>
        <w:rPr>
          <w:spacing w:val="-10"/>
        </w:rPr>
        <w:t>1</w:t>
      </w:r>
    </w:p>
    <w:p w14:paraId="0F38E36D">
      <w:pPr>
        <w:pStyle w:val="8"/>
        <w:spacing w:before="66"/>
        <w:ind w:left="100"/>
      </w:pPr>
      <w:r>
        <w:rPr>
          <w:color w:val="0000FF"/>
        </w:rPr>
        <w:t>typedef</w:t>
      </w:r>
      <w:r>
        <w:rPr>
          <w:color w:val="0000FF"/>
          <w:spacing w:val="-6"/>
        </w:rPr>
        <w:t xml:space="preserve"> </w:t>
      </w:r>
      <w:r>
        <w:rPr>
          <w:color w:val="0000FF"/>
        </w:rPr>
        <w:t>int</w:t>
      </w:r>
      <w:r>
        <w:rPr>
          <w:color w:val="0000FF"/>
          <w:spacing w:val="-4"/>
        </w:rPr>
        <w:t xml:space="preserve"> </w:t>
      </w:r>
      <w:r>
        <w:rPr>
          <w:color w:val="2B91AE"/>
        </w:rPr>
        <w:t>status</w:t>
      </w:r>
      <w:r>
        <w:t xml:space="preserve">; </w:t>
      </w:r>
      <w:r>
        <w:rPr>
          <w:color w:val="008000"/>
          <w:spacing w:val="-2"/>
        </w:rPr>
        <w:t>//函数返回值类型</w:t>
      </w:r>
    </w:p>
    <w:p w14:paraId="301E881E">
      <w:pPr>
        <w:pStyle w:val="8"/>
      </w:pPr>
    </w:p>
    <w:p w14:paraId="723DED2B">
      <w:pPr>
        <w:pStyle w:val="8"/>
        <w:spacing w:before="194"/>
      </w:pPr>
    </w:p>
    <w:p w14:paraId="1267FB2F">
      <w:pPr>
        <w:pStyle w:val="8"/>
        <w:ind w:left="100"/>
      </w:pPr>
      <w:r>
        <w:rPr>
          <w:color w:val="008000"/>
          <w:spacing w:val="-2"/>
        </w:rPr>
        <w:t>/*</w:t>
      </w:r>
      <w:r>
        <w:rPr>
          <w:color w:val="008000"/>
          <w:spacing w:val="-3"/>
        </w:rPr>
        <w:t>树的相关说明：</w:t>
      </w:r>
      <w:r>
        <w:rPr>
          <w:color w:val="008000"/>
          <w:spacing w:val="-5"/>
        </w:rPr>
        <w:t>*/</w:t>
      </w:r>
    </w:p>
    <w:p w14:paraId="2EEC73FD">
      <w:pPr>
        <w:pStyle w:val="8"/>
        <w:tabs>
          <w:tab w:val="left" w:pos="2619"/>
        </w:tabs>
        <w:spacing w:before="64"/>
        <w:ind w:left="100"/>
      </w:pPr>
      <w:r>
        <w:rPr>
          <w:color w:val="0000FF"/>
        </w:rPr>
        <w:t>typedef</w:t>
      </w:r>
      <w:r>
        <w:rPr>
          <w:color w:val="0000FF"/>
          <w:spacing w:val="-4"/>
        </w:rPr>
        <w:t xml:space="preserve"> </w:t>
      </w:r>
      <w:r>
        <w:rPr>
          <w:color w:val="0000FF"/>
        </w:rPr>
        <w:t>struct</w:t>
      </w:r>
      <w:r>
        <w:rPr>
          <w:color w:val="0000FF"/>
          <w:spacing w:val="-1"/>
        </w:rPr>
        <w:t xml:space="preserve"> </w:t>
      </w:r>
      <w:r>
        <w:rPr>
          <w:color w:val="2B91AE"/>
          <w:spacing w:val="-4"/>
        </w:rPr>
        <w:t>Child</w:t>
      </w:r>
      <w:r>
        <w:rPr>
          <w:color w:val="2B91AE"/>
        </w:rPr>
        <w:tab/>
      </w:r>
      <w:r>
        <w:rPr>
          <w:color w:val="008000"/>
          <w:spacing w:val="-4"/>
        </w:rPr>
        <w:t>//孩子结点</w:t>
      </w:r>
    </w:p>
    <w:p w14:paraId="3AB2CEED">
      <w:pPr>
        <w:spacing w:before="64"/>
        <w:ind w:left="100" w:right="0" w:firstLine="0"/>
        <w:jc w:val="left"/>
        <w:rPr>
          <w:rFonts w:ascii="新宋体"/>
          <w:sz w:val="19"/>
        </w:rPr>
      </w:pPr>
      <w:r>
        <w:rPr>
          <w:rFonts w:ascii="新宋体"/>
          <w:spacing w:val="-10"/>
          <w:sz w:val="19"/>
        </w:rPr>
        <w:t>{</w:t>
      </w:r>
    </w:p>
    <w:p w14:paraId="6ADD6213">
      <w:pPr>
        <w:pStyle w:val="8"/>
        <w:spacing w:before="66" w:line="302" w:lineRule="auto"/>
        <w:ind w:left="520" w:right="6997"/>
      </w:pPr>
      <w:r>
        <w:rPr>
          <w:color w:val="0000FF"/>
        </w:rPr>
        <w:t xml:space="preserve">int </w:t>
      </w:r>
      <w:r>
        <w:t xml:space="preserve">child; </w:t>
      </w:r>
      <w:r>
        <w:rPr>
          <w:color w:val="2B91AE"/>
        </w:rPr>
        <w:t>Child</w:t>
      </w:r>
      <w:r>
        <w:t>*</w:t>
      </w:r>
      <w:r>
        <w:rPr>
          <w:spacing w:val="-24"/>
        </w:rPr>
        <w:t xml:space="preserve"> </w:t>
      </w:r>
      <w:r>
        <w:t>next;</w:t>
      </w:r>
    </w:p>
    <w:p w14:paraId="547F5E40">
      <w:pPr>
        <w:pStyle w:val="8"/>
        <w:spacing w:before="1"/>
        <w:ind w:left="100"/>
      </w:pPr>
      <w:r>
        <w:rPr>
          <w:spacing w:val="-2"/>
        </w:rPr>
        <w:t>}*</w:t>
      </w:r>
      <w:r>
        <w:rPr>
          <w:color w:val="2B91AE"/>
          <w:spacing w:val="-2"/>
        </w:rPr>
        <w:t>CNode</w:t>
      </w:r>
      <w:r>
        <w:rPr>
          <w:spacing w:val="-2"/>
        </w:rPr>
        <w:t>;</w:t>
      </w:r>
    </w:p>
    <w:p w14:paraId="0C33BD8B">
      <w:pPr>
        <w:pStyle w:val="8"/>
        <w:spacing w:before="66"/>
        <w:ind w:left="100"/>
      </w:pPr>
      <w:r>
        <w:rPr>
          <w:color w:val="0000FF"/>
        </w:rPr>
        <w:t>typedef</w:t>
      </w:r>
      <w:r>
        <w:rPr>
          <w:color w:val="0000FF"/>
          <w:spacing w:val="-2"/>
        </w:rPr>
        <w:t xml:space="preserve"> </w:t>
      </w:r>
      <w:r>
        <w:rPr>
          <w:color w:val="0000FF"/>
        </w:rPr>
        <w:t>struct</w:t>
      </w:r>
      <w:r>
        <w:rPr>
          <w:color w:val="0000FF"/>
          <w:spacing w:val="-1"/>
        </w:rPr>
        <w:t xml:space="preserve"> </w:t>
      </w:r>
      <w:r>
        <w:rPr>
          <w:color w:val="2B91AE"/>
          <w:spacing w:val="-2"/>
        </w:rPr>
        <w:t>CTNode</w:t>
      </w:r>
    </w:p>
    <w:p w14:paraId="133F7258">
      <w:pPr>
        <w:pStyle w:val="8"/>
        <w:spacing w:after="0"/>
        <w:sectPr>
          <w:pgSz w:w="11910" w:h="16840"/>
          <w:pgMar w:top="1280" w:right="1275" w:bottom="1180" w:left="1700" w:header="868" w:footer="989" w:gutter="0"/>
          <w:cols w:space="720" w:num="1"/>
        </w:sectPr>
      </w:pPr>
    </w:p>
    <w:p w14:paraId="48C26ADC">
      <w:pPr>
        <w:spacing w:before="157"/>
        <w:ind w:left="100" w:right="0" w:firstLine="0"/>
        <w:jc w:val="left"/>
        <w:rPr>
          <w:rFonts w:ascii="新宋体"/>
          <w:sz w:val="19"/>
        </w:rPr>
      </w:pPr>
      <w:r>
        <w:rPr>
          <w:rFonts w:ascii="新宋体"/>
          <w:spacing w:val="-10"/>
          <w:sz w:val="19"/>
        </w:rPr>
        <w:t>{</w:t>
      </w:r>
    </w:p>
    <w:p w14:paraId="660D26C6">
      <w:pPr>
        <w:pStyle w:val="8"/>
        <w:spacing w:before="63"/>
        <w:ind w:left="520"/>
      </w:pPr>
      <w:r>
        <w:rPr>
          <w:color w:val="0000FF"/>
        </w:rPr>
        <w:t>char</w:t>
      </w:r>
      <w:r>
        <w:t>*</w:t>
      </w:r>
      <w:r>
        <w:rPr>
          <w:spacing w:val="-5"/>
        </w:rPr>
        <w:t xml:space="preserve"> </w:t>
      </w:r>
      <w:r>
        <w:rPr>
          <w:spacing w:val="-2"/>
        </w:rPr>
        <w:t>data;</w:t>
      </w:r>
    </w:p>
    <w:p w14:paraId="1B8CFB11">
      <w:pPr>
        <w:pStyle w:val="8"/>
        <w:tabs>
          <w:tab w:val="left" w:pos="2199"/>
        </w:tabs>
        <w:spacing w:before="67" w:line="302" w:lineRule="auto"/>
        <w:ind w:left="520" w:right="4069"/>
      </w:pPr>
      <w:r>
        <w:rPr>
          <w:color w:val="0000FF"/>
        </w:rPr>
        <w:t xml:space="preserve">int </w:t>
      </w:r>
      <w:r>
        <w:t>indent;</w:t>
      </w:r>
      <w:r>
        <w:tab/>
      </w:r>
      <w:r>
        <w:rPr>
          <w:color w:val="008000"/>
          <w:spacing w:val="-2"/>
        </w:rPr>
        <w:t xml:space="preserve">//该结点的孩子要增加的缩进量 </w:t>
      </w:r>
      <w:r>
        <w:rPr>
          <w:color w:val="2B91AE"/>
        </w:rPr>
        <w:t xml:space="preserve">CNode </w:t>
      </w:r>
      <w:r>
        <w:t xml:space="preserve">firstchild; </w:t>
      </w:r>
      <w:r>
        <w:rPr>
          <w:color w:val="008000"/>
        </w:rPr>
        <w:t>//孩子链表头结点</w:t>
      </w:r>
    </w:p>
    <w:p w14:paraId="1A3C920E">
      <w:pPr>
        <w:pStyle w:val="8"/>
        <w:spacing w:before="1"/>
        <w:ind w:left="100"/>
      </w:pPr>
      <w:r>
        <w:rPr>
          <w:spacing w:val="-2"/>
        </w:rPr>
        <w:t>}</w:t>
      </w:r>
      <w:r>
        <w:rPr>
          <w:color w:val="2B91AE"/>
          <w:spacing w:val="-2"/>
        </w:rPr>
        <w:t>CTNode</w:t>
      </w:r>
      <w:r>
        <w:rPr>
          <w:spacing w:val="-2"/>
        </w:rPr>
        <w:t>;</w:t>
      </w:r>
    </w:p>
    <w:p w14:paraId="1740967D">
      <w:pPr>
        <w:pStyle w:val="8"/>
        <w:spacing w:before="66"/>
        <w:ind w:left="100"/>
      </w:pPr>
      <w:r>
        <w:rPr>
          <w:color w:val="0000FF"/>
        </w:rPr>
        <w:t>typedef</w:t>
      </w:r>
      <w:r>
        <w:rPr>
          <w:color w:val="0000FF"/>
          <w:spacing w:val="-4"/>
        </w:rPr>
        <w:t xml:space="preserve"> </w:t>
      </w:r>
      <w:r>
        <w:rPr>
          <w:color w:val="0000FF"/>
        </w:rPr>
        <w:t>struct</w:t>
      </w:r>
      <w:r>
        <w:rPr>
          <w:color w:val="0000FF"/>
          <w:spacing w:val="-1"/>
        </w:rPr>
        <w:t xml:space="preserve"> </w:t>
      </w:r>
      <w:r>
        <w:rPr>
          <w:color w:val="2B91AE"/>
          <w:spacing w:val="-4"/>
        </w:rPr>
        <w:t>CTree</w:t>
      </w:r>
    </w:p>
    <w:p w14:paraId="2377D23F">
      <w:pPr>
        <w:spacing w:before="63"/>
        <w:ind w:left="100" w:right="0" w:firstLine="0"/>
        <w:jc w:val="left"/>
        <w:rPr>
          <w:rFonts w:ascii="新宋体"/>
          <w:sz w:val="19"/>
        </w:rPr>
      </w:pPr>
      <w:r>
        <w:rPr>
          <w:rFonts w:ascii="新宋体"/>
          <w:spacing w:val="-10"/>
          <w:sz w:val="19"/>
        </w:rPr>
        <w:t>{</w:t>
      </w:r>
    </w:p>
    <w:p w14:paraId="57FB6216">
      <w:pPr>
        <w:pStyle w:val="8"/>
        <w:spacing w:before="64"/>
        <w:ind w:left="520"/>
      </w:pPr>
      <w:r>
        <w:rPr>
          <w:color w:val="2B91AE"/>
        </w:rPr>
        <w:t>CTNode</w:t>
      </w:r>
      <w:r>
        <w:rPr>
          <w:color w:val="2B91AE"/>
          <w:spacing w:val="-2"/>
        </w:rPr>
        <w:t xml:space="preserve"> </w:t>
      </w:r>
      <w:r>
        <w:rPr>
          <w:spacing w:val="-2"/>
        </w:rPr>
        <w:t>nodes[1000];</w:t>
      </w:r>
    </w:p>
    <w:p w14:paraId="05AB5468">
      <w:pPr>
        <w:pStyle w:val="8"/>
        <w:tabs>
          <w:tab w:val="left" w:pos="3039"/>
        </w:tabs>
        <w:spacing w:before="66"/>
        <w:ind w:left="520"/>
      </w:pPr>
      <w:r>
        <w:rPr>
          <w:color w:val="0000FF"/>
        </w:rPr>
        <w:t>int</w:t>
      </w:r>
      <w:r>
        <w:rPr>
          <w:color w:val="0000FF"/>
          <w:spacing w:val="-2"/>
        </w:rPr>
        <w:t xml:space="preserve"> </w:t>
      </w:r>
      <w:r>
        <w:t xml:space="preserve">n, </w:t>
      </w:r>
      <w:r>
        <w:rPr>
          <w:spacing w:val="-5"/>
        </w:rPr>
        <w:t>r;</w:t>
      </w:r>
      <w:r>
        <w:tab/>
      </w:r>
      <w:r>
        <w:rPr>
          <w:color w:val="008000"/>
          <w:spacing w:val="-3"/>
        </w:rPr>
        <w:t>//结点数和根的位置</w:t>
      </w:r>
    </w:p>
    <w:p w14:paraId="194632B8">
      <w:pPr>
        <w:pStyle w:val="8"/>
        <w:spacing w:before="64"/>
        <w:ind w:left="100"/>
      </w:pPr>
      <w:r>
        <w:rPr>
          <w:spacing w:val="-2"/>
        </w:rPr>
        <w:t>}</w:t>
      </w:r>
      <w:r>
        <w:rPr>
          <w:color w:val="2B91AE"/>
          <w:spacing w:val="-2"/>
        </w:rPr>
        <w:t>CTree</w:t>
      </w:r>
      <w:r>
        <w:rPr>
          <w:spacing w:val="-2"/>
        </w:rPr>
        <w:t>;</w:t>
      </w:r>
    </w:p>
    <w:p w14:paraId="36A8FBBE">
      <w:pPr>
        <w:pStyle w:val="8"/>
        <w:spacing w:before="130"/>
      </w:pPr>
    </w:p>
    <w:p w14:paraId="73935CD9">
      <w:pPr>
        <w:pStyle w:val="8"/>
        <w:ind w:left="100"/>
      </w:pPr>
      <w:r>
        <w:rPr>
          <w:color w:val="2B91AE"/>
        </w:rPr>
        <w:t>status</w:t>
      </w:r>
      <w:r>
        <w:rPr>
          <w:color w:val="2B91AE"/>
          <w:spacing w:val="-4"/>
        </w:rPr>
        <w:t xml:space="preserve"> </w:t>
      </w:r>
      <w:r>
        <w:t>InitTree(</w:t>
      </w:r>
      <w:r>
        <w:rPr>
          <w:color w:val="2B91AE"/>
        </w:rPr>
        <w:t>CTree</w:t>
      </w:r>
      <w:r>
        <w:t>&amp;</w:t>
      </w:r>
      <w:r>
        <w:rPr>
          <w:spacing w:val="-3"/>
        </w:rPr>
        <w:t xml:space="preserve"> </w:t>
      </w:r>
      <w:r>
        <w:rPr>
          <w:color w:val="808080"/>
          <w:spacing w:val="-5"/>
        </w:rPr>
        <w:t>T</w:t>
      </w:r>
      <w:r>
        <w:rPr>
          <w:spacing w:val="-5"/>
        </w:rPr>
        <w:t>);</w:t>
      </w:r>
    </w:p>
    <w:p w14:paraId="7314B9F7">
      <w:pPr>
        <w:pStyle w:val="8"/>
        <w:spacing w:before="64" w:line="304" w:lineRule="auto"/>
        <w:ind w:left="100" w:right="3414"/>
      </w:pPr>
      <w:r>
        <w:rPr>
          <w:color w:val="2B91AE"/>
        </w:rPr>
        <w:t xml:space="preserve">status </w:t>
      </w:r>
      <w:r>
        <w:t>InsertChild(</w:t>
      </w:r>
      <w:r>
        <w:rPr>
          <w:color w:val="2B91AE"/>
        </w:rPr>
        <w:t>CTree</w:t>
      </w:r>
      <w:r>
        <w:t xml:space="preserve">&amp; </w:t>
      </w:r>
      <w:r>
        <w:rPr>
          <w:color w:val="808080"/>
        </w:rPr>
        <w:t>T</w:t>
      </w:r>
      <w:r>
        <w:t xml:space="preserve">, </w:t>
      </w:r>
      <w:r>
        <w:rPr>
          <w:color w:val="0000FF"/>
        </w:rPr>
        <w:t xml:space="preserve">int </w:t>
      </w:r>
      <w:r>
        <w:rPr>
          <w:color w:val="808080"/>
        </w:rPr>
        <w:t>p</w:t>
      </w:r>
      <w:r>
        <w:t xml:space="preserve">, </w:t>
      </w:r>
      <w:r>
        <w:rPr>
          <w:color w:val="0000FF"/>
        </w:rPr>
        <w:t xml:space="preserve">int </w:t>
      </w:r>
      <w:r>
        <w:rPr>
          <w:color w:val="808080"/>
        </w:rPr>
        <w:t>i</w:t>
      </w:r>
      <w:r>
        <w:t xml:space="preserve">, </w:t>
      </w:r>
      <w:r>
        <w:rPr>
          <w:color w:val="2B91AE"/>
        </w:rPr>
        <w:t xml:space="preserve">CTree </w:t>
      </w:r>
      <w:r>
        <w:rPr>
          <w:color w:val="808080"/>
        </w:rPr>
        <w:t>c</w:t>
      </w:r>
      <w:r>
        <w:t xml:space="preserve">); </w:t>
      </w:r>
      <w:r>
        <w:rPr>
          <w:color w:val="2B91AE"/>
        </w:rPr>
        <w:t>status</w:t>
      </w:r>
      <w:r>
        <w:rPr>
          <w:color w:val="2B91AE"/>
          <w:spacing w:val="25"/>
        </w:rPr>
        <w:t xml:space="preserve"> </w:t>
      </w:r>
      <w:r>
        <w:t>GetParent(</w:t>
      </w:r>
      <w:r>
        <w:rPr>
          <w:color w:val="2B91AE"/>
        </w:rPr>
        <w:t xml:space="preserve">CTree </w:t>
      </w:r>
      <w:r>
        <w:rPr>
          <w:color w:val="808080"/>
        </w:rPr>
        <w:t>T</w:t>
      </w:r>
      <w:r>
        <w:t>,</w:t>
      </w:r>
      <w:r>
        <w:rPr>
          <w:spacing w:val="25"/>
        </w:rPr>
        <w:t xml:space="preserve"> </w:t>
      </w:r>
      <w:r>
        <w:rPr>
          <w:color w:val="0000FF"/>
        </w:rPr>
        <w:t xml:space="preserve">int </w:t>
      </w:r>
      <w:r>
        <w:rPr>
          <w:color w:val="808080"/>
        </w:rPr>
        <w:t>child</w:t>
      </w:r>
      <w:r>
        <w:t>,</w:t>
      </w:r>
      <w:r>
        <w:rPr>
          <w:spacing w:val="29"/>
        </w:rPr>
        <w:t xml:space="preserve"> </w:t>
      </w:r>
      <w:r>
        <w:rPr>
          <w:color w:val="0000FF"/>
        </w:rPr>
        <w:t>int</w:t>
      </w:r>
      <w:r>
        <w:t>&amp;</w:t>
      </w:r>
      <w:r>
        <w:rPr>
          <w:spacing w:val="25"/>
        </w:rPr>
        <w:t xml:space="preserve"> </w:t>
      </w:r>
      <w:r>
        <w:rPr>
          <w:color w:val="808080"/>
        </w:rPr>
        <w:t>parent</w:t>
      </w:r>
      <w:r>
        <w:t xml:space="preserve">); </w:t>
      </w:r>
      <w:r>
        <w:rPr>
          <w:color w:val="2B91AE"/>
        </w:rPr>
        <w:t>status</w:t>
      </w:r>
      <w:r>
        <w:rPr>
          <w:color w:val="2B91AE"/>
          <w:spacing w:val="-9"/>
        </w:rPr>
        <w:t xml:space="preserve"> </w:t>
      </w:r>
      <w:r>
        <w:t>TraverseTree(</w:t>
      </w:r>
      <w:r>
        <w:rPr>
          <w:color w:val="2B91AE"/>
        </w:rPr>
        <w:t>CTree</w:t>
      </w:r>
      <w:r>
        <w:rPr>
          <w:color w:val="2B91AE"/>
          <w:spacing w:val="-9"/>
        </w:rPr>
        <w:t xml:space="preserve"> </w:t>
      </w:r>
      <w:r>
        <w:rPr>
          <w:color w:val="808080"/>
        </w:rPr>
        <w:t>T</w:t>
      </w:r>
      <w:r>
        <w:t>,</w:t>
      </w:r>
      <w:r>
        <w:rPr>
          <w:spacing w:val="-9"/>
        </w:rPr>
        <w:t xml:space="preserve"> </w:t>
      </w:r>
      <w:r>
        <w:rPr>
          <w:color w:val="2B91AE"/>
        </w:rPr>
        <w:t>status</w:t>
      </w:r>
      <w:r>
        <w:t>(*</w:t>
      </w:r>
      <w:r>
        <w:rPr>
          <w:color w:val="808080"/>
        </w:rPr>
        <w:t>visit</w:t>
      </w:r>
      <w:r>
        <w:t>)(</w:t>
      </w:r>
      <w:r>
        <w:rPr>
          <w:color w:val="0000FF"/>
        </w:rPr>
        <w:t>char</w:t>
      </w:r>
      <w:r>
        <w:t>*,</w:t>
      </w:r>
      <w:r>
        <w:rPr>
          <w:spacing w:val="-9"/>
        </w:rPr>
        <w:t xml:space="preserve"> </w:t>
      </w:r>
      <w:r>
        <w:rPr>
          <w:color w:val="0000FF"/>
        </w:rPr>
        <w:t>int</w:t>
      </w:r>
      <w:r>
        <w:t>));</w:t>
      </w:r>
    </w:p>
    <w:p w14:paraId="05BB6881">
      <w:pPr>
        <w:pStyle w:val="8"/>
      </w:pPr>
    </w:p>
    <w:p w14:paraId="6745E4D6">
      <w:pPr>
        <w:pStyle w:val="8"/>
      </w:pPr>
    </w:p>
    <w:p w14:paraId="630F914D">
      <w:pPr>
        <w:pStyle w:val="8"/>
        <w:spacing w:before="190"/>
      </w:pPr>
    </w:p>
    <w:p w14:paraId="1E760738">
      <w:pPr>
        <w:pStyle w:val="8"/>
        <w:ind w:left="100"/>
      </w:pPr>
      <w:r>
        <w:rPr>
          <w:color w:val="008000"/>
          <w:spacing w:val="-2"/>
        </w:rPr>
        <w:t>/*栈的相关说明</w:t>
      </w:r>
      <w:r>
        <w:rPr>
          <w:color w:val="008000"/>
          <w:spacing w:val="-5"/>
        </w:rPr>
        <w:t>*/</w:t>
      </w:r>
    </w:p>
    <w:p w14:paraId="45A4B0B7">
      <w:pPr>
        <w:pStyle w:val="8"/>
        <w:spacing w:before="64" w:line="304" w:lineRule="auto"/>
        <w:ind w:left="100" w:right="4979"/>
      </w:pPr>
      <w:r>
        <w:rPr>
          <w:color w:val="0000FF"/>
        </w:rPr>
        <w:t>typedef</w:t>
      </w:r>
      <w:r>
        <w:rPr>
          <w:color w:val="0000FF"/>
          <w:spacing w:val="-11"/>
        </w:rPr>
        <w:t xml:space="preserve"> </w:t>
      </w:r>
      <w:r>
        <w:rPr>
          <w:color w:val="2B91AE"/>
        </w:rPr>
        <w:t>CTree</w:t>
      </w:r>
      <w:r>
        <w:t>*</w:t>
      </w:r>
      <w:r>
        <w:rPr>
          <w:spacing w:val="-11"/>
        </w:rPr>
        <w:t xml:space="preserve"> </w:t>
      </w:r>
      <w:r>
        <w:rPr>
          <w:color w:val="2B91AE"/>
        </w:rPr>
        <w:t>SElemType</w:t>
      </w:r>
      <w:r>
        <w:rPr>
          <w:spacing w:val="17"/>
        </w:rPr>
        <w:t xml:space="preserve">; </w:t>
      </w:r>
      <w:r>
        <w:rPr>
          <w:color w:val="008000"/>
        </w:rPr>
        <w:t xml:space="preserve">//定义元素类型 </w:t>
      </w:r>
      <w:r>
        <w:rPr>
          <w:color w:val="0000FF"/>
        </w:rPr>
        <w:t>typedef struct</w:t>
      </w:r>
    </w:p>
    <w:p w14:paraId="424969E3">
      <w:pPr>
        <w:spacing w:before="0" w:line="242" w:lineRule="exact"/>
        <w:ind w:left="100" w:right="0" w:firstLine="0"/>
        <w:jc w:val="left"/>
        <w:rPr>
          <w:rFonts w:ascii="新宋体"/>
          <w:sz w:val="19"/>
        </w:rPr>
      </w:pPr>
      <w:r>
        <w:rPr>
          <w:rFonts w:ascii="新宋体"/>
          <w:spacing w:val="-10"/>
          <w:sz w:val="19"/>
        </w:rPr>
        <w:t>{</w:t>
      </w:r>
    </w:p>
    <w:p w14:paraId="5510454B">
      <w:pPr>
        <w:pStyle w:val="8"/>
        <w:tabs>
          <w:tab w:val="left" w:pos="3039"/>
          <w:tab w:val="left" w:pos="3419"/>
        </w:tabs>
        <w:spacing w:before="64" w:line="304" w:lineRule="auto"/>
        <w:ind w:left="520" w:right="1992"/>
      </w:pPr>
      <w:r>
        <w:rPr>
          <w:color w:val="2B91AE"/>
        </w:rPr>
        <w:t>SElemType</w:t>
      </w:r>
      <w:r>
        <w:t>* base;</w:t>
      </w:r>
      <w:r>
        <w:tab/>
      </w:r>
      <w:r>
        <w:rPr>
          <w:color w:val="008000"/>
          <w:spacing w:val="-2"/>
        </w:rPr>
        <w:t>//在栈构造之前和销毁之后，base</w:t>
      </w:r>
      <w:r>
        <w:rPr>
          <w:color w:val="008000"/>
          <w:spacing w:val="-41"/>
        </w:rPr>
        <w:t xml:space="preserve"> </w:t>
      </w:r>
      <w:r>
        <w:rPr>
          <w:color w:val="008000"/>
          <w:spacing w:val="-2"/>
        </w:rPr>
        <w:t>的值为</w:t>
      </w:r>
      <w:r>
        <w:rPr>
          <w:color w:val="008000"/>
          <w:spacing w:val="-36"/>
        </w:rPr>
        <w:t xml:space="preserve"> </w:t>
      </w:r>
      <w:r>
        <w:rPr>
          <w:color w:val="008000"/>
          <w:spacing w:val="-2"/>
        </w:rPr>
        <w:t xml:space="preserve">NULL </w:t>
      </w:r>
      <w:r>
        <w:rPr>
          <w:color w:val="2B91AE"/>
        </w:rPr>
        <w:t>SElemType</w:t>
      </w:r>
      <w:r>
        <w:t>* top;</w:t>
      </w:r>
      <w:r>
        <w:tab/>
      </w:r>
      <w:r>
        <w:tab/>
      </w:r>
      <w:r>
        <w:rPr>
          <w:color w:val="008000"/>
          <w:spacing w:val="-2"/>
        </w:rPr>
        <w:t>//栈顶指针</w:t>
      </w:r>
    </w:p>
    <w:p w14:paraId="70EC5E45">
      <w:pPr>
        <w:pStyle w:val="8"/>
        <w:tabs>
          <w:tab w:val="left" w:pos="3459"/>
        </w:tabs>
        <w:spacing w:line="242" w:lineRule="exact"/>
        <w:ind w:left="520"/>
      </w:pPr>
      <w:r>
        <w:rPr>
          <w:color w:val="0000FF"/>
        </w:rPr>
        <w:t>int</w:t>
      </w:r>
      <w:r>
        <w:rPr>
          <w:color w:val="0000FF"/>
          <w:spacing w:val="-1"/>
        </w:rPr>
        <w:t xml:space="preserve"> </w:t>
      </w:r>
      <w:r>
        <w:rPr>
          <w:spacing w:val="-2"/>
        </w:rPr>
        <w:t>stacksize;</w:t>
      </w:r>
      <w:r>
        <w:tab/>
      </w:r>
      <w:r>
        <w:rPr>
          <w:color w:val="008000"/>
          <w:spacing w:val="-3"/>
        </w:rPr>
        <w:t>//当前已分配的存储空间，以元素为单位</w:t>
      </w:r>
    </w:p>
    <w:p w14:paraId="2C64DEC8">
      <w:pPr>
        <w:pStyle w:val="8"/>
        <w:spacing w:before="63"/>
        <w:ind w:left="100"/>
      </w:pPr>
      <w:r>
        <w:rPr>
          <w:spacing w:val="-2"/>
        </w:rPr>
        <w:t>}</w:t>
      </w:r>
      <w:r>
        <w:rPr>
          <w:color w:val="2B91AE"/>
          <w:spacing w:val="-2"/>
        </w:rPr>
        <w:t>SqStack</w:t>
      </w:r>
      <w:r>
        <w:rPr>
          <w:spacing w:val="-2"/>
        </w:rPr>
        <w:t>;</w:t>
      </w:r>
    </w:p>
    <w:p w14:paraId="6FA30A0D">
      <w:pPr>
        <w:pStyle w:val="8"/>
        <w:spacing w:before="66"/>
        <w:ind w:left="100"/>
      </w:pPr>
      <w:r>
        <w:rPr>
          <w:color w:val="2B91AE"/>
        </w:rPr>
        <w:t>status</w:t>
      </w:r>
      <w:r>
        <w:rPr>
          <w:color w:val="2B91AE"/>
          <w:spacing w:val="-4"/>
        </w:rPr>
        <w:t xml:space="preserve"> </w:t>
      </w:r>
      <w:r>
        <w:t>InitStack(</w:t>
      </w:r>
      <w:r>
        <w:rPr>
          <w:color w:val="2B91AE"/>
        </w:rPr>
        <w:t>SqStack</w:t>
      </w:r>
      <w:r>
        <w:t>&amp;</w:t>
      </w:r>
      <w:r>
        <w:rPr>
          <w:spacing w:val="-3"/>
        </w:rPr>
        <w:t xml:space="preserve"> </w:t>
      </w:r>
      <w:r>
        <w:rPr>
          <w:color w:val="808080"/>
          <w:spacing w:val="-5"/>
        </w:rPr>
        <w:t>S</w:t>
      </w:r>
      <w:r>
        <w:rPr>
          <w:spacing w:val="-5"/>
        </w:rPr>
        <w:t>);</w:t>
      </w:r>
    </w:p>
    <w:p w14:paraId="1D4DC69E">
      <w:pPr>
        <w:pStyle w:val="8"/>
        <w:spacing w:before="64" w:line="304" w:lineRule="auto"/>
        <w:ind w:left="100" w:right="4895"/>
      </w:pPr>
      <w:r>
        <w:rPr>
          <w:color w:val="2B91AE"/>
        </w:rPr>
        <w:t>status</w:t>
      </w:r>
      <w:r>
        <w:rPr>
          <w:color w:val="2B91AE"/>
          <w:spacing w:val="-9"/>
        </w:rPr>
        <w:t xml:space="preserve"> </w:t>
      </w:r>
      <w:r>
        <w:t>GetTop(</w:t>
      </w:r>
      <w:r>
        <w:rPr>
          <w:color w:val="2B91AE"/>
        </w:rPr>
        <w:t>SqStack</w:t>
      </w:r>
      <w:r>
        <w:rPr>
          <w:color w:val="2B91AE"/>
          <w:spacing w:val="-9"/>
        </w:rPr>
        <w:t xml:space="preserve"> </w:t>
      </w:r>
      <w:r>
        <w:rPr>
          <w:color w:val="808080"/>
        </w:rPr>
        <w:t>S</w:t>
      </w:r>
      <w:r>
        <w:t>,</w:t>
      </w:r>
      <w:r>
        <w:rPr>
          <w:spacing w:val="-7"/>
        </w:rPr>
        <w:t xml:space="preserve"> </w:t>
      </w:r>
      <w:r>
        <w:rPr>
          <w:color w:val="2B91AE"/>
        </w:rPr>
        <w:t>SElemType</w:t>
      </w:r>
      <w:r>
        <w:t>&amp;</w:t>
      </w:r>
      <w:r>
        <w:rPr>
          <w:spacing w:val="-9"/>
        </w:rPr>
        <w:t xml:space="preserve"> </w:t>
      </w:r>
      <w:r>
        <w:rPr>
          <w:color w:val="808080"/>
        </w:rPr>
        <w:t>e</w:t>
      </w:r>
      <w:r>
        <w:t xml:space="preserve">); </w:t>
      </w:r>
      <w:r>
        <w:rPr>
          <w:color w:val="2B91AE"/>
        </w:rPr>
        <w:t xml:space="preserve">status </w:t>
      </w:r>
      <w:r>
        <w:t>Push(</w:t>
      </w:r>
      <w:r>
        <w:rPr>
          <w:color w:val="2B91AE"/>
        </w:rPr>
        <w:t>SqStack</w:t>
      </w:r>
      <w:r>
        <w:t xml:space="preserve">&amp; </w:t>
      </w:r>
      <w:r>
        <w:rPr>
          <w:color w:val="808080"/>
        </w:rPr>
        <w:t>S</w:t>
      </w:r>
      <w:r>
        <w:t xml:space="preserve">, </w:t>
      </w:r>
      <w:r>
        <w:rPr>
          <w:color w:val="2B91AE"/>
        </w:rPr>
        <w:t xml:space="preserve">SElemType </w:t>
      </w:r>
      <w:r>
        <w:rPr>
          <w:color w:val="808080"/>
        </w:rPr>
        <w:t>e</w:t>
      </w:r>
      <w:r>
        <w:t xml:space="preserve">); </w:t>
      </w:r>
      <w:r>
        <w:rPr>
          <w:color w:val="2B91AE"/>
        </w:rPr>
        <w:t xml:space="preserve">status </w:t>
      </w:r>
      <w:r>
        <w:t>Pop(</w:t>
      </w:r>
      <w:r>
        <w:rPr>
          <w:color w:val="2B91AE"/>
        </w:rPr>
        <w:t>SqStack</w:t>
      </w:r>
      <w:r>
        <w:t xml:space="preserve">&amp; </w:t>
      </w:r>
      <w:r>
        <w:rPr>
          <w:color w:val="808080"/>
        </w:rPr>
        <w:t>S</w:t>
      </w:r>
      <w:r>
        <w:t xml:space="preserve">, </w:t>
      </w:r>
      <w:r>
        <w:rPr>
          <w:color w:val="2B91AE"/>
        </w:rPr>
        <w:t>SElemType</w:t>
      </w:r>
      <w:r>
        <w:t xml:space="preserve">&amp; </w:t>
      </w:r>
      <w:r>
        <w:rPr>
          <w:color w:val="808080"/>
        </w:rPr>
        <w:t>e</w:t>
      </w:r>
      <w:r>
        <w:t>);</w:t>
      </w:r>
    </w:p>
    <w:p w14:paraId="671F5880">
      <w:pPr>
        <w:pStyle w:val="8"/>
      </w:pPr>
    </w:p>
    <w:p w14:paraId="09F22671">
      <w:pPr>
        <w:pStyle w:val="8"/>
      </w:pPr>
    </w:p>
    <w:p w14:paraId="6E506CFB">
      <w:pPr>
        <w:pStyle w:val="8"/>
      </w:pPr>
    </w:p>
    <w:p w14:paraId="46E89F34">
      <w:pPr>
        <w:pStyle w:val="8"/>
        <w:spacing w:before="43"/>
      </w:pPr>
    </w:p>
    <w:p w14:paraId="46D4063A">
      <w:pPr>
        <w:pStyle w:val="6"/>
      </w:pPr>
      <w:r>
        <w:rPr>
          <w:spacing w:val="-2"/>
        </w:rPr>
        <w:t>·lexer.cpp</w:t>
      </w:r>
    </w:p>
    <w:p w14:paraId="65EC5445">
      <w:pPr>
        <w:pStyle w:val="8"/>
        <w:spacing w:before="192" w:line="444" w:lineRule="auto"/>
        <w:ind w:left="100" w:right="6833"/>
      </w:pPr>
      <w:r>
        <w:rPr>
          <w:spacing w:val="-2"/>
        </w:rPr>
        <w:t>#include"lexer.h"</w:t>
      </w:r>
      <w:r>
        <w:rPr>
          <w:spacing w:val="80"/>
          <w:w w:val="150"/>
        </w:rPr>
        <w:t xml:space="preserve"> </w:t>
      </w:r>
      <w:r>
        <w:t>int line_num = 1; char</w:t>
      </w:r>
      <w:r>
        <w:rPr>
          <w:spacing w:val="-24"/>
        </w:rPr>
        <w:t xml:space="preserve"> </w:t>
      </w:r>
      <w:r>
        <w:t>token_text[100]; keyword n[IDENT] = {</w:t>
      </w:r>
    </w:p>
    <w:p w14:paraId="792C1C8C">
      <w:pPr>
        <w:pStyle w:val="8"/>
        <w:spacing w:line="444" w:lineRule="auto"/>
        <w:ind w:left="100" w:firstLine="420"/>
      </w:pPr>
      <w:r>
        <w:rPr>
          <w:spacing w:val="-2"/>
        </w:rPr>
        <w:t>{"auto",AUTO},{"break",BREAK},{"case",CASE},{"char",CHAR},{"const",CONST},{"continu e",CONTINUE},{"default",DEFAULT},{"do",DO},</w:t>
      </w:r>
    </w:p>
    <w:p w14:paraId="56DBA266">
      <w:pPr>
        <w:pStyle w:val="8"/>
        <w:spacing w:line="243" w:lineRule="exact"/>
        <w:ind w:left="520"/>
      </w:pPr>
      <w:r>
        <w:rPr>
          <w:spacing w:val="-2"/>
        </w:rPr>
        <w:t>{"double",DOUBLE},{"else",ELSE},{"enum",ENUM},{"extern",EXTERN},{"float",FLOAT},{"f</w:t>
      </w:r>
    </w:p>
    <w:p w14:paraId="2B8ED887">
      <w:pPr>
        <w:pStyle w:val="8"/>
        <w:spacing w:after="0" w:line="243" w:lineRule="exact"/>
        <w:sectPr>
          <w:pgSz w:w="11910" w:h="16840"/>
          <w:pgMar w:top="1280" w:right="1275" w:bottom="1180" w:left="1700" w:header="868" w:footer="989" w:gutter="0"/>
          <w:cols w:space="720" w:num="1"/>
        </w:sectPr>
      </w:pPr>
    </w:p>
    <w:p w14:paraId="566221F5">
      <w:pPr>
        <w:pStyle w:val="8"/>
        <w:spacing w:before="83"/>
      </w:pPr>
    </w:p>
    <w:p w14:paraId="0D5E4CD7">
      <w:pPr>
        <w:pStyle w:val="8"/>
        <w:spacing w:before="1"/>
        <w:ind w:left="100"/>
      </w:pPr>
      <w:r>
        <w:rPr>
          <w:spacing w:val="-2"/>
        </w:rPr>
        <w:t>or",FOR},{"goto",GOTO},{"if",IF},</w:t>
      </w:r>
    </w:p>
    <w:p w14:paraId="34997110">
      <w:pPr>
        <w:pStyle w:val="8"/>
        <w:spacing w:before="205" w:line="444" w:lineRule="auto"/>
        <w:ind w:left="100" w:firstLine="420"/>
      </w:pPr>
      <w:r>
        <w:rPr>
          <w:spacing w:val="-2"/>
        </w:rPr>
        <w:t>{"int",INT},{"long",LONG},{"register",REGISTER},{"return",RETURN},{"short",SHORT},{ "signed",SIGNED},{"sizeof",SIZEOF},{"static",STATIC},</w:t>
      </w:r>
    </w:p>
    <w:p w14:paraId="3034E387">
      <w:pPr>
        <w:pStyle w:val="8"/>
        <w:spacing w:line="243" w:lineRule="exact"/>
        <w:ind w:left="520"/>
      </w:pPr>
      <w:r>
        <w:rPr>
          <w:spacing w:val="-2"/>
        </w:rPr>
        <w:t>{"struct",STRUCT},{"switch",SWITCH},{"typedef",TYPEDEF},{"union",UNION},{"unsigned",</w:t>
      </w:r>
    </w:p>
    <w:p w14:paraId="2A12120E">
      <w:pPr>
        <w:pStyle w:val="8"/>
        <w:spacing w:before="208"/>
        <w:ind w:left="100"/>
      </w:pPr>
      <w:r>
        <w:rPr>
          <w:spacing w:val="-2"/>
        </w:rPr>
        <w:t>UNSIGNED},{"void",VOID},{"volatile",VOLATILE},{"while",WHILE},</w:t>
      </w:r>
    </w:p>
    <w:p w14:paraId="154C35DF">
      <w:pPr>
        <w:pStyle w:val="8"/>
        <w:spacing w:before="205"/>
        <w:ind w:left="520"/>
      </w:pPr>
      <w:r>
        <w:rPr>
          <w:spacing w:val="-2"/>
        </w:rPr>
        <w:t>{"include",INCLUDE},{"define",DEFINE}</w:t>
      </w:r>
    </w:p>
    <w:p w14:paraId="040ED33E">
      <w:pPr>
        <w:spacing w:before="208"/>
        <w:ind w:left="100" w:right="0" w:firstLine="0"/>
        <w:jc w:val="left"/>
        <w:rPr>
          <w:rFonts w:ascii="新宋体"/>
          <w:sz w:val="19"/>
        </w:rPr>
      </w:pPr>
      <w:r>
        <w:rPr>
          <w:rFonts w:ascii="新宋体"/>
          <w:spacing w:val="-5"/>
          <w:sz w:val="19"/>
        </w:rPr>
        <w:t>};</w:t>
      </w:r>
    </w:p>
    <w:p w14:paraId="573B1642">
      <w:pPr>
        <w:pStyle w:val="8"/>
      </w:pPr>
    </w:p>
    <w:p w14:paraId="26D7AA2A">
      <w:pPr>
        <w:pStyle w:val="8"/>
        <w:spacing w:before="169"/>
      </w:pPr>
    </w:p>
    <w:p w14:paraId="4259602F">
      <w:pPr>
        <w:pStyle w:val="8"/>
        <w:spacing w:before="1"/>
        <w:ind w:left="100"/>
      </w:pPr>
      <w:r>
        <w:t>int</w:t>
      </w:r>
      <w:r>
        <w:rPr>
          <w:spacing w:val="-5"/>
        </w:rPr>
        <w:t xml:space="preserve"> </w:t>
      </w:r>
      <w:r>
        <w:t>gettoken(FILE* fp)</w:t>
      </w:r>
      <w:r>
        <w:rPr>
          <w:spacing w:val="-2"/>
        </w:rPr>
        <w:t xml:space="preserve"> </w:t>
      </w:r>
      <w:r>
        <w:rPr>
          <w:spacing w:val="-10"/>
        </w:rPr>
        <w:t>{</w:t>
      </w:r>
    </w:p>
    <w:p w14:paraId="0F062381">
      <w:pPr>
        <w:pStyle w:val="8"/>
        <w:spacing w:before="205" w:line="444" w:lineRule="auto"/>
        <w:ind w:left="520" w:right="5180"/>
      </w:pPr>
      <w:r>
        <w:t>char c; //用于暂存读取的单个字符 int</w:t>
      </w:r>
      <w:r>
        <w:rPr>
          <w:spacing w:val="-23"/>
        </w:rPr>
        <w:t xml:space="preserve"> </w:t>
      </w:r>
      <w:r>
        <w:t>i=0</w:t>
      </w:r>
      <w:r>
        <w:rPr>
          <w:spacing w:val="-9"/>
        </w:rPr>
        <w:t xml:space="preserve">; //用于做 </w:t>
      </w:r>
      <w:r>
        <w:t>token_text</w:t>
      </w:r>
      <w:r>
        <w:rPr>
          <w:spacing w:val="-13"/>
        </w:rPr>
        <w:t xml:space="preserve"> 的存储</w:t>
      </w:r>
      <w:r>
        <w:t xml:space="preserve"> int j=0; //用于与关键字做比对</w:t>
      </w:r>
    </w:p>
    <w:p w14:paraId="4ACC36EF">
      <w:pPr>
        <w:pStyle w:val="8"/>
        <w:spacing w:before="205"/>
      </w:pPr>
    </w:p>
    <w:p w14:paraId="02B5E223">
      <w:pPr>
        <w:pStyle w:val="8"/>
        <w:ind w:left="520"/>
      </w:pPr>
      <w:r>
        <w:t>while</w:t>
      </w:r>
      <w:r>
        <w:rPr>
          <w:spacing w:val="-6"/>
        </w:rPr>
        <w:t xml:space="preserve"> (( </w:t>
      </w:r>
      <w:r>
        <w:t>c</w:t>
      </w:r>
      <w:r>
        <w:rPr>
          <w:spacing w:val="-5"/>
        </w:rPr>
        <w:t xml:space="preserve"> = </w:t>
      </w:r>
      <w:r>
        <w:t>fgetc(fp</w:t>
      </w:r>
      <w:r>
        <w:rPr>
          <w:spacing w:val="-6"/>
        </w:rPr>
        <w:t xml:space="preserve">)) == ' ' </w:t>
      </w:r>
      <w:r>
        <w:t>||</w:t>
      </w:r>
      <w:r>
        <w:rPr>
          <w:spacing w:val="-10"/>
        </w:rPr>
        <w:t xml:space="preserve"> </w:t>
      </w:r>
      <w:r>
        <w:t>c</w:t>
      </w:r>
      <w:r>
        <w:rPr>
          <w:spacing w:val="-3"/>
        </w:rPr>
        <w:t xml:space="preserve"> == '\</w:t>
      </w:r>
      <w:r>
        <w:t>n'||</w:t>
      </w:r>
      <w:r>
        <w:rPr>
          <w:spacing w:val="-8"/>
        </w:rPr>
        <w:t xml:space="preserve"> </w:t>
      </w:r>
      <w:r>
        <w:t>c</w:t>
      </w:r>
      <w:r>
        <w:rPr>
          <w:spacing w:val="-4"/>
        </w:rPr>
        <w:t xml:space="preserve"> == '\</w:t>
      </w:r>
      <w:r>
        <w:t>t'||c==EOF)</w:t>
      </w:r>
      <w:r>
        <w:rPr>
          <w:spacing w:val="47"/>
          <w:w w:val="150"/>
        </w:rPr>
        <w:t xml:space="preserve"> </w:t>
      </w:r>
      <w:r>
        <w:rPr>
          <w:spacing w:val="-1"/>
        </w:rPr>
        <w:t>//跳过空白符和制表</w:t>
      </w:r>
    </w:p>
    <w:p w14:paraId="7C272AB0">
      <w:pPr>
        <w:pStyle w:val="8"/>
        <w:spacing w:before="208"/>
        <w:ind w:left="100"/>
      </w:pPr>
      <w:r>
        <w:rPr>
          <w:spacing w:val="-10"/>
        </w:rPr>
        <w:t>符</w:t>
      </w:r>
    </w:p>
    <w:p w14:paraId="22C2968E">
      <w:pPr>
        <w:spacing w:before="206"/>
        <w:ind w:left="520" w:right="0" w:firstLine="0"/>
        <w:jc w:val="left"/>
        <w:rPr>
          <w:rFonts w:ascii="新宋体"/>
          <w:sz w:val="19"/>
        </w:rPr>
      </w:pPr>
      <w:r>
        <w:rPr>
          <w:rFonts w:ascii="新宋体"/>
          <w:spacing w:val="-10"/>
          <w:sz w:val="19"/>
        </w:rPr>
        <w:t>{</w:t>
      </w:r>
    </w:p>
    <w:p w14:paraId="1EA75DB7">
      <w:pPr>
        <w:pStyle w:val="8"/>
        <w:spacing w:before="207" w:line="441" w:lineRule="auto"/>
        <w:ind w:left="940" w:right="3759"/>
      </w:pPr>
      <w:r>
        <w:t>if</w:t>
      </w:r>
      <w:r>
        <w:rPr>
          <w:spacing w:val="-6"/>
        </w:rPr>
        <w:t xml:space="preserve"> (</w:t>
      </w:r>
      <w:r>
        <w:t>c</w:t>
      </w:r>
      <w:r>
        <w:rPr>
          <w:spacing w:val="-4"/>
        </w:rPr>
        <w:t xml:space="preserve"> == '\</w:t>
      </w:r>
      <w:r>
        <w:t>n</w:t>
      </w:r>
      <w:r>
        <w:rPr>
          <w:spacing w:val="-3"/>
        </w:rPr>
        <w:t xml:space="preserve">') </w:t>
      </w:r>
      <w:r>
        <w:t>line_num</w:t>
      </w:r>
      <w:r>
        <w:rPr>
          <w:spacing w:val="-7"/>
        </w:rPr>
        <w:t>++; //读取换行符时计数</w:t>
      </w:r>
      <w:r>
        <w:t xml:space="preserve"> if (c == EOF) return EOF;</w:t>
      </w:r>
    </w:p>
    <w:p w14:paraId="1925E9A7">
      <w:pPr>
        <w:spacing w:before="4"/>
        <w:ind w:left="520" w:right="0" w:firstLine="0"/>
        <w:jc w:val="left"/>
        <w:rPr>
          <w:rFonts w:ascii="新宋体"/>
          <w:sz w:val="19"/>
        </w:rPr>
      </w:pPr>
      <w:r>
        <w:rPr>
          <w:rFonts w:ascii="新宋体"/>
          <w:spacing w:val="-10"/>
          <w:sz w:val="19"/>
        </w:rPr>
        <w:t>}</w:t>
      </w:r>
    </w:p>
    <w:p w14:paraId="6E3A5FE2">
      <w:pPr>
        <w:pStyle w:val="8"/>
        <w:spacing w:before="206"/>
        <w:ind w:left="520"/>
      </w:pPr>
      <w:r>
        <w:t>if</w:t>
      </w:r>
      <w:r>
        <w:rPr>
          <w:spacing w:val="-3"/>
        </w:rPr>
        <w:t xml:space="preserve"> </w:t>
      </w:r>
      <w:r>
        <w:t>(c</w:t>
      </w:r>
      <w:r>
        <w:rPr>
          <w:spacing w:val="-3"/>
        </w:rPr>
        <w:t xml:space="preserve"> </w:t>
      </w:r>
      <w:r>
        <w:t>== EOF)</w:t>
      </w:r>
      <w:r>
        <w:rPr>
          <w:spacing w:val="-1"/>
        </w:rPr>
        <w:t xml:space="preserve"> </w:t>
      </w:r>
      <w:r>
        <w:t xml:space="preserve">return </w:t>
      </w:r>
      <w:r>
        <w:rPr>
          <w:spacing w:val="-4"/>
        </w:rPr>
        <w:t>EOF;</w:t>
      </w:r>
    </w:p>
    <w:p w14:paraId="0C6F98E0">
      <w:pPr>
        <w:pStyle w:val="8"/>
        <w:spacing w:before="208"/>
        <w:ind w:left="520"/>
      </w:pPr>
      <w:r>
        <w:rPr>
          <w:spacing w:val="-3"/>
        </w:rPr>
        <w:t>//判断标识符或者关键字</w:t>
      </w:r>
    </w:p>
    <w:p w14:paraId="487F4F9A">
      <w:pPr>
        <w:pStyle w:val="8"/>
        <w:spacing w:before="205" w:line="444" w:lineRule="auto"/>
        <w:ind w:left="940" w:right="3110" w:hanging="420"/>
      </w:pPr>
      <w:r>
        <w:t>if</w:t>
      </w:r>
      <w:r>
        <w:rPr>
          <w:spacing w:val="-2"/>
        </w:rPr>
        <w:t xml:space="preserve"> </w:t>
      </w:r>
      <w:r>
        <w:t>((c</w:t>
      </w:r>
      <w:r>
        <w:rPr>
          <w:spacing w:val="-2"/>
        </w:rPr>
        <w:t xml:space="preserve"> </w:t>
      </w:r>
      <w:r>
        <w:t>&gt;=</w:t>
      </w:r>
      <w:r>
        <w:rPr>
          <w:spacing w:val="-2"/>
        </w:rPr>
        <w:t xml:space="preserve"> </w:t>
      </w:r>
      <w:r>
        <w:t>'a'</w:t>
      </w:r>
      <w:r>
        <w:rPr>
          <w:spacing w:val="-2"/>
        </w:rPr>
        <w:t xml:space="preserve"> </w:t>
      </w:r>
      <w:r>
        <w:t>&amp;&amp;</w:t>
      </w:r>
      <w:r>
        <w:rPr>
          <w:spacing w:val="-2"/>
        </w:rPr>
        <w:t xml:space="preserve"> </w:t>
      </w:r>
      <w:r>
        <w:t>c</w:t>
      </w:r>
      <w:r>
        <w:rPr>
          <w:spacing w:val="-2"/>
        </w:rPr>
        <w:t xml:space="preserve"> </w:t>
      </w:r>
      <w:r>
        <w:t>&lt;=</w:t>
      </w:r>
      <w:r>
        <w:rPr>
          <w:spacing w:val="-2"/>
        </w:rPr>
        <w:t xml:space="preserve"> </w:t>
      </w:r>
      <w:r>
        <w:t>'z')</w:t>
      </w:r>
      <w:r>
        <w:rPr>
          <w:spacing w:val="-2"/>
        </w:rPr>
        <w:t xml:space="preserve"> </w:t>
      </w:r>
      <w:r>
        <w:t>||</w:t>
      </w:r>
      <w:r>
        <w:rPr>
          <w:spacing w:val="-4"/>
        </w:rPr>
        <w:t xml:space="preserve"> </w:t>
      </w:r>
      <w:r>
        <w:t>(c</w:t>
      </w:r>
      <w:r>
        <w:rPr>
          <w:spacing w:val="-2"/>
        </w:rPr>
        <w:t xml:space="preserve"> </w:t>
      </w:r>
      <w:r>
        <w:t>&gt;=</w:t>
      </w:r>
      <w:r>
        <w:rPr>
          <w:spacing w:val="-2"/>
        </w:rPr>
        <w:t xml:space="preserve"> </w:t>
      </w:r>
      <w:r>
        <w:t>'A'</w:t>
      </w:r>
      <w:r>
        <w:rPr>
          <w:spacing w:val="-4"/>
        </w:rPr>
        <w:t xml:space="preserve"> </w:t>
      </w:r>
      <w:r>
        <w:t>&amp;&amp;</w:t>
      </w:r>
      <w:r>
        <w:rPr>
          <w:spacing w:val="-2"/>
        </w:rPr>
        <w:t xml:space="preserve"> </w:t>
      </w:r>
      <w:r>
        <w:t>c</w:t>
      </w:r>
      <w:r>
        <w:rPr>
          <w:spacing w:val="-2"/>
        </w:rPr>
        <w:t xml:space="preserve"> </w:t>
      </w:r>
      <w:r>
        <w:t>&lt;=</w:t>
      </w:r>
      <w:r>
        <w:rPr>
          <w:spacing w:val="-2"/>
        </w:rPr>
        <w:t xml:space="preserve"> </w:t>
      </w:r>
      <w:r>
        <w:t>'Z'))</w:t>
      </w:r>
      <w:r>
        <w:rPr>
          <w:spacing w:val="-4"/>
        </w:rPr>
        <w:t xml:space="preserve"> </w:t>
      </w:r>
      <w:r>
        <w:t>{ do {</w:t>
      </w:r>
    </w:p>
    <w:p w14:paraId="29BD9E6C">
      <w:pPr>
        <w:pStyle w:val="8"/>
        <w:spacing w:line="444" w:lineRule="auto"/>
        <w:ind w:left="1360" w:right="5640"/>
      </w:pPr>
      <w:r>
        <w:t>token_text[i++]</w:t>
      </w:r>
      <w:r>
        <w:rPr>
          <w:spacing w:val="-18"/>
        </w:rPr>
        <w:t xml:space="preserve"> </w:t>
      </w:r>
      <w:r>
        <w:t>=</w:t>
      </w:r>
      <w:r>
        <w:rPr>
          <w:spacing w:val="-17"/>
        </w:rPr>
        <w:t xml:space="preserve"> </w:t>
      </w:r>
      <w:r>
        <w:t>c; c = fgetc(fp);</w:t>
      </w:r>
    </w:p>
    <w:p w14:paraId="325BF429">
      <w:pPr>
        <w:pStyle w:val="8"/>
        <w:spacing w:line="444" w:lineRule="auto"/>
        <w:ind w:left="100" w:right="430" w:firstLine="840"/>
      </w:pPr>
      <w:r>
        <w:t>}</w:t>
      </w:r>
      <w:r>
        <w:rPr>
          <w:spacing w:val="-16"/>
        </w:rPr>
        <w:t xml:space="preserve"> </w:t>
      </w:r>
      <w:r>
        <w:t>while</w:t>
      </w:r>
      <w:r>
        <w:rPr>
          <w:spacing w:val="-16"/>
        </w:rPr>
        <w:t xml:space="preserve"> </w:t>
      </w:r>
      <w:r>
        <w:t>((c</w:t>
      </w:r>
      <w:r>
        <w:rPr>
          <w:spacing w:val="-16"/>
        </w:rPr>
        <w:t xml:space="preserve"> </w:t>
      </w:r>
      <w:r>
        <w:t>&gt;=</w:t>
      </w:r>
      <w:r>
        <w:rPr>
          <w:spacing w:val="-16"/>
        </w:rPr>
        <w:t xml:space="preserve"> </w:t>
      </w:r>
      <w:r>
        <w:t>'a'</w:t>
      </w:r>
      <w:r>
        <w:rPr>
          <w:spacing w:val="-16"/>
        </w:rPr>
        <w:t xml:space="preserve"> </w:t>
      </w:r>
      <w:r>
        <w:t>&amp;&amp;</w:t>
      </w:r>
      <w:r>
        <w:rPr>
          <w:spacing w:val="-16"/>
        </w:rPr>
        <w:t xml:space="preserve"> </w:t>
      </w:r>
      <w:r>
        <w:t>c</w:t>
      </w:r>
      <w:r>
        <w:rPr>
          <w:spacing w:val="-16"/>
        </w:rPr>
        <w:t xml:space="preserve"> </w:t>
      </w:r>
      <w:r>
        <w:t>&lt;=</w:t>
      </w:r>
      <w:r>
        <w:rPr>
          <w:spacing w:val="-14"/>
        </w:rPr>
        <w:t xml:space="preserve"> </w:t>
      </w:r>
      <w:r>
        <w:t>'z')</w:t>
      </w:r>
      <w:r>
        <w:rPr>
          <w:spacing w:val="-16"/>
        </w:rPr>
        <w:t xml:space="preserve"> </w:t>
      </w:r>
      <w:r>
        <w:t>||</w:t>
      </w:r>
      <w:r>
        <w:rPr>
          <w:spacing w:val="-16"/>
        </w:rPr>
        <w:t xml:space="preserve"> </w:t>
      </w:r>
      <w:r>
        <w:t>(c</w:t>
      </w:r>
      <w:r>
        <w:rPr>
          <w:spacing w:val="-16"/>
        </w:rPr>
        <w:t xml:space="preserve"> </w:t>
      </w:r>
      <w:r>
        <w:t>&gt;=</w:t>
      </w:r>
      <w:r>
        <w:rPr>
          <w:spacing w:val="-16"/>
        </w:rPr>
        <w:t xml:space="preserve"> </w:t>
      </w:r>
      <w:r>
        <w:t>'A'</w:t>
      </w:r>
      <w:r>
        <w:rPr>
          <w:spacing w:val="-16"/>
        </w:rPr>
        <w:t xml:space="preserve"> </w:t>
      </w:r>
      <w:r>
        <w:t>&amp;&amp;</w:t>
      </w:r>
      <w:r>
        <w:rPr>
          <w:spacing w:val="-16"/>
        </w:rPr>
        <w:t xml:space="preserve"> </w:t>
      </w:r>
      <w:r>
        <w:t>c</w:t>
      </w:r>
      <w:r>
        <w:rPr>
          <w:spacing w:val="-14"/>
        </w:rPr>
        <w:t xml:space="preserve"> </w:t>
      </w:r>
      <w:r>
        <w:t>&lt;=</w:t>
      </w:r>
      <w:r>
        <w:rPr>
          <w:spacing w:val="-16"/>
        </w:rPr>
        <w:t xml:space="preserve"> </w:t>
      </w:r>
      <w:r>
        <w:t>'Z')</w:t>
      </w:r>
      <w:r>
        <w:rPr>
          <w:spacing w:val="-16"/>
        </w:rPr>
        <w:t xml:space="preserve"> </w:t>
      </w:r>
      <w:r>
        <w:t>||</w:t>
      </w:r>
      <w:r>
        <w:rPr>
          <w:spacing w:val="-16"/>
        </w:rPr>
        <w:t xml:space="preserve"> </w:t>
      </w:r>
      <w:r>
        <w:t>c</w:t>
      </w:r>
      <w:r>
        <w:rPr>
          <w:spacing w:val="-14"/>
        </w:rPr>
        <w:t xml:space="preserve"> </w:t>
      </w:r>
      <w:r>
        <w:t>==</w:t>
      </w:r>
      <w:r>
        <w:rPr>
          <w:spacing w:val="-16"/>
        </w:rPr>
        <w:t xml:space="preserve"> </w:t>
      </w:r>
      <w:r>
        <w:t>'_'</w:t>
      </w:r>
      <w:r>
        <w:rPr>
          <w:spacing w:val="-19"/>
        </w:rPr>
        <w:t xml:space="preserve"> </w:t>
      </w:r>
      <w:r>
        <w:t>||</w:t>
      </w:r>
      <w:r>
        <w:rPr>
          <w:spacing w:val="-14"/>
        </w:rPr>
        <w:t xml:space="preserve"> </w:t>
      </w:r>
      <w:r>
        <w:t>(c</w:t>
      </w:r>
      <w:r>
        <w:rPr>
          <w:spacing w:val="-16"/>
        </w:rPr>
        <w:t xml:space="preserve"> </w:t>
      </w:r>
      <w:r>
        <w:t>&gt;=</w:t>
      </w:r>
      <w:r>
        <w:rPr>
          <w:spacing w:val="-16"/>
        </w:rPr>
        <w:t xml:space="preserve"> </w:t>
      </w:r>
      <w:r>
        <w:t>'0' &amp;&amp; c &lt;= '9')||c=='.');</w:t>
      </w:r>
    </w:p>
    <w:p w14:paraId="67826D52">
      <w:pPr>
        <w:pStyle w:val="8"/>
        <w:spacing w:line="444" w:lineRule="auto"/>
        <w:ind w:left="940" w:right="5640"/>
      </w:pPr>
      <w:r>
        <w:t>token_text[i]</w:t>
      </w:r>
      <w:r>
        <w:rPr>
          <w:spacing w:val="-17"/>
        </w:rPr>
        <w:t xml:space="preserve"> </w:t>
      </w:r>
      <w:r>
        <w:t>=</w:t>
      </w:r>
      <w:r>
        <w:rPr>
          <w:spacing w:val="-17"/>
        </w:rPr>
        <w:t xml:space="preserve"> </w:t>
      </w:r>
      <w:r>
        <w:t>'\0'; ungetc(c, fp);</w:t>
      </w:r>
    </w:p>
    <w:p w14:paraId="0F0C55A7">
      <w:pPr>
        <w:pStyle w:val="8"/>
        <w:spacing w:before="205"/>
      </w:pPr>
    </w:p>
    <w:p w14:paraId="11CA9A00">
      <w:pPr>
        <w:pStyle w:val="8"/>
        <w:ind w:left="940"/>
      </w:pPr>
      <w:r>
        <w:t>for</w:t>
      </w:r>
      <w:r>
        <w:rPr>
          <w:spacing w:val="-3"/>
        </w:rPr>
        <w:t xml:space="preserve"> </w:t>
      </w:r>
      <w:r>
        <w:t>(;</w:t>
      </w:r>
      <w:r>
        <w:rPr>
          <w:spacing w:val="-1"/>
        </w:rPr>
        <w:t xml:space="preserve"> </w:t>
      </w:r>
      <w:r>
        <w:t>j &lt;</w:t>
      </w:r>
      <w:r>
        <w:rPr>
          <w:spacing w:val="-1"/>
        </w:rPr>
        <w:t xml:space="preserve"> </w:t>
      </w:r>
      <w:r>
        <w:t>IDENT;</w:t>
      </w:r>
      <w:r>
        <w:rPr>
          <w:spacing w:val="-1"/>
        </w:rPr>
        <w:t xml:space="preserve"> </w:t>
      </w:r>
      <w:r>
        <w:t xml:space="preserve">j++) </w:t>
      </w:r>
      <w:r>
        <w:rPr>
          <w:spacing w:val="-10"/>
        </w:rPr>
        <w:t>{</w:t>
      </w:r>
    </w:p>
    <w:p w14:paraId="4B2A3059">
      <w:pPr>
        <w:pStyle w:val="8"/>
        <w:spacing w:after="0"/>
        <w:sectPr>
          <w:pgSz w:w="11910" w:h="16840"/>
          <w:pgMar w:top="1280" w:right="1275" w:bottom="1180" w:left="1700" w:header="868" w:footer="989" w:gutter="0"/>
          <w:cols w:space="720" w:num="1"/>
        </w:sectPr>
      </w:pPr>
    </w:p>
    <w:p w14:paraId="2646E3E0">
      <w:pPr>
        <w:pStyle w:val="8"/>
        <w:spacing w:before="83"/>
      </w:pPr>
    </w:p>
    <w:p w14:paraId="43E0A129">
      <w:pPr>
        <w:pStyle w:val="8"/>
        <w:spacing w:before="1"/>
        <w:ind w:left="1360"/>
      </w:pPr>
      <w:r>
        <w:t>if</w:t>
      </w:r>
      <w:r>
        <w:rPr>
          <w:spacing w:val="-3"/>
        </w:rPr>
        <w:t xml:space="preserve"> </w:t>
      </w:r>
      <w:r>
        <w:t>(!strcmp(token_text,</w:t>
      </w:r>
      <w:r>
        <w:rPr>
          <w:spacing w:val="-2"/>
        </w:rPr>
        <w:t xml:space="preserve"> </w:t>
      </w:r>
      <w:r>
        <w:t>n[j].key))</w:t>
      </w:r>
      <w:r>
        <w:rPr>
          <w:spacing w:val="-4"/>
        </w:rPr>
        <w:t xml:space="preserve"> </w:t>
      </w:r>
      <w:r>
        <w:t>return</w:t>
      </w:r>
      <w:r>
        <w:rPr>
          <w:spacing w:val="-2"/>
        </w:rPr>
        <w:t xml:space="preserve"> n[j].enum_key;</w:t>
      </w:r>
    </w:p>
    <w:p w14:paraId="2F1BF963">
      <w:pPr>
        <w:spacing w:before="205"/>
        <w:ind w:left="940" w:right="0" w:firstLine="0"/>
        <w:jc w:val="left"/>
        <w:rPr>
          <w:rFonts w:ascii="新宋体"/>
          <w:sz w:val="19"/>
        </w:rPr>
      </w:pPr>
      <w:r>
        <w:rPr>
          <w:rFonts w:ascii="新宋体"/>
          <w:spacing w:val="-10"/>
          <w:sz w:val="19"/>
        </w:rPr>
        <w:t>}</w:t>
      </w:r>
    </w:p>
    <w:p w14:paraId="56878B9E">
      <w:pPr>
        <w:pStyle w:val="8"/>
        <w:spacing w:before="208"/>
        <w:ind w:left="940"/>
      </w:pPr>
      <w:r>
        <w:t>return</w:t>
      </w:r>
      <w:r>
        <w:rPr>
          <w:spacing w:val="-2"/>
        </w:rPr>
        <w:t xml:space="preserve"> IDENT;</w:t>
      </w:r>
    </w:p>
    <w:p w14:paraId="626F6429">
      <w:pPr>
        <w:spacing w:before="205"/>
        <w:ind w:left="520" w:right="0" w:firstLine="0"/>
        <w:jc w:val="left"/>
        <w:rPr>
          <w:rFonts w:ascii="新宋体"/>
          <w:sz w:val="19"/>
        </w:rPr>
      </w:pPr>
      <w:r>
        <w:rPr>
          <w:rFonts w:ascii="新宋体"/>
          <w:spacing w:val="-10"/>
          <w:sz w:val="19"/>
        </w:rPr>
        <w:t>}</w:t>
      </w:r>
    </w:p>
    <w:p w14:paraId="0DFEFC86">
      <w:pPr>
        <w:pStyle w:val="8"/>
      </w:pPr>
    </w:p>
    <w:p w14:paraId="29C77316">
      <w:pPr>
        <w:pStyle w:val="8"/>
        <w:spacing w:before="170"/>
      </w:pPr>
    </w:p>
    <w:p w14:paraId="570F2342">
      <w:pPr>
        <w:pStyle w:val="8"/>
        <w:spacing w:line="444" w:lineRule="auto"/>
        <w:ind w:left="520" w:right="6984"/>
      </w:pPr>
      <w:r>
        <w:rPr>
          <w:spacing w:val="-2"/>
        </w:rPr>
        <w:t>//判断标识符</w:t>
      </w:r>
      <w:r>
        <w:rPr>
          <w:spacing w:val="80"/>
        </w:rPr>
        <w:t xml:space="preserve"> </w:t>
      </w:r>
      <w:r>
        <w:t>if</w:t>
      </w:r>
      <w:r>
        <w:rPr>
          <w:spacing w:val="-5"/>
        </w:rPr>
        <w:t xml:space="preserve"> (</w:t>
      </w:r>
      <w:r>
        <w:t>c</w:t>
      </w:r>
      <w:r>
        <w:rPr>
          <w:spacing w:val="-6"/>
        </w:rPr>
        <w:t xml:space="preserve"> == </w:t>
      </w:r>
      <w:r>
        <w:t>'_</w:t>
      </w:r>
      <w:r>
        <w:rPr>
          <w:spacing w:val="-3"/>
        </w:rPr>
        <w:t>') {</w:t>
      </w:r>
    </w:p>
    <w:p w14:paraId="0C5457D3">
      <w:pPr>
        <w:pStyle w:val="8"/>
        <w:spacing w:line="243" w:lineRule="exact"/>
        <w:ind w:left="940"/>
      </w:pPr>
      <w:r>
        <w:t xml:space="preserve">do </w:t>
      </w:r>
      <w:r>
        <w:rPr>
          <w:spacing w:val="-10"/>
        </w:rPr>
        <w:t>{</w:t>
      </w:r>
    </w:p>
    <w:p w14:paraId="20D0B774">
      <w:pPr>
        <w:pStyle w:val="8"/>
        <w:spacing w:before="208" w:line="441" w:lineRule="auto"/>
        <w:ind w:left="1360" w:right="5640"/>
      </w:pPr>
      <w:r>
        <w:t>token_text[i++]</w:t>
      </w:r>
      <w:r>
        <w:rPr>
          <w:spacing w:val="-18"/>
        </w:rPr>
        <w:t xml:space="preserve"> </w:t>
      </w:r>
      <w:r>
        <w:t>=</w:t>
      </w:r>
      <w:r>
        <w:rPr>
          <w:spacing w:val="-17"/>
        </w:rPr>
        <w:t xml:space="preserve"> </w:t>
      </w:r>
      <w:r>
        <w:t>c; c = fgetc(fp);</w:t>
      </w:r>
    </w:p>
    <w:p w14:paraId="4860992C">
      <w:pPr>
        <w:pStyle w:val="8"/>
        <w:spacing w:before="4" w:line="441" w:lineRule="auto"/>
        <w:ind w:left="100" w:right="430" w:firstLine="840"/>
      </w:pPr>
      <w:r>
        <w:t>}</w:t>
      </w:r>
      <w:r>
        <w:rPr>
          <w:spacing w:val="-16"/>
        </w:rPr>
        <w:t xml:space="preserve"> </w:t>
      </w:r>
      <w:r>
        <w:t>while</w:t>
      </w:r>
      <w:r>
        <w:rPr>
          <w:spacing w:val="-16"/>
        </w:rPr>
        <w:t xml:space="preserve"> </w:t>
      </w:r>
      <w:r>
        <w:t>((c</w:t>
      </w:r>
      <w:r>
        <w:rPr>
          <w:spacing w:val="-16"/>
        </w:rPr>
        <w:t xml:space="preserve"> </w:t>
      </w:r>
      <w:r>
        <w:t>&gt;=</w:t>
      </w:r>
      <w:r>
        <w:rPr>
          <w:spacing w:val="-16"/>
        </w:rPr>
        <w:t xml:space="preserve"> </w:t>
      </w:r>
      <w:r>
        <w:t>'a'</w:t>
      </w:r>
      <w:r>
        <w:rPr>
          <w:spacing w:val="-16"/>
        </w:rPr>
        <w:t xml:space="preserve"> </w:t>
      </w:r>
      <w:r>
        <w:t>&amp;&amp;</w:t>
      </w:r>
      <w:r>
        <w:rPr>
          <w:spacing w:val="-16"/>
        </w:rPr>
        <w:t xml:space="preserve"> </w:t>
      </w:r>
      <w:r>
        <w:t>c</w:t>
      </w:r>
      <w:r>
        <w:rPr>
          <w:spacing w:val="-16"/>
        </w:rPr>
        <w:t xml:space="preserve"> </w:t>
      </w:r>
      <w:r>
        <w:t>&lt;=</w:t>
      </w:r>
      <w:r>
        <w:rPr>
          <w:spacing w:val="-14"/>
        </w:rPr>
        <w:t xml:space="preserve"> </w:t>
      </w:r>
      <w:r>
        <w:t>'z')</w:t>
      </w:r>
      <w:r>
        <w:rPr>
          <w:spacing w:val="-16"/>
        </w:rPr>
        <w:t xml:space="preserve"> </w:t>
      </w:r>
      <w:r>
        <w:t>||</w:t>
      </w:r>
      <w:r>
        <w:rPr>
          <w:spacing w:val="-16"/>
        </w:rPr>
        <w:t xml:space="preserve"> </w:t>
      </w:r>
      <w:r>
        <w:t>(c</w:t>
      </w:r>
      <w:r>
        <w:rPr>
          <w:spacing w:val="-16"/>
        </w:rPr>
        <w:t xml:space="preserve"> </w:t>
      </w:r>
      <w:r>
        <w:t>&gt;=</w:t>
      </w:r>
      <w:r>
        <w:rPr>
          <w:spacing w:val="-16"/>
        </w:rPr>
        <w:t xml:space="preserve"> </w:t>
      </w:r>
      <w:r>
        <w:t>'A'</w:t>
      </w:r>
      <w:r>
        <w:rPr>
          <w:spacing w:val="-16"/>
        </w:rPr>
        <w:t xml:space="preserve"> </w:t>
      </w:r>
      <w:r>
        <w:t>&amp;&amp;</w:t>
      </w:r>
      <w:r>
        <w:rPr>
          <w:spacing w:val="-16"/>
        </w:rPr>
        <w:t xml:space="preserve"> </w:t>
      </w:r>
      <w:r>
        <w:t>c</w:t>
      </w:r>
      <w:r>
        <w:rPr>
          <w:spacing w:val="-14"/>
        </w:rPr>
        <w:t xml:space="preserve"> </w:t>
      </w:r>
      <w:r>
        <w:t>&lt;=</w:t>
      </w:r>
      <w:r>
        <w:rPr>
          <w:spacing w:val="-16"/>
        </w:rPr>
        <w:t xml:space="preserve"> </w:t>
      </w:r>
      <w:r>
        <w:t>'Z')</w:t>
      </w:r>
      <w:r>
        <w:rPr>
          <w:spacing w:val="-16"/>
        </w:rPr>
        <w:t xml:space="preserve"> </w:t>
      </w:r>
      <w:r>
        <w:t>||</w:t>
      </w:r>
      <w:r>
        <w:rPr>
          <w:spacing w:val="-16"/>
        </w:rPr>
        <w:t xml:space="preserve"> </w:t>
      </w:r>
      <w:r>
        <w:t>c</w:t>
      </w:r>
      <w:r>
        <w:rPr>
          <w:spacing w:val="-14"/>
        </w:rPr>
        <w:t xml:space="preserve"> </w:t>
      </w:r>
      <w:r>
        <w:t>==</w:t>
      </w:r>
      <w:r>
        <w:rPr>
          <w:spacing w:val="-16"/>
        </w:rPr>
        <w:t xml:space="preserve"> </w:t>
      </w:r>
      <w:r>
        <w:t>'_'</w:t>
      </w:r>
      <w:r>
        <w:rPr>
          <w:spacing w:val="-19"/>
        </w:rPr>
        <w:t xml:space="preserve"> </w:t>
      </w:r>
      <w:r>
        <w:t>||</w:t>
      </w:r>
      <w:r>
        <w:rPr>
          <w:spacing w:val="-14"/>
        </w:rPr>
        <w:t xml:space="preserve"> </w:t>
      </w:r>
      <w:r>
        <w:t>(c</w:t>
      </w:r>
      <w:r>
        <w:rPr>
          <w:spacing w:val="-16"/>
        </w:rPr>
        <w:t xml:space="preserve"> </w:t>
      </w:r>
      <w:r>
        <w:t>&gt;=</w:t>
      </w:r>
      <w:r>
        <w:rPr>
          <w:spacing w:val="-16"/>
        </w:rPr>
        <w:t xml:space="preserve"> </w:t>
      </w:r>
      <w:r>
        <w:t>'0' &amp;&amp; c &lt;= '9')||c=='.');</w:t>
      </w:r>
    </w:p>
    <w:p w14:paraId="13FE2164">
      <w:pPr>
        <w:pStyle w:val="8"/>
        <w:spacing w:before="4" w:line="444" w:lineRule="auto"/>
        <w:ind w:left="940" w:right="6014"/>
      </w:pPr>
      <w:r>
        <w:t>token_text[i]</w:t>
      </w:r>
      <w:r>
        <w:rPr>
          <w:spacing w:val="-17"/>
        </w:rPr>
        <w:t xml:space="preserve"> </w:t>
      </w:r>
      <w:r>
        <w:t>=</w:t>
      </w:r>
      <w:r>
        <w:rPr>
          <w:spacing w:val="-17"/>
        </w:rPr>
        <w:t xml:space="preserve"> </w:t>
      </w:r>
      <w:r>
        <w:t>'\0'; ungetc(c,</w:t>
      </w:r>
      <w:r>
        <w:rPr>
          <w:spacing w:val="40"/>
        </w:rPr>
        <w:t xml:space="preserve"> </w:t>
      </w:r>
      <w:r>
        <w:t>fp);</w:t>
      </w:r>
      <w:r>
        <w:rPr>
          <w:spacing w:val="40"/>
        </w:rPr>
        <w:t xml:space="preserve"> </w:t>
      </w:r>
      <w:r>
        <w:t>return IDENT;</w:t>
      </w:r>
    </w:p>
    <w:p w14:paraId="4C63F2E6">
      <w:pPr>
        <w:spacing w:before="0" w:line="241" w:lineRule="exact"/>
        <w:ind w:left="520" w:right="0" w:firstLine="0"/>
        <w:jc w:val="left"/>
        <w:rPr>
          <w:rFonts w:ascii="新宋体"/>
          <w:sz w:val="19"/>
        </w:rPr>
      </w:pPr>
      <w:r>
        <w:rPr>
          <w:rFonts w:ascii="新宋体"/>
          <w:spacing w:val="-10"/>
          <w:sz w:val="19"/>
        </w:rPr>
        <w:t>}</w:t>
      </w:r>
    </w:p>
    <w:p w14:paraId="2EA861F9">
      <w:pPr>
        <w:pStyle w:val="8"/>
      </w:pPr>
    </w:p>
    <w:p w14:paraId="436E1C9B">
      <w:pPr>
        <w:pStyle w:val="8"/>
        <w:spacing w:before="169"/>
      </w:pPr>
    </w:p>
    <w:p w14:paraId="4BAED827">
      <w:pPr>
        <w:pStyle w:val="8"/>
        <w:spacing w:before="1"/>
        <w:ind w:left="520"/>
      </w:pPr>
      <w:r>
        <w:rPr>
          <w:spacing w:val="-2"/>
        </w:rPr>
        <w:t>//判断数字（整型或浮点型</w:t>
      </w:r>
      <w:r>
        <w:rPr>
          <w:spacing w:val="-10"/>
        </w:rPr>
        <w:t>）</w:t>
      </w:r>
    </w:p>
    <w:p w14:paraId="46E5497A">
      <w:pPr>
        <w:pStyle w:val="8"/>
        <w:spacing w:before="207" w:line="441" w:lineRule="auto"/>
        <w:ind w:left="940" w:right="4895" w:hanging="420"/>
      </w:pPr>
      <w:r>
        <w:t>if</w:t>
      </w:r>
      <w:r>
        <w:rPr>
          <w:spacing w:val="-3"/>
        </w:rPr>
        <w:t xml:space="preserve"> (</w:t>
      </w:r>
      <w:r>
        <w:t>c</w:t>
      </w:r>
      <w:r>
        <w:rPr>
          <w:spacing w:val="-3"/>
        </w:rPr>
        <w:t xml:space="preserve"> &gt; '</w:t>
      </w:r>
      <w:r>
        <w:t>0</w:t>
      </w:r>
      <w:r>
        <w:rPr>
          <w:spacing w:val="-2"/>
        </w:rPr>
        <w:t xml:space="preserve">' </w:t>
      </w:r>
      <w:r>
        <w:t>&amp;&amp;</w:t>
      </w:r>
      <w:r>
        <w:rPr>
          <w:spacing w:val="-4"/>
        </w:rPr>
        <w:t xml:space="preserve"> </w:t>
      </w:r>
      <w:r>
        <w:t>c</w:t>
      </w:r>
      <w:r>
        <w:rPr>
          <w:spacing w:val="-3"/>
        </w:rPr>
        <w:t xml:space="preserve"> &lt;= '</w:t>
      </w:r>
      <w:r>
        <w:t>9') { //首非 0 token_text[i++] = c;</w:t>
      </w:r>
    </w:p>
    <w:p w14:paraId="417A1C3B">
      <w:pPr>
        <w:pStyle w:val="8"/>
        <w:spacing w:before="4"/>
        <w:ind w:left="940"/>
      </w:pPr>
      <w:r>
        <w:t>c</w:t>
      </w:r>
      <w:r>
        <w:rPr>
          <w:spacing w:val="-1"/>
        </w:rPr>
        <w:t xml:space="preserve"> </w:t>
      </w:r>
      <w:r>
        <w:t>=</w:t>
      </w:r>
      <w:r>
        <w:rPr>
          <w:spacing w:val="-1"/>
        </w:rPr>
        <w:t xml:space="preserve"> </w:t>
      </w:r>
      <w:r>
        <w:rPr>
          <w:spacing w:val="-2"/>
        </w:rPr>
        <w:t>fgetc(fp);</w:t>
      </w:r>
    </w:p>
    <w:p w14:paraId="1F9F1053">
      <w:pPr>
        <w:pStyle w:val="8"/>
        <w:spacing w:before="206" w:line="444" w:lineRule="auto"/>
        <w:ind w:left="1360" w:right="5370" w:hanging="420"/>
      </w:pPr>
      <w:r>
        <w:t>if</w:t>
      </w:r>
      <w:r>
        <w:rPr>
          <w:spacing w:val="-4"/>
        </w:rPr>
        <w:t xml:space="preserve"> </w:t>
      </w:r>
      <w:r>
        <w:t>(c</w:t>
      </w:r>
      <w:r>
        <w:rPr>
          <w:spacing w:val="-6"/>
        </w:rPr>
        <w:t xml:space="preserve"> </w:t>
      </w:r>
      <w:r>
        <w:t>&gt;=</w:t>
      </w:r>
      <w:r>
        <w:rPr>
          <w:spacing w:val="-4"/>
        </w:rPr>
        <w:t xml:space="preserve"> </w:t>
      </w:r>
      <w:r>
        <w:t>'0'</w:t>
      </w:r>
      <w:r>
        <w:rPr>
          <w:spacing w:val="-4"/>
        </w:rPr>
        <w:t xml:space="preserve"> </w:t>
      </w:r>
      <w:r>
        <w:t>&amp;&amp;</w:t>
      </w:r>
      <w:r>
        <w:rPr>
          <w:spacing w:val="-6"/>
        </w:rPr>
        <w:t xml:space="preserve"> </w:t>
      </w:r>
      <w:r>
        <w:t>c</w:t>
      </w:r>
      <w:r>
        <w:rPr>
          <w:spacing w:val="-4"/>
        </w:rPr>
        <w:t xml:space="preserve"> </w:t>
      </w:r>
      <w:r>
        <w:t>&lt;=</w:t>
      </w:r>
      <w:r>
        <w:rPr>
          <w:spacing w:val="-4"/>
        </w:rPr>
        <w:t xml:space="preserve"> </w:t>
      </w:r>
      <w:r>
        <w:t>'9')</w:t>
      </w:r>
      <w:r>
        <w:rPr>
          <w:spacing w:val="-4"/>
        </w:rPr>
        <w:t xml:space="preserve"> </w:t>
      </w:r>
      <w:r>
        <w:t>{ do {</w:t>
      </w:r>
    </w:p>
    <w:p w14:paraId="3948CA4F">
      <w:pPr>
        <w:pStyle w:val="8"/>
        <w:spacing w:line="444" w:lineRule="auto"/>
        <w:ind w:left="1780" w:right="5232"/>
      </w:pPr>
      <w:r>
        <w:t>token_text[i++]</w:t>
      </w:r>
      <w:r>
        <w:rPr>
          <w:spacing w:val="-18"/>
        </w:rPr>
        <w:t xml:space="preserve"> </w:t>
      </w:r>
      <w:r>
        <w:t>=</w:t>
      </w:r>
      <w:r>
        <w:rPr>
          <w:spacing w:val="-17"/>
        </w:rPr>
        <w:t xml:space="preserve"> </w:t>
      </w:r>
      <w:r>
        <w:t>c; c = fgetc(fp);</w:t>
      </w:r>
    </w:p>
    <w:p w14:paraId="6BF83969">
      <w:pPr>
        <w:pStyle w:val="8"/>
        <w:spacing w:line="243" w:lineRule="exact"/>
        <w:ind w:left="1360"/>
      </w:pPr>
      <w:r>
        <w:t>}</w:t>
      </w:r>
      <w:r>
        <w:rPr>
          <w:spacing w:val="-1"/>
        </w:rPr>
        <w:t xml:space="preserve"> </w:t>
      </w:r>
      <w:r>
        <w:t>while (c</w:t>
      </w:r>
      <w:r>
        <w:rPr>
          <w:spacing w:val="-2"/>
        </w:rPr>
        <w:t xml:space="preserve"> </w:t>
      </w:r>
      <w:r>
        <w:t>&gt;= '0'</w:t>
      </w:r>
      <w:r>
        <w:rPr>
          <w:spacing w:val="-2"/>
        </w:rPr>
        <w:t xml:space="preserve"> </w:t>
      </w:r>
      <w:r>
        <w:t xml:space="preserve">&amp;&amp; c &lt;= </w:t>
      </w:r>
      <w:r>
        <w:rPr>
          <w:spacing w:val="-2"/>
        </w:rPr>
        <w:t>'9');</w:t>
      </w:r>
    </w:p>
    <w:p w14:paraId="5E14197C">
      <w:pPr>
        <w:pStyle w:val="8"/>
      </w:pPr>
    </w:p>
    <w:p w14:paraId="5C11DAED">
      <w:pPr>
        <w:pStyle w:val="8"/>
        <w:spacing w:before="169"/>
      </w:pPr>
    </w:p>
    <w:p w14:paraId="1A0FBF2B">
      <w:pPr>
        <w:pStyle w:val="8"/>
        <w:spacing w:line="444" w:lineRule="auto"/>
        <w:ind w:left="100" w:right="5004" w:firstLine="1260"/>
      </w:pPr>
      <w:r>
        <w:t>if</w:t>
      </w:r>
      <w:r>
        <w:rPr>
          <w:spacing w:val="-2"/>
        </w:rPr>
        <w:t xml:space="preserve"> (</w:t>
      </w:r>
      <w:r>
        <w:t>c</w:t>
      </w:r>
      <w:r>
        <w:rPr>
          <w:spacing w:val="-3"/>
        </w:rPr>
        <w:t xml:space="preserve"> == </w:t>
      </w:r>
      <w:r>
        <w:t>'u</w:t>
      </w:r>
      <w:r>
        <w:rPr>
          <w:spacing w:val="-2"/>
        </w:rPr>
        <w:t xml:space="preserve">' </w:t>
      </w:r>
      <w:r>
        <w:t>||</w:t>
      </w:r>
      <w:r>
        <w:rPr>
          <w:spacing w:val="-6"/>
        </w:rPr>
        <w:t xml:space="preserve"> </w:t>
      </w:r>
      <w:r>
        <w:t>c</w:t>
      </w:r>
      <w:r>
        <w:rPr>
          <w:spacing w:val="-3"/>
        </w:rPr>
        <w:t xml:space="preserve"> == </w:t>
      </w:r>
      <w:r>
        <w:t>'U</w:t>
      </w:r>
      <w:r>
        <w:rPr>
          <w:spacing w:val="-2"/>
        </w:rPr>
        <w:t>') {</w:t>
      </w:r>
      <w:r>
        <w:t xml:space="preserve"> stationA</w:t>
      </w:r>
      <w:r>
        <w:rPr>
          <w:spacing w:val="20"/>
        </w:rPr>
        <w:t>: //</w:t>
      </w:r>
      <w:r>
        <w:t>u/U</w:t>
      </w:r>
      <w:r>
        <w:rPr>
          <w:spacing w:val="-6"/>
        </w:rPr>
        <w:t xml:space="preserve"> 后后缀</w:t>
      </w:r>
    </w:p>
    <w:p w14:paraId="7A8C2F36">
      <w:pPr>
        <w:pStyle w:val="8"/>
        <w:spacing w:line="444" w:lineRule="auto"/>
        <w:ind w:left="1780" w:right="5232"/>
      </w:pPr>
      <w:r>
        <w:t>token_text[i++]</w:t>
      </w:r>
      <w:r>
        <w:rPr>
          <w:spacing w:val="-18"/>
        </w:rPr>
        <w:t xml:space="preserve"> </w:t>
      </w:r>
      <w:r>
        <w:t>=</w:t>
      </w:r>
      <w:r>
        <w:rPr>
          <w:spacing w:val="-17"/>
        </w:rPr>
        <w:t xml:space="preserve"> </w:t>
      </w:r>
      <w:r>
        <w:t>c; c = fgetc(fp);</w:t>
      </w:r>
    </w:p>
    <w:p w14:paraId="5A3FFF3D">
      <w:pPr>
        <w:pStyle w:val="8"/>
        <w:spacing w:after="0" w:line="444" w:lineRule="auto"/>
        <w:sectPr>
          <w:pgSz w:w="11910" w:h="16840"/>
          <w:pgMar w:top="1280" w:right="1275" w:bottom="1180" w:left="1700" w:header="868" w:footer="989" w:gutter="0"/>
          <w:cols w:space="720" w:num="1"/>
        </w:sectPr>
      </w:pPr>
    </w:p>
    <w:p w14:paraId="25F8B71E">
      <w:pPr>
        <w:pStyle w:val="8"/>
        <w:spacing w:before="83"/>
      </w:pPr>
    </w:p>
    <w:p w14:paraId="6D7EB68B">
      <w:pPr>
        <w:pStyle w:val="8"/>
        <w:spacing w:before="1" w:line="444" w:lineRule="auto"/>
        <w:ind w:left="2200" w:right="4162" w:hanging="420"/>
      </w:pPr>
      <w:r>
        <w:t>if (c == 'l' || c == 'L') { token_text[i++] = c; token_text[i] = '\0'; return</w:t>
      </w:r>
      <w:r>
        <w:rPr>
          <w:spacing w:val="-24"/>
        </w:rPr>
        <w:t xml:space="preserve"> </w:t>
      </w:r>
      <w:r>
        <w:t>UNSIGNED_LONG_CONST;</w:t>
      </w:r>
    </w:p>
    <w:p w14:paraId="6D2643A3">
      <w:pPr>
        <w:spacing w:before="0" w:line="242" w:lineRule="exact"/>
        <w:ind w:left="1780" w:right="0" w:firstLine="0"/>
        <w:jc w:val="left"/>
        <w:rPr>
          <w:rFonts w:ascii="新宋体"/>
          <w:sz w:val="19"/>
        </w:rPr>
      </w:pPr>
      <w:r>
        <w:rPr>
          <w:rFonts w:ascii="新宋体"/>
          <w:spacing w:val="-10"/>
          <w:sz w:val="19"/>
        </w:rPr>
        <w:t>}</w:t>
      </w:r>
    </w:p>
    <w:p w14:paraId="0A1EE927">
      <w:pPr>
        <w:pStyle w:val="8"/>
        <w:spacing w:before="205"/>
        <w:ind w:left="1780"/>
      </w:pPr>
      <w:r>
        <w:t>else</w:t>
      </w:r>
      <w:r>
        <w:rPr>
          <w:spacing w:val="-1"/>
        </w:rPr>
        <w:t xml:space="preserve"> </w:t>
      </w:r>
      <w:r>
        <w:rPr>
          <w:spacing w:val="-10"/>
        </w:rPr>
        <w:t>{</w:t>
      </w:r>
    </w:p>
    <w:p w14:paraId="51DD6081">
      <w:pPr>
        <w:pStyle w:val="8"/>
        <w:spacing w:before="208" w:line="444" w:lineRule="auto"/>
        <w:ind w:left="2200" w:right="4433"/>
      </w:pPr>
      <w:r>
        <w:t>ungetc(c, fp); token_text[i] = '\0'; return</w:t>
      </w:r>
      <w:r>
        <w:rPr>
          <w:spacing w:val="-24"/>
        </w:rPr>
        <w:t xml:space="preserve"> </w:t>
      </w:r>
      <w:r>
        <w:t>UNSIGNED_CONST;</w:t>
      </w:r>
    </w:p>
    <w:p w14:paraId="762FF87B">
      <w:pPr>
        <w:spacing w:before="0" w:line="241" w:lineRule="exact"/>
        <w:ind w:left="1780" w:right="0" w:firstLine="0"/>
        <w:jc w:val="left"/>
        <w:rPr>
          <w:rFonts w:ascii="新宋体"/>
          <w:sz w:val="19"/>
        </w:rPr>
      </w:pPr>
      <w:r>
        <w:rPr>
          <w:rFonts w:ascii="新宋体"/>
          <w:spacing w:val="-10"/>
          <w:sz w:val="19"/>
        </w:rPr>
        <w:t>}</w:t>
      </w:r>
    </w:p>
    <w:p w14:paraId="2CD82C0D">
      <w:pPr>
        <w:spacing w:before="208"/>
        <w:ind w:left="1360" w:right="0" w:firstLine="0"/>
        <w:jc w:val="left"/>
        <w:rPr>
          <w:rFonts w:ascii="新宋体"/>
          <w:sz w:val="19"/>
        </w:rPr>
      </w:pPr>
      <w:r>
        <w:rPr>
          <w:rFonts w:ascii="新宋体"/>
          <w:spacing w:val="-10"/>
          <w:sz w:val="19"/>
        </w:rPr>
        <w:t>}</w:t>
      </w:r>
    </w:p>
    <w:p w14:paraId="7CD67894">
      <w:pPr>
        <w:pStyle w:val="8"/>
        <w:spacing w:before="205" w:line="444" w:lineRule="auto"/>
        <w:ind w:left="100" w:right="4433" w:firstLine="1260"/>
      </w:pPr>
      <w:r>
        <w:t>else</w:t>
      </w:r>
      <w:r>
        <w:rPr>
          <w:spacing w:val="-4"/>
        </w:rPr>
        <w:t xml:space="preserve"> </w:t>
      </w:r>
      <w:r>
        <w:t>if</w:t>
      </w:r>
      <w:r>
        <w:rPr>
          <w:spacing w:val="-2"/>
        </w:rPr>
        <w:t xml:space="preserve"> (</w:t>
      </w:r>
      <w:r>
        <w:t>c</w:t>
      </w:r>
      <w:r>
        <w:rPr>
          <w:spacing w:val="-3"/>
        </w:rPr>
        <w:t xml:space="preserve"> == </w:t>
      </w:r>
      <w:r>
        <w:t>'l</w:t>
      </w:r>
      <w:r>
        <w:rPr>
          <w:spacing w:val="-3"/>
        </w:rPr>
        <w:t xml:space="preserve">' </w:t>
      </w:r>
      <w:r>
        <w:t>||</w:t>
      </w:r>
      <w:r>
        <w:rPr>
          <w:spacing w:val="-4"/>
        </w:rPr>
        <w:t xml:space="preserve"> </w:t>
      </w:r>
      <w:r>
        <w:t>c</w:t>
      </w:r>
      <w:r>
        <w:rPr>
          <w:spacing w:val="-3"/>
        </w:rPr>
        <w:t xml:space="preserve"> == </w:t>
      </w:r>
      <w:r>
        <w:t>'L</w:t>
      </w:r>
      <w:r>
        <w:rPr>
          <w:spacing w:val="-2"/>
        </w:rPr>
        <w:t>') {</w:t>
      </w:r>
      <w:r>
        <w:t xml:space="preserve"> stationB: //l/L</w:t>
      </w:r>
      <w:r>
        <w:rPr>
          <w:spacing w:val="-6"/>
        </w:rPr>
        <w:t xml:space="preserve"> 后缀(</w:t>
      </w:r>
      <w:r>
        <w:t>int)</w:t>
      </w:r>
    </w:p>
    <w:p w14:paraId="7DCB5BD7">
      <w:pPr>
        <w:pStyle w:val="8"/>
        <w:spacing w:line="444" w:lineRule="auto"/>
        <w:ind w:left="1780" w:right="4895"/>
      </w:pPr>
      <w:r>
        <w:t>token_text[i++] = c; token_text[i]</w:t>
      </w:r>
      <w:r>
        <w:rPr>
          <w:spacing w:val="-17"/>
        </w:rPr>
        <w:t xml:space="preserve"> </w:t>
      </w:r>
      <w:r>
        <w:t>=</w:t>
      </w:r>
      <w:r>
        <w:rPr>
          <w:spacing w:val="-17"/>
        </w:rPr>
        <w:t xml:space="preserve"> </w:t>
      </w:r>
      <w:r>
        <w:t>'\0'; return LONG_CONST;</w:t>
      </w:r>
    </w:p>
    <w:p w14:paraId="35802110">
      <w:pPr>
        <w:spacing w:before="0"/>
        <w:ind w:left="1360" w:right="0" w:firstLine="0"/>
        <w:jc w:val="left"/>
        <w:rPr>
          <w:rFonts w:ascii="新宋体"/>
          <w:sz w:val="19"/>
        </w:rPr>
      </w:pPr>
      <w:r>
        <w:rPr>
          <w:rFonts w:ascii="新宋体"/>
          <w:spacing w:val="-10"/>
          <w:sz w:val="19"/>
        </w:rPr>
        <w:t>}</w:t>
      </w:r>
    </w:p>
    <w:p w14:paraId="67D288A6">
      <w:pPr>
        <w:pStyle w:val="8"/>
        <w:spacing w:before="205" w:line="444" w:lineRule="auto"/>
        <w:ind w:left="1780" w:right="5640" w:hanging="420"/>
      </w:pPr>
      <w:r>
        <w:t>else</w:t>
      </w:r>
      <w:r>
        <w:rPr>
          <w:spacing w:val="-7"/>
        </w:rPr>
        <w:t xml:space="preserve"> </w:t>
      </w:r>
      <w:r>
        <w:t>if</w:t>
      </w:r>
      <w:r>
        <w:rPr>
          <w:spacing w:val="-7"/>
        </w:rPr>
        <w:t xml:space="preserve"> </w:t>
      </w:r>
      <w:r>
        <w:t>(c</w:t>
      </w:r>
      <w:r>
        <w:rPr>
          <w:spacing w:val="-9"/>
        </w:rPr>
        <w:t xml:space="preserve"> </w:t>
      </w:r>
      <w:r>
        <w:t>==</w:t>
      </w:r>
      <w:r>
        <w:rPr>
          <w:spacing w:val="-7"/>
        </w:rPr>
        <w:t xml:space="preserve"> </w:t>
      </w:r>
      <w:r>
        <w:t>'.')</w:t>
      </w:r>
      <w:r>
        <w:rPr>
          <w:spacing w:val="-7"/>
        </w:rPr>
        <w:t xml:space="preserve"> </w:t>
      </w:r>
      <w:r>
        <w:t>{ goto station1;</w:t>
      </w:r>
    </w:p>
    <w:p w14:paraId="0BA9D25D">
      <w:pPr>
        <w:spacing w:before="0" w:line="243" w:lineRule="exact"/>
        <w:ind w:left="1360" w:right="0" w:firstLine="0"/>
        <w:jc w:val="left"/>
        <w:rPr>
          <w:rFonts w:ascii="新宋体"/>
          <w:sz w:val="19"/>
        </w:rPr>
      </w:pPr>
      <w:r>
        <w:rPr>
          <w:rFonts w:ascii="新宋体"/>
          <w:spacing w:val="-10"/>
          <w:sz w:val="19"/>
        </w:rPr>
        <w:t>}</w:t>
      </w:r>
    </w:p>
    <w:p w14:paraId="31D140F4">
      <w:pPr>
        <w:pStyle w:val="8"/>
        <w:spacing w:before="207" w:line="441" w:lineRule="auto"/>
        <w:ind w:left="1780" w:right="4433" w:hanging="420"/>
      </w:pPr>
      <w:r>
        <w:t>else</w:t>
      </w:r>
      <w:r>
        <w:rPr>
          <w:spacing w:val="-4"/>
        </w:rPr>
        <w:t xml:space="preserve"> </w:t>
      </w:r>
      <w:r>
        <w:t>if</w:t>
      </w:r>
      <w:r>
        <w:rPr>
          <w:spacing w:val="-4"/>
        </w:rPr>
        <w:t xml:space="preserve"> </w:t>
      </w:r>
      <w:r>
        <w:t>(c</w:t>
      </w:r>
      <w:r>
        <w:rPr>
          <w:spacing w:val="-6"/>
        </w:rPr>
        <w:t xml:space="preserve"> </w:t>
      </w:r>
      <w:r>
        <w:t>==</w:t>
      </w:r>
      <w:r>
        <w:rPr>
          <w:spacing w:val="-4"/>
        </w:rPr>
        <w:t xml:space="preserve"> </w:t>
      </w:r>
      <w:r>
        <w:t>'e'</w:t>
      </w:r>
      <w:r>
        <w:rPr>
          <w:spacing w:val="-6"/>
        </w:rPr>
        <w:t xml:space="preserve"> </w:t>
      </w:r>
      <w:r>
        <w:t>||</w:t>
      </w:r>
      <w:r>
        <w:rPr>
          <w:spacing w:val="-4"/>
        </w:rPr>
        <w:t xml:space="preserve"> </w:t>
      </w:r>
      <w:r>
        <w:t>c</w:t>
      </w:r>
      <w:r>
        <w:rPr>
          <w:spacing w:val="-4"/>
        </w:rPr>
        <w:t xml:space="preserve"> </w:t>
      </w:r>
      <w:r>
        <w:t>==</w:t>
      </w:r>
      <w:r>
        <w:rPr>
          <w:spacing w:val="-4"/>
        </w:rPr>
        <w:t xml:space="preserve"> </w:t>
      </w:r>
      <w:r>
        <w:t>'E')</w:t>
      </w:r>
      <w:r>
        <w:rPr>
          <w:spacing w:val="-4"/>
        </w:rPr>
        <w:t xml:space="preserve"> </w:t>
      </w:r>
      <w:r>
        <w:t>{ goto stationE;</w:t>
      </w:r>
    </w:p>
    <w:p w14:paraId="74928292">
      <w:pPr>
        <w:spacing w:before="5"/>
        <w:ind w:left="1360" w:right="0" w:firstLine="0"/>
        <w:jc w:val="left"/>
        <w:rPr>
          <w:rFonts w:ascii="新宋体"/>
          <w:sz w:val="19"/>
        </w:rPr>
      </w:pPr>
      <w:r>
        <w:rPr>
          <w:rFonts w:ascii="新宋体"/>
          <w:spacing w:val="-10"/>
          <w:sz w:val="19"/>
        </w:rPr>
        <w:t>}</w:t>
      </w:r>
    </w:p>
    <w:p w14:paraId="11E79947">
      <w:pPr>
        <w:pStyle w:val="8"/>
        <w:spacing w:before="205"/>
        <w:ind w:left="1360"/>
      </w:pPr>
      <w:r>
        <w:t>else</w:t>
      </w:r>
      <w:r>
        <w:rPr>
          <w:spacing w:val="-1"/>
        </w:rPr>
        <w:t xml:space="preserve"> </w:t>
      </w:r>
      <w:r>
        <w:rPr>
          <w:spacing w:val="-10"/>
        </w:rPr>
        <w:t>{</w:t>
      </w:r>
    </w:p>
    <w:p w14:paraId="425BCC4D">
      <w:pPr>
        <w:pStyle w:val="8"/>
        <w:spacing w:before="208" w:line="444" w:lineRule="auto"/>
        <w:ind w:left="1780" w:right="4895"/>
      </w:pPr>
      <w:r>
        <w:t>ungetc(c, fp); token_text[i]</w:t>
      </w:r>
      <w:r>
        <w:rPr>
          <w:spacing w:val="-17"/>
        </w:rPr>
        <w:t xml:space="preserve"> </w:t>
      </w:r>
      <w:r>
        <w:t>=</w:t>
      </w:r>
      <w:r>
        <w:rPr>
          <w:spacing w:val="-17"/>
        </w:rPr>
        <w:t xml:space="preserve"> </w:t>
      </w:r>
      <w:r>
        <w:t>'\0'; return INT_CONST;</w:t>
      </w:r>
    </w:p>
    <w:p w14:paraId="56112784">
      <w:pPr>
        <w:spacing w:before="0" w:line="241" w:lineRule="exact"/>
        <w:ind w:left="1360" w:right="0" w:firstLine="0"/>
        <w:jc w:val="left"/>
        <w:rPr>
          <w:rFonts w:ascii="新宋体"/>
          <w:sz w:val="19"/>
        </w:rPr>
      </w:pPr>
      <w:r>
        <w:rPr>
          <w:rFonts w:ascii="新宋体"/>
          <w:spacing w:val="-10"/>
          <w:sz w:val="19"/>
        </w:rPr>
        <w:t>}</w:t>
      </w:r>
    </w:p>
    <w:p w14:paraId="4696AC6B">
      <w:pPr>
        <w:pStyle w:val="8"/>
      </w:pPr>
    </w:p>
    <w:p w14:paraId="37437D47">
      <w:pPr>
        <w:pStyle w:val="8"/>
        <w:spacing w:before="169"/>
      </w:pPr>
    </w:p>
    <w:p w14:paraId="51DB52A4">
      <w:pPr>
        <w:spacing w:before="0"/>
        <w:ind w:left="940" w:right="0" w:firstLine="0"/>
        <w:jc w:val="left"/>
        <w:rPr>
          <w:rFonts w:ascii="新宋体"/>
          <w:sz w:val="19"/>
        </w:rPr>
      </w:pPr>
      <w:r>
        <w:rPr>
          <w:rFonts w:ascii="新宋体"/>
          <w:spacing w:val="-10"/>
          <w:sz w:val="19"/>
        </w:rPr>
        <w:t>}</w:t>
      </w:r>
    </w:p>
    <w:p w14:paraId="159E89F9">
      <w:pPr>
        <w:pStyle w:val="8"/>
        <w:spacing w:before="208"/>
        <w:ind w:left="940"/>
      </w:pPr>
      <w:r>
        <w:t>else</w:t>
      </w:r>
      <w:r>
        <w:rPr>
          <w:spacing w:val="-3"/>
        </w:rPr>
        <w:t xml:space="preserve"> </w:t>
      </w:r>
      <w:r>
        <w:t>if (c</w:t>
      </w:r>
      <w:r>
        <w:rPr>
          <w:spacing w:val="-3"/>
        </w:rPr>
        <w:t xml:space="preserve"> </w:t>
      </w:r>
      <w:r>
        <w:t xml:space="preserve">== '.') </w:t>
      </w:r>
      <w:r>
        <w:rPr>
          <w:spacing w:val="-10"/>
        </w:rPr>
        <w:t>{</w:t>
      </w:r>
    </w:p>
    <w:p w14:paraId="6739FED4">
      <w:pPr>
        <w:pStyle w:val="8"/>
        <w:spacing w:after="0"/>
        <w:sectPr>
          <w:pgSz w:w="11910" w:h="16840"/>
          <w:pgMar w:top="1280" w:right="1275" w:bottom="1180" w:left="1700" w:header="868" w:footer="989" w:gutter="0"/>
          <w:cols w:space="720" w:num="1"/>
        </w:sectPr>
      </w:pPr>
    </w:p>
    <w:p w14:paraId="12127A80">
      <w:pPr>
        <w:pStyle w:val="8"/>
        <w:spacing w:before="83"/>
      </w:pPr>
    </w:p>
    <w:p w14:paraId="672848CC">
      <w:pPr>
        <w:pStyle w:val="8"/>
        <w:spacing w:before="1"/>
        <w:ind w:left="100"/>
      </w:pPr>
      <w:r>
        <w:rPr>
          <w:spacing w:val="-2"/>
        </w:rPr>
        <w:t>station1</w:t>
      </w:r>
      <w:r>
        <w:rPr>
          <w:spacing w:val="-4"/>
        </w:rPr>
        <w:t xml:space="preserve">://情况 </w:t>
      </w:r>
      <w:r>
        <w:rPr>
          <w:spacing w:val="-2"/>
        </w:rPr>
        <w:t>1（小数点）*</w:t>
      </w:r>
      <w:r>
        <w:rPr>
          <w:spacing w:val="-4"/>
        </w:rPr>
        <w:t>可能没数字情况</w:t>
      </w:r>
    </w:p>
    <w:p w14:paraId="7E94DCD8">
      <w:pPr>
        <w:pStyle w:val="8"/>
        <w:spacing w:before="205"/>
        <w:ind w:left="1360"/>
      </w:pPr>
      <w:r>
        <w:t xml:space="preserve">do </w:t>
      </w:r>
      <w:r>
        <w:rPr>
          <w:spacing w:val="-10"/>
        </w:rPr>
        <w:t>{</w:t>
      </w:r>
    </w:p>
    <w:p w14:paraId="010BB727">
      <w:pPr>
        <w:pStyle w:val="8"/>
        <w:spacing w:before="208" w:line="441" w:lineRule="auto"/>
        <w:ind w:left="1780" w:right="5232"/>
      </w:pPr>
      <w:r>
        <w:t>token_text[i++]</w:t>
      </w:r>
      <w:r>
        <w:rPr>
          <w:spacing w:val="-18"/>
        </w:rPr>
        <w:t xml:space="preserve"> </w:t>
      </w:r>
      <w:r>
        <w:t>=</w:t>
      </w:r>
      <w:r>
        <w:rPr>
          <w:spacing w:val="-17"/>
        </w:rPr>
        <w:t xml:space="preserve"> </w:t>
      </w:r>
      <w:r>
        <w:t>c; c = fgetc(fp);</w:t>
      </w:r>
    </w:p>
    <w:p w14:paraId="34783D05">
      <w:pPr>
        <w:pStyle w:val="8"/>
        <w:spacing w:before="4"/>
        <w:ind w:left="1360"/>
      </w:pPr>
      <w:r>
        <w:t>}</w:t>
      </w:r>
      <w:r>
        <w:rPr>
          <w:spacing w:val="-1"/>
        </w:rPr>
        <w:t xml:space="preserve"> </w:t>
      </w:r>
      <w:r>
        <w:t>while (c</w:t>
      </w:r>
      <w:r>
        <w:rPr>
          <w:spacing w:val="-2"/>
        </w:rPr>
        <w:t xml:space="preserve"> </w:t>
      </w:r>
      <w:r>
        <w:t>&gt;= '0'</w:t>
      </w:r>
      <w:r>
        <w:rPr>
          <w:spacing w:val="-2"/>
        </w:rPr>
        <w:t xml:space="preserve"> </w:t>
      </w:r>
      <w:r>
        <w:t xml:space="preserve">&amp;&amp; c &lt;= </w:t>
      </w:r>
      <w:r>
        <w:rPr>
          <w:spacing w:val="-2"/>
        </w:rPr>
        <w:t>'9');</w:t>
      </w:r>
    </w:p>
    <w:p w14:paraId="1CF837C1">
      <w:pPr>
        <w:pStyle w:val="8"/>
        <w:spacing w:before="205" w:line="444" w:lineRule="auto"/>
        <w:ind w:left="100" w:right="5762" w:firstLine="1260"/>
      </w:pPr>
      <w:r>
        <w:rPr>
          <w:spacing w:val="-2"/>
        </w:rPr>
        <w:t xml:space="preserve">if(c=='f'||c=='F'){ </w:t>
      </w:r>
      <w:r>
        <w:t>stationC: //f/F</w:t>
      </w:r>
      <w:r>
        <w:rPr>
          <w:spacing w:val="-7"/>
        </w:rPr>
        <w:t xml:space="preserve"> 后缀</w:t>
      </w:r>
    </w:p>
    <w:p w14:paraId="6BFDE83D">
      <w:pPr>
        <w:pStyle w:val="8"/>
        <w:spacing w:line="444" w:lineRule="auto"/>
        <w:ind w:left="1780" w:right="4895"/>
      </w:pPr>
      <w:r>
        <w:t>token_text[i++] = c; token_text[i]</w:t>
      </w:r>
      <w:r>
        <w:rPr>
          <w:spacing w:val="-17"/>
        </w:rPr>
        <w:t xml:space="preserve"> </w:t>
      </w:r>
      <w:r>
        <w:t>=</w:t>
      </w:r>
      <w:r>
        <w:rPr>
          <w:spacing w:val="-17"/>
        </w:rPr>
        <w:t xml:space="preserve"> </w:t>
      </w:r>
      <w:r>
        <w:t>'\0'; return FLOAT_CONST;</w:t>
      </w:r>
    </w:p>
    <w:p w14:paraId="382E9F9D">
      <w:pPr>
        <w:spacing w:before="0"/>
        <w:ind w:left="1360" w:right="0" w:firstLine="0"/>
        <w:jc w:val="left"/>
        <w:rPr>
          <w:rFonts w:ascii="新宋体"/>
          <w:sz w:val="19"/>
        </w:rPr>
      </w:pPr>
      <w:r>
        <w:rPr>
          <w:rFonts w:ascii="新宋体"/>
          <w:spacing w:val="-10"/>
          <w:sz w:val="19"/>
        </w:rPr>
        <w:t>}</w:t>
      </w:r>
    </w:p>
    <w:p w14:paraId="062946BE">
      <w:pPr>
        <w:pStyle w:val="8"/>
        <w:spacing w:before="205" w:line="444" w:lineRule="auto"/>
        <w:ind w:left="100" w:right="4433" w:firstLine="1260"/>
      </w:pPr>
      <w:r>
        <w:t>else</w:t>
      </w:r>
      <w:r>
        <w:rPr>
          <w:spacing w:val="-4"/>
        </w:rPr>
        <w:t xml:space="preserve"> </w:t>
      </w:r>
      <w:r>
        <w:t>if</w:t>
      </w:r>
      <w:r>
        <w:rPr>
          <w:spacing w:val="-2"/>
        </w:rPr>
        <w:t xml:space="preserve"> (</w:t>
      </w:r>
      <w:r>
        <w:t>c</w:t>
      </w:r>
      <w:r>
        <w:rPr>
          <w:spacing w:val="-3"/>
        </w:rPr>
        <w:t xml:space="preserve"> == </w:t>
      </w:r>
      <w:r>
        <w:t>'l</w:t>
      </w:r>
      <w:r>
        <w:rPr>
          <w:spacing w:val="-3"/>
        </w:rPr>
        <w:t xml:space="preserve">' </w:t>
      </w:r>
      <w:r>
        <w:t>||</w:t>
      </w:r>
      <w:r>
        <w:rPr>
          <w:spacing w:val="-4"/>
        </w:rPr>
        <w:t xml:space="preserve"> </w:t>
      </w:r>
      <w:r>
        <w:t>c</w:t>
      </w:r>
      <w:r>
        <w:rPr>
          <w:spacing w:val="-3"/>
        </w:rPr>
        <w:t xml:space="preserve"> == </w:t>
      </w:r>
      <w:r>
        <w:t>'L</w:t>
      </w:r>
      <w:r>
        <w:rPr>
          <w:spacing w:val="-2"/>
        </w:rPr>
        <w:t>') {</w:t>
      </w:r>
      <w:r>
        <w:t xml:space="preserve"> stationD: //l/L</w:t>
      </w:r>
      <w:r>
        <w:rPr>
          <w:spacing w:val="-7"/>
        </w:rPr>
        <w:t xml:space="preserve"> 后缀</w:t>
      </w:r>
      <w:r>
        <w:t>（double）</w:t>
      </w:r>
    </w:p>
    <w:p w14:paraId="080D0FD2">
      <w:pPr>
        <w:pStyle w:val="8"/>
        <w:spacing w:line="444" w:lineRule="auto"/>
        <w:ind w:left="1780" w:right="4662"/>
      </w:pPr>
      <w:r>
        <w:t>token_text[i++] = c; token_text[i] = '\0'; return</w:t>
      </w:r>
      <w:r>
        <w:rPr>
          <w:spacing w:val="-24"/>
        </w:rPr>
        <w:t xml:space="preserve"> </w:t>
      </w:r>
      <w:r>
        <w:t>LONG_DOUBLE_CONST;</w:t>
      </w:r>
    </w:p>
    <w:p w14:paraId="15CFD605">
      <w:pPr>
        <w:spacing w:before="0"/>
        <w:ind w:left="1360" w:right="0" w:firstLine="0"/>
        <w:jc w:val="left"/>
        <w:rPr>
          <w:rFonts w:ascii="新宋体"/>
          <w:sz w:val="19"/>
        </w:rPr>
      </w:pPr>
      <w:r>
        <w:rPr>
          <w:rFonts w:ascii="新宋体"/>
          <w:spacing w:val="-10"/>
          <w:sz w:val="19"/>
        </w:rPr>
        <w:t>}</w:t>
      </w:r>
    </w:p>
    <w:p w14:paraId="700F3349">
      <w:pPr>
        <w:pStyle w:val="8"/>
        <w:spacing w:before="205" w:line="444" w:lineRule="auto"/>
        <w:ind w:left="100" w:right="4529" w:firstLine="1260"/>
      </w:pPr>
      <w:r>
        <w:t>else</w:t>
      </w:r>
      <w:r>
        <w:rPr>
          <w:spacing w:val="-4"/>
        </w:rPr>
        <w:t xml:space="preserve"> </w:t>
      </w:r>
      <w:r>
        <w:t>if</w:t>
      </w:r>
      <w:r>
        <w:rPr>
          <w:spacing w:val="-2"/>
        </w:rPr>
        <w:t xml:space="preserve"> (</w:t>
      </w:r>
      <w:r>
        <w:t>c</w:t>
      </w:r>
      <w:r>
        <w:rPr>
          <w:spacing w:val="-3"/>
        </w:rPr>
        <w:t xml:space="preserve"> == </w:t>
      </w:r>
      <w:r>
        <w:t>'e</w:t>
      </w:r>
      <w:r>
        <w:rPr>
          <w:spacing w:val="-3"/>
        </w:rPr>
        <w:t xml:space="preserve">' </w:t>
      </w:r>
      <w:r>
        <w:t>||</w:t>
      </w:r>
      <w:r>
        <w:rPr>
          <w:spacing w:val="-4"/>
        </w:rPr>
        <w:t xml:space="preserve"> </w:t>
      </w:r>
      <w:r>
        <w:t>c</w:t>
      </w:r>
      <w:r>
        <w:rPr>
          <w:spacing w:val="-3"/>
        </w:rPr>
        <w:t xml:space="preserve"> == </w:t>
      </w:r>
      <w:r>
        <w:t>'E</w:t>
      </w:r>
      <w:r>
        <w:rPr>
          <w:spacing w:val="-2"/>
        </w:rPr>
        <w:t>') {</w:t>
      </w:r>
      <w:r>
        <w:t xml:space="preserve"> stationE</w:t>
      </w:r>
      <w:r>
        <w:rPr>
          <w:spacing w:val="20"/>
        </w:rPr>
        <w:t>: //</w:t>
      </w:r>
      <w:r>
        <w:t>e/E</w:t>
      </w:r>
      <w:r>
        <w:rPr>
          <w:spacing w:val="-6"/>
        </w:rPr>
        <w:t xml:space="preserve"> 的情况</w:t>
      </w:r>
    </w:p>
    <w:p w14:paraId="19CFF3AB">
      <w:pPr>
        <w:pStyle w:val="8"/>
        <w:spacing w:line="444" w:lineRule="auto"/>
        <w:ind w:left="1780" w:right="5232"/>
      </w:pPr>
      <w:r>
        <w:t>token_text[i++]</w:t>
      </w:r>
      <w:r>
        <w:rPr>
          <w:spacing w:val="-18"/>
        </w:rPr>
        <w:t xml:space="preserve"> </w:t>
      </w:r>
      <w:r>
        <w:t>=</w:t>
      </w:r>
      <w:r>
        <w:rPr>
          <w:spacing w:val="-17"/>
        </w:rPr>
        <w:t xml:space="preserve"> </w:t>
      </w:r>
      <w:r>
        <w:t>c; c = fgetc(fp);</w:t>
      </w:r>
    </w:p>
    <w:p w14:paraId="30E4D8B4">
      <w:pPr>
        <w:pStyle w:val="8"/>
        <w:spacing w:line="444" w:lineRule="auto"/>
        <w:ind w:left="2200" w:right="4529" w:hanging="420"/>
      </w:pPr>
      <w:r>
        <w:t>if</w:t>
      </w:r>
      <w:r>
        <w:rPr>
          <w:spacing w:val="-4"/>
        </w:rPr>
        <w:t xml:space="preserve"> </w:t>
      </w:r>
      <w:r>
        <w:t>(c</w:t>
      </w:r>
      <w:r>
        <w:rPr>
          <w:spacing w:val="-6"/>
        </w:rPr>
        <w:t xml:space="preserve"> </w:t>
      </w:r>
      <w:r>
        <w:t>&gt;=</w:t>
      </w:r>
      <w:r>
        <w:rPr>
          <w:spacing w:val="-4"/>
        </w:rPr>
        <w:t xml:space="preserve"> </w:t>
      </w:r>
      <w:r>
        <w:t>'0'</w:t>
      </w:r>
      <w:r>
        <w:rPr>
          <w:spacing w:val="-4"/>
        </w:rPr>
        <w:t xml:space="preserve"> </w:t>
      </w:r>
      <w:r>
        <w:t>&amp;&amp;</w:t>
      </w:r>
      <w:r>
        <w:rPr>
          <w:spacing w:val="-6"/>
        </w:rPr>
        <w:t xml:space="preserve"> </w:t>
      </w:r>
      <w:r>
        <w:t>c</w:t>
      </w:r>
      <w:r>
        <w:rPr>
          <w:spacing w:val="-4"/>
        </w:rPr>
        <w:t xml:space="preserve"> </w:t>
      </w:r>
      <w:r>
        <w:t>&lt;=</w:t>
      </w:r>
      <w:r>
        <w:rPr>
          <w:spacing w:val="-4"/>
        </w:rPr>
        <w:t xml:space="preserve"> </w:t>
      </w:r>
      <w:r>
        <w:t>'9')</w:t>
      </w:r>
      <w:r>
        <w:rPr>
          <w:spacing w:val="-4"/>
        </w:rPr>
        <w:t xml:space="preserve"> </w:t>
      </w:r>
      <w:r>
        <w:t>{ do {</w:t>
      </w:r>
    </w:p>
    <w:p w14:paraId="14AFF590">
      <w:pPr>
        <w:pStyle w:val="8"/>
        <w:spacing w:line="444" w:lineRule="auto"/>
        <w:ind w:left="2620" w:right="4379"/>
      </w:pPr>
      <w:r>
        <w:t>token_text[i++]</w:t>
      </w:r>
      <w:r>
        <w:rPr>
          <w:spacing w:val="-18"/>
        </w:rPr>
        <w:t xml:space="preserve"> </w:t>
      </w:r>
      <w:r>
        <w:t>=</w:t>
      </w:r>
      <w:r>
        <w:rPr>
          <w:spacing w:val="-17"/>
        </w:rPr>
        <w:t xml:space="preserve"> </w:t>
      </w:r>
      <w:r>
        <w:t>c; c = fgetc(fp);</w:t>
      </w:r>
    </w:p>
    <w:p w14:paraId="4962E3D1">
      <w:pPr>
        <w:pStyle w:val="8"/>
        <w:spacing w:line="243" w:lineRule="exact"/>
        <w:ind w:left="2200"/>
      </w:pPr>
      <w:r>
        <w:t>}</w:t>
      </w:r>
      <w:r>
        <w:rPr>
          <w:spacing w:val="-1"/>
        </w:rPr>
        <w:t xml:space="preserve"> </w:t>
      </w:r>
      <w:r>
        <w:t>while (c</w:t>
      </w:r>
      <w:r>
        <w:rPr>
          <w:spacing w:val="-2"/>
        </w:rPr>
        <w:t xml:space="preserve"> </w:t>
      </w:r>
      <w:r>
        <w:t>&gt;= '0'</w:t>
      </w:r>
      <w:r>
        <w:rPr>
          <w:spacing w:val="-2"/>
        </w:rPr>
        <w:t xml:space="preserve"> </w:t>
      </w:r>
      <w:r>
        <w:t xml:space="preserve">&amp;&amp; c &lt;= </w:t>
      </w:r>
      <w:r>
        <w:rPr>
          <w:spacing w:val="-2"/>
        </w:rPr>
        <w:t>'9');</w:t>
      </w:r>
    </w:p>
    <w:p w14:paraId="1380921F">
      <w:pPr>
        <w:pStyle w:val="8"/>
        <w:spacing w:before="205" w:line="441" w:lineRule="auto"/>
        <w:ind w:left="2620" w:right="3865" w:hanging="420"/>
      </w:pPr>
      <w:r>
        <w:t>if</w:t>
      </w:r>
      <w:r>
        <w:rPr>
          <w:spacing w:val="-4"/>
        </w:rPr>
        <w:t xml:space="preserve"> </w:t>
      </w:r>
      <w:r>
        <w:t>(c</w:t>
      </w:r>
      <w:r>
        <w:rPr>
          <w:spacing w:val="-6"/>
        </w:rPr>
        <w:t xml:space="preserve"> </w:t>
      </w:r>
      <w:r>
        <w:t>==</w:t>
      </w:r>
      <w:r>
        <w:rPr>
          <w:spacing w:val="-4"/>
        </w:rPr>
        <w:t xml:space="preserve"> </w:t>
      </w:r>
      <w:r>
        <w:t>'f'</w:t>
      </w:r>
      <w:r>
        <w:rPr>
          <w:spacing w:val="-4"/>
        </w:rPr>
        <w:t xml:space="preserve"> </w:t>
      </w:r>
      <w:r>
        <w:t>||</w:t>
      </w:r>
      <w:r>
        <w:rPr>
          <w:spacing w:val="-6"/>
        </w:rPr>
        <w:t xml:space="preserve"> </w:t>
      </w:r>
      <w:r>
        <w:t>c</w:t>
      </w:r>
      <w:r>
        <w:rPr>
          <w:spacing w:val="-4"/>
        </w:rPr>
        <w:t xml:space="preserve"> </w:t>
      </w:r>
      <w:r>
        <w:t>==</w:t>
      </w:r>
      <w:r>
        <w:rPr>
          <w:spacing w:val="-4"/>
        </w:rPr>
        <w:t xml:space="preserve"> </w:t>
      </w:r>
      <w:r>
        <w:t>'F')</w:t>
      </w:r>
      <w:r>
        <w:rPr>
          <w:spacing w:val="-4"/>
        </w:rPr>
        <w:t xml:space="preserve"> </w:t>
      </w:r>
      <w:r>
        <w:t>{ goto stationC;</w:t>
      </w:r>
    </w:p>
    <w:p w14:paraId="64D2F2BF">
      <w:pPr>
        <w:spacing w:before="5"/>
        <w:ind w:left="2200" w:right="0" w:firstLine="0"/>
        <w:jc w:val="left"/>
        <w:rPr>
          <w:rFonts w:ascii="新宋体"/>
          <w:sz w:val="19"/>
        </w:rPr>
      </w:pPr>
      <w:r>
        <w:rPr>
          <w:rFonts w:ascii="新宋体"/>
          <w:spacing w:val="-10"/>
          <w:sz w:val="19"/>
        </w:rPr>
        <w:t>}</w:t>
      </w:r>
    </w:p>
    <w:p w14:paraId="763DA0A3">
      <w:pPr>
        <w:pStyle w:val="8"/>
        <w:spacing w:before="205" w:line="444" w:lineRule="auto"/>
        <w:ind w:left="2620" w:right="3583" w:hanging="420"/>
      </w:pPr>
      <w:r>
        <w:t>else</w:t>
      </w:r>
      <w:r>
        <w:rPr>
          <w:spacing w:val="-4"/>
        </w:rPr>
        <w:t xml:space="preserve"> </w:t>
      </w:r>
      <w:r>
        <w:t>if</w:t>
      </w:r>
      <w:r>
        <w:rPr>
          <w:spacing w:val="-4"/>
        </w:rPr>
        <w:t xml:space="preserve"> </w:t>
      </w:r>
      <w:r>
        <w:t>(c</w:t>
      </w:r>
      <w:r>
        <w:rPr>
          <w:spacing w:val="-6"/>
        </w:rPr>
        <w:t xml:space="preserve"> </w:t>
      </w:r>
      <w:r>
        <w:t>==</w:t>
      </w:r>
      <w:r>
        <w:rPr>
          <w:spacing w:val="-4"/>
        </w:rPr>
        <w:t xml:space="preserve"> </w:t>
      </w:r>
      <w:r>
        <w:t>'l'</w:t>
      </w:r>
      <w:r>
        <w:rPr>
          <w:spacing w:val="-6"/>
        </w:rPr>
        <w:t xml:space="preserve"> </w:t>
      </w:r>
      <w:r>
        <w:t>||</w:t>
      </w:r>
      <w:r>
        <w:rPr>
          <w:spacing w:val="-4"/>
        </w:rPr>
        <w:t xml:space="preserve"> </w:t>
      </w:r>
      <w:r>
        <w:t>c</w:t>
      </w:r>
      <w:r>
        <w:rPr>
          <w:spacing w:val="-4"/>
        </w:rPr>
        <w:t xml:space="preserve"> </w:t>
      </w:r>
      <w:r>
        <w:t>==</w:t>
      </w:r>
      <w:r>
        <w:rPr>
          <w:spacing w:val="-4"/>
        </w:rPr>
        <w:t xml:space="preserve"> </w:t>
      </w:r>
      <w:r>
        <w:t>'L')</w:t>
      </w:r>
      <w:r>
        <w:rPr>
          <w:spacing w:val="-4"/>
        </w:rPr>
        <w:t xml:space="preserve"> </w:t>
      </w:r>
      <w:r>
        <w:t>{ goto stationD;</w:t>
      </w:r>
    </w:p>
    <w:p w14:paraId="4DCB51EB">
      <w:pPr>
        <w:pStyle w:val="8"/>
        <w:spacing w:after="0" w:line="444" w:lineRule="auto"/>
        <w:sectPr>
          <w:pgSz w:w="11910" w:h="16840"/>
          <w:pgMar w:top="1280" w:right="1275" w:bottom="1180" w:left="1700" w:header="868" w:footer="989" w:gutter="0"/>
          <w:cols w:space="720" w:num="1"/>
        </w:sectPr>
      </w:pPr>
    </w:p>
    <w:p w14:paraId="29C234BB">
      <w:pPr>
        <w:pStyle w:val="8"/>
        <w:spacing w:before="83"/>
      </w:pPr>
    </w:p>
    <w:p w14:paraId="76CF420C">
      <w:pPr>
        <w:spacing w:before="1"/>
        <w:ind w:left="2200" w:right="0" w:firstLine="0"/>
        <w:jc w:val="left"/>
        <w:rPr>
          <w:rFonts w:ascii="新宋体"/>
          <w:sz w:val="19"/>
        </w:rPr>
      </w:pPr>
      <w:r>
        <w:rPr>
          <w:rFonts w:ascii="新宋体"/>
          <w:spacing w:val="-10"/>
          <w:sz w:val="19"/>
        </w:rPr>
        <w:t>}</w:t>
      </w:r>
    </w:p>
    <w:p w14:paraId="7ADAA9B1">
      <w:pPr>
        <w:pStyle w:val="8"/>
        <w:spacing w:before="205"/>
        <w:ind w:left="2200"/>
      </w:pPr>
      <w:r>
        <w:t>else</w:t>
      </w:r>
      <w:r>
        <w:rPr>
          <w:spacing w:val="-1"/>
        </w:rPr>
        <w:t xml:space="preserve"> </w:t>
      </w:r>
      <w:r>
        <w:rPr>
          <w:spacing w:val="-10"/>
        </w:rPr>
        <w:t>{</w:t>
      </w:r>
    </w:p>
    <w:p w14:paraId="2B36A6AF">
      <w:pPr>
        <w:pStyle w:val="8"/>
        <w:spacing w:before="208" w:line="444" w:lineRule="auto"/>
        <w:ind w:left="2620" w:right="3865"/>
      </w:pPr>
      <w:r>
        <w:t>ungetc(c, fp); token_text[i]</w:t>
      </w:r>
      <w:r>
        <w:rPr>
          <w:spacing w:val="-17"/>
        </w:rPr>
        <w:t xml:space="preserve"> </w:t>
      </w:r>
      <w:r>
        <w:t>=</w:t>
      </w:r>
      <w:r>
        <w:rPr>
          <w:spacing w:val="-17"/>
        </w:rPr>
        <w:t xml:space="preserve"> </w:t>
      </w:r>
      <w:r>
        <w:t>'\0'; return DOUBLE_CONST;</w:t>
      </w:r>
    </w:p>
    <w:p w14:paraId="21A75ED8">
      <w:pPr>
        <w:spacing w:before="0" w:line="241" w:lineRule="exact"/>
        <w:ind w:left="2200" w:right="0" w:firstLine="0"/>
        <w:jc w:val="left"/>
        <w:rPr>
          <w:rFonts w:ascii="新宋体"/>
          <w:sz w:val="19"/>
        </w:rPr>
      </w:pPr>
      <w:r>
        <w:rPr>
          <w:rFonts w:ascii="新宋体"/>
          <w:spacing w:val="-10"/>
          <w:sz w:val="19"/>
        </w:rPr>
        <w:t>}</w:t>
      </w:r>
    </w:p>
    <w:p w14:paraId="1A9CE5B7">
      <w:pPr>
        <w:spacing w:before="208"/>
        <w:ind w:left="1780" w:right="0" w:firstLine="0"/>
        <w:jc w:val="left"/>
        <w:rPr>
          <w:rFonts w:ascii="新宋体"/>
          <w:sz w:val="19"/>
        </w:rPr>
      </w:pPr>
      <w:r>
        <w:rPr>
          <w:rFonts w:ascii="新宋体"/>
          <w:spacing w:val="-10"/>
          <w:sz w:val="19"/>
        </w:rPr>
        <w:t>}</w:t>
      </w:r>
    </w:p>
    <w:p w14:paraId="4859F97D">
      <w:pPr>
        <w:pStyle w:val="8"/>
        <w:spacing w:before="205"/>
        <w:ind w:left="1780"/>
      </w:pPr>
      <w:r>
        <w:t>else</w:t>
      </w:r>
      <w:r>
        <w:rPr>
          <w:spacing w:val="-1"/>
        </w:rPr>
        <w:t xml:space="preserve"> </w:t>
      </w:r>
      <w:r>
        <w:t>goto</w:t>
      </w:r>
      <w:r>
        <w:rPr>
          <w:spacing w:val="-1"/>
        </w:rPr>
        <w:t xml:space="preserve"> </w:t>
      </w:r>
      <w:r>
        <w:rPr>
          <w:spacing w:val="-2"/>
        </w:rPr>
        <w:t>stationERROR;</w:t>
      </w:r>
    </w:p>
    <w:p w14:paraId="7725235B">
      <w:pPr>
        <w:spacing w:before="208"/>
        <w:ind w:left="1360" w:right="0" w:firstLine="0"/>
        <w:jc w:val="left"/>
        <w:rPr>
          <w:rFonts w:ascii="新宋体"/>
          <w:sz w:val="19"/>
        </w:rPr>
      </w:pPr>
      <w:r>
        <w:rPr>
          <w:rFonts w:ascii="新宋体"/>
          <w:spacing w:val="-10"/>
          <w:sz w:val="19"/>
        </w:rPr>
        <w:t>}</w:t>
      </w:r>
    </w:p>
    <w:p w14:paraId="3E2EF91D">
      <w:pPr>
        <w:pStyle w:val="8"/>
        <w:spacing w:before="205"/>
        <w:ind w:left="1360"/>
      </w:pPr>
      <w:r>
        <w:t>else</w:t>
      </w:r>
      <w:r>
        <w:rPr>
          <w:spacing w:val="-1"/>
        </w:rPr>
        <w:t xml:space="preserve"> </w:t>
      </w:r>
      <w:r>
        <w:rPr>
          <w:spacing w:val="-10"/>
        </w:rPr>
        <w:t>{</w:t>
      </w:r>
    </w:p>
    <w:p w14:paraId="2CC9D56C">
      <w:pPr>
        <w:pStyle w:val="8"/>
        <w:spacing w:before="208" w:line="444" w:lineRule="auto"/>
        <w:ind w:left="1780" w:right="4895"/>
      </w:pPr>
      <w:r>
        <w:t>ungetc(c, fp); token_text[i]</w:t>
      </w:r>
      <w:r>
        <w:rPr>
          <w:spacing w:val="-17"/>
        </w:rPr>
        <w:t xml:space="preserve"> </w:t>
      </w:r>
      <w:r>
        <w:t>=</w:t>
      </w:r>
      <w:r>
        <w:rPr>
          <w:spacing w:val="-17"/>
        </w:rPr>
        <w:t xml:space="preserve"> </w:t>
      </w:r>
      <w:r>
        <w:t>'\0'; return DOUBLE_CONST;</w:t>
      </w:r>
    </w:p>
    <w:p w14:paraId="7663214C">
      <w:pPr>
        <w:spacing w:before="0" w:line="241" w:lineRule="exact"/>
        <w:ind w:left="1360" w:right="0" w:firstLine="0"/>
        <w:jc w:val="left"/>
        <w:rPr>
          <w:rFonts w:ascii="新宋体"/>
          <w:sz w:val="19"/>
        </w:rPr>
      </w:pPr>
      <w:r>
        <w:rPr>
          <w:rFonts w:ascii="新宋体"/>
          <w:spacing w:val="-10"/>
          <w:sz w:val="19"/>
        </w:rPr>
        <w:t>}</w:t>
      </w:r>
    </w:p>
    <w:p w14:paraId="2BCE01AF">
      <w:pPr>
        <w:pStyle w:val="8"/>
      </w:pPr>
    </w:p>
    <w:p w14:paraId="02B0A239">
      <w:pPr>
        <w:pStyle w:val="8"/>
        <w:spacing w:before="169"/>
      </w:pPr>
    </w:p>
    <w:p w14:paraId="3052A4EC">
      <w:pPr>
        <w:spacing w:before="0"/>
        <w:ind w:left="940" w:right="0" w:firstLine="0"/>
        <w:jc w:val="left"/>
        <w:rPr>
          <w:rFonts w:ascii="新宋体"/>
          <w:sz w:val="19"/>
        </w:rPr>
      </w:pPr>
      <w:r>
        <w:rPr>
          <w:rFonts w:ascii="新宋体"/>
          <w:spacing w:val="-10"/>
          <w:sz w:val="19"/>
        </w:rPr>
        <w:t>}</w:t>
      </w:r>
    </w:p>
    <w:p w14:paraId="2CFEB00D">
      <w:pPr>
        <w:pStyle w:val="8"/>
        <w:spacing w:before="208" w:line="441" w:lineRule="auto"/>
        <w:ind w:left="1360" w:right="4895" w:hanging="420"/>
      </w:pPr>
      <w:r>
        <w:t>else</w:t>
      </w:r>
      <w:r>
        <w:rPr>
          <w:spacing w:val="-4"/>
        </w:rPr>
        <w:t xml:space="preserve"> </w:t>
      </w:r>
      <w:r>
        <w:t>if</w:t>
      </w:r>
      <w:r>
        <w:rPr>
          <w:spacing w:val="-4"/>
        </w:rPr>
        <w:t xml:space="preserve"> </w:t>
      </w:r>
      <w:r>
        <w:t>(c</w:t>
      </w:r>
      <w:r>
        <w:rPr>
          <w:spacing w:val="-6"/>
        </w:rPr>
        <w:t xml:space="preserve"> </w:t>
      </w:r>
      <w:r>
        <w:t>==</w:t>
      </w:r>
      <w:r>
        <w:rPr>
          <w:spacing w:val="-4"/>
        </w:rPr>
        <w:t xml:space="preserve"> </w:t>
      </w:r>
      <w:r>
        <w:t>'u'</w:t>
      </w:r>
      <w:r>
        <w:rPr>
          <w:spacing w:val="-6"/>
        </w:rPr>
        <w:t xml:space="preserve"> </w:t>
      </w:r>
      <w:r>
        <w:t>||</w:t>
      </w:r>
      <w:r>
        <w:rPr>
          <w:spacing w:val="-4"/>
        </w:rPr>
        <w:t xml:space="preserve"> </w:t>
      </w:r>
      <w:r>
        <w:t>c</w:t>
      </w:r>
      <w:r>
        <w:rPr>
          <w:spacing w:val="-4"/>
        </w:rPr>
        <w:t xml:space="preserve"> </w:t>
      </w:r>
      <w:r>
        <w:t>==</w:t>
      </w:r>
      <w:r>
        <w:rPr>
          <w:spacing w:val="-4"/>
        </w:rPr>
        <w:t xml:space="preserve"> </w:t>
      </w:r>
      <w:r>
        <w:t>'U')</w:t>
      </w:r>
      <w:r>
        <w:rPr>
          <w:spacing w:val="-4"/>
        </w:rPr>
        <w:t xml:space="preserve"> </w:t>
      </w:r>
      <w:r>
        <w:t>{ goto stationA;</w:t>
      </w:r>
    </w:p>
    <w:p w14:paraId="7DAFD8F3">
      <w:pPr>
        <w:spacing w:before="4"/>
        <w:ind w:left="940" w:right="0" w:firstLine="0"/>
        <w:jc w:val="left"/>
        <w:rPr>
          <w:rFonts w:ascii="新宋体"/>
          <w:sz w:val="19"/>
        </w:rPr>
      </w:pPr>
      <w:r>
        <w:rPr>
          <w:rFonts w:ascii="新宋体"/>
          <w:spacing w:val="-10"/>
          <w:sz w:val="19"/>
        </w:rPr>
        <w:t>}</w:t>
      </w:r>
    </w:p>
    <w:p w14:paraId="35BFADF7">
      <w:pPr>
        <w:pStyle w:val="8"/>
        <w:spacing w:before="206" w:line="444" w:lineRule="auto"/>
        <w:ind w:left="1360" w:right="4895" w:hanging="420"/>
      </w:pPr>
      <w:r>
        <w:t>else</w:t>
      </w:r>
      <w:r>
        <w:rPr>
          <w:spacing w:val="-4"/>
        </w:rPr>
        <w:t xml:space="preserve"> </w:t>
      </w:r>
      <w:r>
        <w:t>if</w:t>
      </w:r>
      <w:r>
        <w:rPr>
          <w:spacing w:val="-4"/>
        </w:rPr>
        <w:t xml:space="preserve"> </w:t>
      </w:r>
      <w:r>
        <w:t>(c</w:t>
      </w:r>
      <w:r>
        <w:rPr>
          <w:spacing w:val="-6"/>
        </w:rPr>
        <w:t xml:space="preserve"> </w:t>
      </w:r>
      <w:r>
        <w:t>==</w:t>
      </w:r>
      <w:r>
        <w:rPr>
          <w:spacing w:val="-4"/>
        </w:rPr>
        <w:t xml:space="preserve"> </w:t>
      </w:r>
      <w:r>
        <w:t>'l'</w:t>
      </w:r>
      <w:r>
        <w:rPr>
          <w:spacing w:val="-6"/>
        </w:rPr>
        <w:t xml:space="preserve"> </w:t>
      </w:r>
      <w:r>
        <w:t>||</w:t>
      </w:r>
      <w:r>
        <w:rPr>
          <w:spacing w:val="-4"/>
        </w:rPr>
        <w:t xml:space="preserve"> </w:t>
      </w:r>
      <w:r>
        <w:t>c</w:t>
      </w:r>
      <w:r>
        <w:rPr>
          <w:spacing w:val="-4"/>
        </w:rPr>
        <w:t xml:space="preserve"> </w:t>
      </w:r>
      <w:r>
        <w:t>==</w:t>
      </w:r>
      <w:r>
        <w:rPr>
          <w:spacing w:val="-4"/>
        </w:rPr>
        <w:t xml:space="preserve"> </w:t>
      </w:r>
      <w:r>
        <w:t>'L')</w:t>
      </w:r>
      <w:r>
        <w:rPr>
          <w:spacing w:val="-4"/>
        </w:rPr>
        <w:t xml:space="preserve"> </w:t>
      </w:r>
      <w:r>
        <w:t>{ goto stationB;</w:t>
      </w:r>
    </w:p>
    <w:p w14:paraId="3B79CAFE">
      <w:pPr>
        <w:spacing w:before="0" w:line="243" w:lineRule="exact"/>
        <w:ind w:left="940" w:right="0" w:firstLine="0"/>
        <w:jc w:val="left"/>
        <w:rPr>
          <w:rFonts w:ascii="新宋体"/>
          <w:sz w:val="19"/>
        </w:rPr>
      </w:pPr>
      <w:r>
        <w:rPr>
          <w:rFonts w:ascii="新宋体"/>
          <w:spacing w:val="-10"/>
          <w:sz w:val="19"/>
        </w:rPr>
        <w:t>}</w:t>
      </w:r>
    </w:p>
    <w:p w14:paraId="35E7F65C">
      <w:pPr>
        <w:pStyle w:val="8"/>
        <w:spacing w:before="208" w:line="441" w:lineRule="auto"/>
        <w:ind w:left="100" w:right="430" w:firstLine="840"/>
      </w:pPr>
      <w:r>
        <w:t>else</w:t>
      </w:r>
      <w:r>
        <w:rPr>
          <w:spacing w:val="-2"/>
        </w:rPr>
        <w:t xml:space="preserve"> </w:t>
      </w:r>
      <w:r>
        <w:t>if</w:t>
      </w:r>
      <w:r>
        <w:rPr>
          <w:spacing w:val="-2"/>
        </w:rPr>
        <w:t xml:space="preserve"> </w:t>
      </w:r>
      <w:r>
        <w:t>((c</w:t>
      </w:r>
      <w:r>
        <w:rPr>
          <w:spacing w:val="-2"/>
        </w:rPr>
        <w:t xml:space="preserve"> </w:t>
      </w:r>
      <w:r>
        <w:t>&gt;=</w:t>
      </w:r>
      <w:r>
        <w:rPr>
          <w:spacing w:val="-2"/>
        </w:rPr>
        <w:t xml:space="preserve"> </w:t>
      </w:r>
      <w:r>
        <w:t>'a'</w:t>
      </w:r>
      <w:r>
        <w:rPr>
          <w:spacing w:val="-2"/>
        </w:rPr>
        <w:t xml:space="preserve"> </w:t>
      </w:r>
      <w:r>
        <w:t>&amp;&amp;</w:t>
      </w:r>
      <w:r>
        <w:rPr>
          <w:spacing w:val="-2"/>
        </w:rPr>
        <w:t xml:space="preserve"> </w:t>
      </w:r>
      <w:r>
        <w:t>c</w:t>
      </w:r>
      <w:r>
        <w:rPr>
          <w:spacing w:val="-2"/>
        </w:rPr>
        <w:t xml:space="preserve"> </w:t>
      </w:r>
      <w:r>
        <w:t>&lt;=</w:t>
      </w:r>
      <w:r>
        <w:rPr>
          <w:spacing w:val="-2"/>
        </w:rPr>
        <w:t xml:space="preserve"> </w:t>
      </w:r>
      <w:r>
        <w:t>'z')</w:t>
      </w:r>
      <w:r>
        <w:rPr>
          <w:spacing w:val="-2"/>
        </w:rPr>
        <w:t xml:space="preserve"> </w:t>
      </w:r>
      <w:r>
        <w:t>||</w:t>
      </w:r>
      <w:r>
        <w:rPr>
          <w:spacing w:val="-4"/>
        </w:rPr>
        <w:t xml:space="preserve"> </w:t>
      </w:r>
      <w:r>
        <w:t>(c</w:t>
      </w:r>
      <w:r>
        <w:rPr>
          <w:spacing w:val="-2"/>
        </w:rPr>
        <w:t xml:space="preserve"> </w:t>
      </w:r>
      <w:r>
        <w:t>&gt;=</w:t>
      </w:r>
      <w:r>
        <w:rPr>
          <w:spacing w:val="-2"/>
        </w:rPr>
        <w:t xml:space="preserve"> </w:t>
      </w:r>
      <w:r>
        <w:t>'A'</w:t>
      </w:r>
      <w:r>
        <w:rPr>
          <w:spacing w:val="-4"/>
        </w:rPr>
        <w:t xml:space="preserve"> </w:t>
      </w:r>
      <w:r>
        <w:t>&amp;&amp;</w:t>
      </w:r>
      <w:r>
        <w:rPr>
          <w:spacing w:val="-2"/>
        </w:rPr>
        <w:t xml:space="preserve"> </w:t>
      </w:r>
      <w:r>
        <w:t>c</w:t>
      </w:r>
      <w:r>
        <w:rPr>
          <w:spacing w:val="-2"/>
        </w:rPr>
        <w:t xml:space="preserve"> </w:t>
      </w:r>
      <w:r>
        <w:t>&lt;=</w:t>
      </w:r>
      <w:r>
        <w:rPr>
          <w:spacing w:val="-2"/>
        </w:rPr>
        <w:t xml:space="preserve"> </w:t>
      </w:r>
      <w:r>
        <w:t>'Z')</w:t>
      </w:r>
      <w:r>
        <w:rPr>
          <w:spacing w:val="-2"/>
        </w:rPr>
        <w:t xml:space="preserve"> </w:t>
      </w:r>
      <w:r>
        <w:t>||</w:t>
      </w:r>
      <w:r>
        <w:rPr>
          <w:spacing w:val="-2"/>
        </w:rPr>
        <w:t xml:space="preserve"> </w:t>
      </w:r>
      <w:r>
        <w:t>c</w:t>
      </w:r>
      <w:r>
        <w:rPr>
          <w:spacing w:val="-2"/>
        </w:rPr>
        <w:t xml:space="preserve"> </w:t>
      </w:r>
      <w:r>
        <w:t>==</w:t>
      </w:r>
      <w:r>
        <w:rPr>
          <w:spacing w:val="-4"/>
        </w:rPr>
        <w:t xml:space="preserve"> </w:t>
      </w:r>
      <w:r>
        <w:t>'_')</w:t>
      </w:r>
      <w:r>
        <w:rPr>
          <w:spacing w:val="-2"/>
        </w:rPr>
        <w:t xml:space="preserve"> </w:t>
      </w:r>
      <w:r>
        <w:t xml:space="preserve">{ </w:t>
      </w:r>
      <w:r>
        <w:rPr>
          <w:spacing w:val="-2"/>
        </w:rPr>
        <w:t>stationERROR:</w:t>
      </w:r>
    </w:p>
    <w:p w14:paraId="187256C4">
      <w:pPr>
        <w:pStyle w:val="8"/>
        <w:spacing w:before="4" w:line="444" w:lineRule="auto"/>
        <w:ind w:left="1360" w:right="5180"/>
      </w:pPr>
      <w:r>
        <w:t>ungetc(c, fp); token_text[i]</w:t>
      </w:r>
      <w:r>
        <w:rPr>
          <w:spacing w:val="-17"/>
        </w:rPr>
        <w:t xml:space="preserve"> </w:t>
      </w:r>
      <w:r>
        <w:t>=</w:t>
      </w:r>
      <w:r>
        <w:rPr>
          <w:spacing w:val="-17"/>
        </w:rPr>
        <w:t xml:space="preserve"> </w:t>
      </w:r>
      <w:r>
        <w:t>'\0'; return ERROR_TOKEN;</w:t>
      </w:r>
    </w:p>
    <w:p w14:paraId="2D0C065E">
      <w:pPr>
        <w:spacing w:before="0" w:line="241" w:lineRule="exact"/>
        <w:ind w:left="940" w:right="0" w:firstLine="0"/>
        <w:jc w:val="left"/>
        <w:rPr>
          <w:rFonts w:ascii="新宋体"/>
          <w:sz w:val="19"/>
        </w:rPr>
      </w:pPr>
      <w:r>
        <w:rPr>
          <w:rFonts w:ascii="新宋体"/>
          <w:spacing w:val="-10"/>
          <w:sz w:val="19"/>
        </w:rPr>
        <w:t>}</w:t>
      </w:r>
    </w:p>
    <w:p w14:paraId="40B9E0C2">
      <w:pPr>
        <w:pStyle w:val="8"/>
        <w:spacing w:before="207"/>
        <w:ind w:left="940"/>
      </w:pPr>
      <w:r>
        <w:t>else</w:t>
      </w:r>
      <w:r>
        <w:rPr>
          <w:spacing w:val="-1"/>
        </w:rPr>
        <w:t xml:space="preserve"> </w:t>
      </w:r>
      <w:r>
        <w:rPr>
          <w:spacing w:val="-10"/>
        </w:rPr>
        <w:t>{</w:t>
      </w:r>
    </w:p>
    <w:p w14:paraId="69857DBB">
      <w:pPr>
        <w:pStyle w:val="8"/>
        <w:spacing w:before="206" w:line="444" w:lineRule="auto"/>
        <w:ind w:left="1360" w:right="5180"/>
      </w:pPr>
      <w:r>
        <w:t>ungetc(c, fp); token_text[i]</w:t>
      </w:r>
      <w:r>
        <w:rPr>
          <w:spacing w:val="-17"/>
        </w:rPr>
        <w:t xml:space="preserve"> </w:t>
      </w:r>
      <w:r>
        <w:t>=</w:t>
      </w:r>
      <w:r>
        <w:rPr>
          <w:spacing w:val="-17"/>
        </w:rPr>
        <w:t xml:space="preserve"> </w:t>
      </w:r>
      <w:r>
        <w:t>'\0';</w:t>
      </w:r>
    </w:p>
    <w:p w14:paraId="677FB8B3">
      <w:pPr>
        <w:pStyle w:val="8"/>
        <w:spacing w:after="0" w:line="444" w:lineRule="auto"/>
        <w:sectPr>
          <w:pgSz w:w="11910" w:h="16840"/>
          <w:pgMar w:top="1280" w:right="1275" w:bottom="1180" w:left="1700" w:header="868" w:footer="989" w:gutter="0"/>
          <w:cols w:space="720" w:num="1"/>
        </w:sectPr>
      </w:pPr>
    </w:p>
    <w:p w14:paraId="6690C96B">
      <w:pPr>
        <w:pStyle w:val="8"/>
        <w:spacing w:before="83"/>
      </w:pPr>
    </w:p>
    <w:p w14:paraId="454CD98E">
      <w:pPr>
        <w:pStyle w:val="8"/>
        <w:spacing w:before="1"/>
        <w:ind w:left="1360"/>
      </w:pPr>
      <w:r>
        <w:t>return</w:t>
      </w:r>
      <w:r>
        <w:rPr>
          <w:spacing w:val="-2"/>
        </w:rPr>
        <w:t xml:space="preserve"> INT_CONST;</w:t>
      </w:r>
    </w:p>
    <w:p w14:paraId="3D84DBA6">
      <w:pPr>
        <w:spacing w:before="205"/>
        <w:ind w:left="940" w:right="0" w:firstLine="0"/>
        <w:jc w:val="left"/>
        <w:rPr>
          <w:rFonts w:ascii="新宋体"/>
          <w:sz w:val="19"/>
        </w:rPr>
      </w:pPr>
      <w:r>
        <w:rPr>
          <w:rFonts w:ascii="新宋体"/>
          <w:spacing w:val="-10"/>
          <w:sz w:val="19"/>
        </w:rPr>
        <w:t>}</w:t>
      </w:r>
    </w:p>
    <w:p w14:paraId="412FD244">
      <w:pPr>
        <w:spacing w:before="208"/>
        <w:ind w:left="520" w:right="0" w:firstLine="0"/>
        <w:jc w:val="left"/>
        <w:rPr>
          <w:rFonts w:ascii="新宋体"/>
          <w:sz w:val="19"/>
        </w:rPr>
      </w:pPr>
      <w:r>
        <w:rPr>
          <w:rFonts w:ascii="新宋体"/>
          <w:spacing w:val="-10"/>
          <w:sz w:val="19"/>
        </w:rPr>
        <w:t>}</w:t>
      </w:r>
    </w:p>
    <w:p w14:paraId="78BBC16C">
      <w:pPr>
        <w:pStyle w:val="8"/>
      </w:pPr>
    </w:p>
    <w:p w14:paraId="2399AF08">
      <w:pPr>
        <w:pStyle w:val="8"/>
      </w:pPr>
    </w:p>
    <w:p w14:paraId="5329DBE1">
      <w:pPr>
        <w:pStyle w:val="8"/>
      </w:pPr>
    </w:p>
    <w:p w14:paraId="62162C36">
      <w:pPr>
        <w:pStyle w:val="8"/>
        <w:spacing w:before="131"/>
      </w:pPr>
    </w:p>
    <w:p w14:paraId="689D2573">
      <w:pPr>
        <w:pStyle w:val="8"/>
        <w:spacing w:line="444" w:lineRule="auto"/>
        <w:ind w:left="940" w:right="6083" w:hanging="420"/>
        <w:jc w:val="both"/>
      </w:pPr>
      <w:r>
        <w:t>if</w:t>
      </w:r>
      <w:r>
        <w:rPr>
          <w:spacing w:val="-12"/>
        </w:rPr>
        <w:t xml:space="preserve"> (</w:t>
      </w:r>
      <w:r>
        <w:t>c</w:t>
      </w:r>
      <w:r>
        <w:rPr>
          <w:spacing w:val="-6"/>
        </w:rPr>
        <w:t xml:space="preserve"> == </w:t>
      </w:r>
      <w:r>
        <w:t>'0</w:t>
      </w:r>
      <w:r>
        <w:rPr>
          <w:spacing w:val="-1"/>
        </w:rPr>
        <w:t xml:space="preserve">') { //首为 </w:t>
      </w:r>
      <w:r>
        <w:t>0 token_text[i</w:t>
      </w:r>
      <w:r>
        <w:rPr>
          <w:spacing w:val="-6"/>
        </w:rPr>
        <w:t xml:space="preserve">++] = </w:t>
      </w:r>
      <w:r>
        <w:t>c; c = fgetc(fp);</w:t>
      </w:r>
    </w:p>
    <w:p w14:paraId="46390B66">
      <w:pPr>
        <w:pStyle w:val="8"/>
        <w:spacing w:before="1" w:line="441" w:lineRule="auto"/>
        <w:ind w:left="1360" w:right="3714" w:hanging="420"/>
        <w:jc w:val="both"/>
      </w:pPr>
      <w:r>
        <w:t>if</w:t>
      </w:r>
      <w:r>
        <w:rPr>
          <w:spacing w:val="-2"/>
        </w:rPr>
        <w:t xml:space="preserve"> (</w:t>
      </w:r>
      <w:r>
        <w:t>c</w:t>
      </w:r>
      <w:r>
        <w:rPr>
          <w:spacing w:val="-3"/>
        </w:rPr>
        <w:t xml:space="preserve"> == </w:t>
      </w:r>
      <w:r>
        <w:t>'x</w:t>
      </w:r>
      <w:r>
        <w:rPr>
          <w:spacing w:val="-2"/>
        </w:rPr>
        <w:t xml:space="preserve">' </w:t>
      </w:r>
      <w:r>
        <w:t>||</w:t>
      </w:r>
      <w:r>
        <w:rPr>
          <w:spacing w:val="-6"/>
        </w:rPr>
        <w:t xml:space="preserve"> </w:t>
      </w:r>
      <w:r>
        <w:t>c</w:t>
      </w:r>
      <w:r>
        <w:rPr>
          <w:spacing w:val="-3"/>
        </w:rPr>
        <w:t xml:space="preserve"> == </w:t>
      </w:r>
      <w:r>
        <w:t>'X') { //判断十六进制数 token_text[i++] = c;</w:t>
      </w:r>
    </w:p>
    <w:p w14:paraId="1514ED1D">
      <w:pPr>
        <w:pStyle w:val="8"/>
        <w:spacing w:before="4"/>
        <w:ind w:left="1360"/>
        <w:jc w:val="both"/>
      </w:pPr>
      <w:r>
        <w:t>c</w:t>
      </w:r>
      <w:r>
        <w:rPr>
          <w:spacing w:val="-1"/>
        </w:rPr>
        <w:t xml:space="preserve"> </w:t>
      </w:r>
      <w:r>
        <w:t>=</w:t>
      </w:r>
      <w:r>
        <w:rPr>
          <w:spacing w:val="-1"/>
        </w:rPr>
        <w:t xml:space="preserve"> </w:t>
      </w:r>
      <w:r>
        <w:rPr>
          <w:spacing w:val="-2"/>
        </w:rPr>
        <w:t>fgetc(fp);</w:t>
      </w:r>
    </w:p>
    <w:p w14:paraId="4F6244B5">
      <w:pPr>
        <w:pStyle w:val="8"/>
        <w:spacing w:before="205"/>
        <w:ind w:left="1360"/>
        <w:jc w:val="both"/>
      </w:pPr>
      <w:r>
        <w:t>if</w:t>
      </w:r>
      <w:r>
        <w:rPr>
          <w:spacing w:val="-22"/>
        </w:rPr>
        <w:t xml:space="preserve"> </w:t>
      </w:r>
      <w:r>
        <w:t>((c</w:t>
      </w:r>
      <w:r>
        <w:rPr>
          <w:spacing w:val="-21"/>
        </w:rPr>
        <w:t xml:space="preserve"> </w:t>
      </w:r>
      <w:r>
        <w:t>&gt;=</w:t>
      </w:r>
      <w:r>
        <w:rPr>
          <w:spacing w:val="-19"/>
        </w:rPr>
        <w:t xml:space="preserve"> </w:t>
      </w:r>
      <w:r>
        <w:t>'0'</w:t>
      </w:r>
      <w:r>
        <w:rPr>
          <w:spacing w:val="-20"/>
        </w:rPr>
        <w:t xml:space="preserve"> </w:t>
      </w:r>
      <w:r>
        <w:t>&amp;&amp;</w:t>
      </w:r>
      <w:r>
        <w:rPr>
          <w:spacing w:val="-21"/>
        </w:rPr>
        <w:t xml:space="preserve"> </w:t>
      </w:r>
      <w:r>
        <w:t>c</w:t>
      </w:r>
      <w:r>
        <w:rPr>
          <w:spacing w:val="-19"/>
        </w:rPr>
        <w:t xml:space="preserve"> </w:t>
      </w:r>
      <w:r>
        <w:t>&lt;=</w:t>
      </w:r>
      <w:r>
        <w:rPr>
          <w:spacing w:val="-22"/>
        </w:rPr>
        <w:t xml:space="preserve"> </w:t>
      </w:r>
      <w:r>
        <w:t>'9')</w:t>
      </w:r>
      <w:r>
        <w:rPr>
          <w:spacing w:val="-19"/>
        </w:rPr>
        <w:t xml:space="preserve"> </w:t>
      </w:r>
      <w:r>
        <w:t>||</w:t>
      </w:r>
      <w:r>
        <w:rPr>
          <w:spacing w:val="-21"/>
        </w:rPr>
        <w:t xml:space="preserve"> </w:t>
      </w:r>
      <w:r>
        <w:t>(c</w:t>
      </w:r>
      <w:r>
        <w:rPr>
          <w:spacing w:val="-20"/>
        </w:rPr>
        <w:t xml:space="preserve"> </w:t>
      </w:r>
      <w:r>
        <w:t>&gt;=</w:t>
      </w:r>
      <w:r>
        <w:rPr>
          <w:spacing w:val="-21"/>
        </w:rPr>
        <w:t xml:space="preserve"> </w:t>
      </w:r>
      <w:r>
        <w:t>'A'</w:t>
      </w:r>
      <w:r>
        <w:rPr>
          <w:spacing w:val="-21"/>
        </w:rPr>
        <w:t xml:space="preserve"> </w:t>
      </w:r>
      <w:r>
        <w:t>&amp;&amp;</w:t>
      </w:r>
      <w:r>
        <w:rPr>
          <w:spacing w:val="-19"/>
        </w:rPr>
        <w:t xml:space="preserve"> </w:t>
      </w:r>
      <w:r>
        <w:t>c</w:t>
      </w:r>
      <w:r>
        <w:rPr>
          <w:spacing w:val="-20"/>
        </w:rPr>
        <w:t xml:space="preserve"> </w:t>
      </w:r>
      <w:r>
        <w:t>&lt;=</w:t>
      </w:r>
      <w:r>
        <w:rPr>
          <w:spacing w:val="-21"/>
        </w:rPr>
        <w:t xml:space="preserve"> </w:t>
      </w:r>
      <w:r>
        <w:t>'F')</w:t>
      </w:r>
      <w:r>
        <w:rPr>
          <w:spacing w:val="-19"/>
        </w:rPr>
        <w:t xml:space="preserve"> </w:t>
      </w:r>
      <w:r>
        <w:t>||</w:t>
      </w:r>
      <w:r>
        <w:rPr>
          <w:spacing w:val="-22"/>
        </w:rPr>
        <w:t xml:space="preserve"> </w:t>
      </w:r>
      <w:r>
        <w:t>(c</w:t>
      </w:r>
      <w:r>
        <w:rPr>
          <w:spacing w:val="-21"/>
        </w:rPr>
        <w:t xml:space="preserve"> </w:t>
      </w:r>
      <w:r>
        <w:t>&gt;=</w:t>
      </w:r>
      <w:r>
        <w:rPr>
          <w:spacing w:val="-19"/>
        </w:rPr>
        <w:t xml:space="preserve"> </w:t>
      </w:r>
      <w:r>
        <w:t>'a'</w:t>
      </w:r>
      <w:r>
        <w:rPr>
          <w:spacing w:val="-20"/>
        </w:rPr>
        <w:t xml:space="preserve"> </w:t>
      </w:r>
      <w:r>
        <w:t>&amp;&amp;</w:t>
      </w:r>
      <w:r>
        <w:rPr>
          <w:spacing w:val="-21"/>
        </w:rPr>
        <w:t xml:space="preserve"> </w:t>
      </w:r>
      <w:r>
        <w:t>c</w:t>
      </w:r>
      <w:r>
        <w:rPr>
          <w:spacing w:val="-19"/>
        </w:rPr>
        <w:t xml:space="preserve"> </w:t>
      </w:r>
      <w:r>
        <w:t>&lt;=</w:t>
      </w:r>
      <w:r>
        <w:rPr>
          <w:spacing w:val="-19"/>
        </w:rPr>
        <w:t xml:space="preserve"> </w:t>
      </w:r>
      <w:r>
        <w:rPr>
          <w:spacing w:val="-2"/>
        </w:rPr>
        <w:t>'f'))</w:t>
      </w:r>
    </w:p>
    <w:p w14:paraId="4AE0DA3D">
      <w:pPr>
        <w:spacing w:before="208"/>
        <w:ind w:left="100" w:right="0" w:firstLine="0"/>
        <w:jc w:val="left"/>
        <w:rPr>
          <w:rFonts w:ascii="新宋体"/>
          <w:sz w:val="19"/>
        </w:rPr>
      </w:pPr>
      <w:r>
        <w:rPr>
          <w:rFonts w:ascii="新宋体"/>
          <w:spacing w:val="-10"/>
          <w:sz w:val="19"/>
        </w:rPr>
        <w:t>{</w:t>
      </w:r>
    </w:p>
    <w:p w14:paraId="23312893">
      <w:pPr>
        <w:pStyle w:val="8"/>
        <w:spacing w:before="205"/>
        <w:ind w:left="1780"/>
      </w:pPr>
      <w:r>
        <w:t xml:space="preserve">do </w:t>
      </w:r>
      <w:r>
        <w:rPr>
          <w:spacing w:val="-10"/>
        </w:rPr>
        <w:t>{</w:t>
      </w:r>
    </w:p>
    <w:p w14:paraId="155F35FA">
      <w:pPr>
        <w:pStyle w:val="8"/>
        <w:spacing w:before="208" w:line="441" w:lineRule="auto"/>
        <w:ind w:left="2200" w:right="4795"/>
      </w:pPr>
      <w:r>
        <w:t>token_text[i++]</w:t>
      </w:r>
      <w:r>
        <w:rPr>
          <w:spacing w:val="-18"/>
        </w:rPr>
        <w:t xml:space="preserve"> </w:t>
      </w:r>
      <w:r>
        <w:t>=</w:t>
      </w:r>
      <w:r>
        <w:rPr>
          <w:spacing w:val="-17"/>
        </w:rPr>
        <w:t xml:space="preserve"> </w:t>
      </w:r>
      <w:r>
        <w:t>c; c = fgetc(fp);</w:t>
      </w:r>
    </w:p>
    <w:p w14:paraId="6A9DCA0C">
      <w:pPr>
        <w:pStyle w:val="8"/>
        <w:spacing w:before="4"/>
        <w:ind w:left="1780"/>
      </w:pPr>
      <w:r>
        <w:t>}</w:t>
      </w:r>
      <w:r>
        <w:rPr>
          <w:spacing w:val="-3"/>
        </w:rPr>
        <w:t xml:space="preserve"> </w:t>
      </w:r>
      <w:r>
        <w:t>while</w:t>
      </w:r>
      <w:r>
        <w:rPr>
          <w:spacing w:val="-2"/>
        </w:rPr>
        <w:t xml:space="preserve"> </w:t>
      </w:r>
      <w:r>
        <w:t>((c</w:t>
      </w:r>
      <w:r>
        <w:rPr>
          <w:spacing w:val="-3"/>
        </w:rPr>
        <w:t xml:space="preserve"> </w:t>
      </w:r>
      <w:r>
        <w:t>&gt;= '0'</w:t>
      </w:r>
      <w:r>
        <w:rPr>
          <w:spacing w:val="-2"/>
        </w:rPr>
        <w:t xml:space="preserve"> </w:t>
      </w:r>
      <w:r>
        <w:t>&amp;&amp;</w:t>
      </w:r>
      <w:r>
        <w:rPr>
          <w:spacing w:val="-3"/>
        </w:rPr>
        <w:t xml:space="preserve"> </w:t>
      </w:r>
      <w:r>
        <w:t>c &lt;=</w:t>
      </w:r>
      <w:r>
        <w:rPr>
          <w:spacing w:val="-1"/>
        </w:rPr>
        <w:t xml:space="preserve"> </w:t>
      </w:r>
      <w:r>
        <w:t>'9')</w:t>
      </w:r>
      <w:r>
        <w:rPr>
          <w:spacing w:val="-2"/>
        </w:rPr>
        <w:t xml:space="preserve"> </w:t>
      </w:r>
      <w:r>
        <w:t>||</w:t>
      </w:r>
      <w:r>
        <w:rPr>
          <w:spacing w:val="-2"/>
        </w:rPr>
        <w:t xml:space="preserve"> </w:t>
      </w:r>
      <w:r>
        <w:t>(c</w:t>
      </w:r>
      <w:r>
        <w:rPr>
          <w:spacing w:val="-3"/>
        </w:rPr>
        <w:t xml:space="preserve"> </w:t>
      </w:r>
      <w:r>
        <w:t>&gt;= 'a'</w:t>
      </w:r>
      <w:r>
        <w:rPr>
          <w:spacing w:val="-1"/>
        </w:rPr>
        <w:t xml:space="preserve"> </w:t>
      </w:r>
      <w:r>
        <w:t>&amp;&amp;</w:t>
      </w:r>
      <w:r>
        <w:rPr>
          <w:spacing w:val="-2"/>
        </w:rPr>
        <w:t xml:space="preserve"> </w:t>
      </w:r>
      <w:r>
        <w:t>c</w:t>
      </w:r>
      <w:r>
        <w:rPr>
          <w:spacing w:val="-2"/>
        </w:rPr>
        <w:t xml:space="preserve"> </w:t>
      </w:r>
      <w:r>
        <w:t>&lt;=</w:t>
      </w:r>
      <w:r>
        <w:rPr>
          <w:spacing w:val="-1"/>
        </w:rPr>
        <w:t xml:space="preserve"> </w:t>
      </w:r>
      <w:r>
        <w:t>'f')</w:t>
      </w:r>
      <w:r>
        <w:rPr>
          <w:spacing w:val="-2"/>
        </w:rPr>
        <w:t xml:space="preserve"> </w:t>
      </w:r>
      <w:r>
        <w:t>||</w:t>
      </w:r>
      <w:r>
        <w:rPr>
          <w:spacing w:val="-3"/>
        </w:rPr>
        <w:t xml:space="preserve"> </w:t>
      </w:r>
      <w:r>
        <w:t>(c &gt;=</w:t>
      </w:r>
      <w:r>
        <w:rPr>
          <w:spacing w:val="-2"/>
        </w:rPr>
        <w:t xml:space="preserve"> </w:t>
      </w:r>
      <w:r>
        <w:rPr>
          <w:spacing w:val="-5"/>
        </w:rPr>
        <w:t>'A'</w:t>
      </w:r>
    </w:p>
    <w:p w14:paraId="09586CE5">
      <w:pPr>
        <w:pStyle w:val="8"/>
        <w:spacing w:before="205"/>
        <w:ind w:left="100"/>
      </w:pPr>
      <w:r>
        <w:t>&amp;&amp;</w:t>
      </w:r>
      <w:r>
        <w:rPr>
          <w:spacing w:val="-1"/>
        </w:rPr>
        <w:t xml:space="preserve"> </w:t>
      </w:r>
      <w:r>
        <w:t xml:space="preserve">c &lt;= </w:t>
      </w:r>
      <w:r>
        <w:rPr>
          <w:spacing w:val="-2"/>
        </w:rPr>
        <w:t>'F'));</w:t>
      </w:r>
    </w:p>
    <w:p w14:paraId="1E7859E1">
      <w:pPr>
        <w:pStyle w:val="8"/>
        <w:spacing w:before="208" w:line="441" w:lineRule="auto"/>
        <w:ind w:left="1780" w:right="2873"/>
      </w:pPr>
      <w:r>
        <w:t>if</w:t>
      </w:r>
      <w:r>
        <w:rPr>
          <w:spacing w:val="17"/>
        </w:rPr>
        <w:t xml:space="preserve"> </w:t>
      </w:r>
      <w:r>
        <w:t>(c ==</w:t>
      </w:r>
      <w:r>
        <w:rPr>
          <w:spacing w:val="17"/>
        </w:rPr>
        <w:t xml:space="preserve"> </w:t>
      </w:r>
      <w:r>
        <w:t>'u'</w:t>
      </w:r>
      <w:r>
        <w:rPr>
          <w:spacing w:val="17"/>
        </w:rPr>
        <w:t xml:space="preserve"> </w:t>
      </w:r>
      <w:r>
        <w:t>|| c</w:t>
      </w:r>
      <w:r>
        <w:rPr>
          <w:spacing w:val="17"/>
        </w:rPr>
        <w:t xml:space="preserve"> </w:t>
      </w:r>
      <w:r>
        <w:t>==</w:t>
      </w:r>
      <w:r>
        <w:rPr>
          <w:spacing w:val="17"/>
        </w:rPr>
        <w:t xml:space="preserve"> </w:t>
      </w:r>
      <w:r>
        <w:t>'U')</w:t>
      </w:r>
      <w:r>
        <w:rPr>
          <w:spacing w:val="17"/>
        </w:rPr>
        <w:t xml:space="preserve"> </w:t>
      </w:r>
      <w:r>
        <w:t>goto</w:t>
      </w:r>
      <w:r>
        <w:rPr>
          <w:spacing w:val="17"/>
        </w:rPr>
        <w:t xml:space="preserve"> </w:t>
      </w:r>
      <w:r>
        <w:t>stationA; else</w:t>
      </w:r>
      <w:r>
        <w:rPr>
          <w:spacing w:val="-3"/>
        </w:rPr>
        <w:t xml:space="preserve"> </w:t>
      </w:r>
      <w:r>
        <w:t>if</w:t>
      </w:r>
      <w:r>
        <w:rPr>
          <w:spacing w:val="-3"/>
        </w:rPr>
        <w:t xml:space="preserve"> </w:t>
      </w:r>
      <w:r>
        <w:t>(c</w:t>
      </w:r>
      <w:r>
        <w:rPr>
          <w:spacing w:val="-5"/>
        </w:rPr>
        <w:t xml:space="preserve"> </w:t>
      </w:r>
      <w:r>
        <w:t>==</w:t>
      </w:r>
      <w:r>
        <w:rPr>
          <w:spacing w:val="-3"/>
        </w:rPr>
        <w:t xml:space="preserve"> </w:t>
      </w:r>
      <w:r>
        <w:t>'l'</w:t>
      </w:r>
      <w:r>
        <w:rPr>
          <w:spacing w:val="-5"/>
        </w:rPr>
        <w:t xml:space="preserve"> </w:t>
      </w:r>
      <w:r>
        <w:t>||</w:t>
      </w:r>
      <w:r>
        <w:rPr>
          <w:spacing w:val="-3"/>
        </w:rPr>
        <w:t xml:space="preserve"> </w:t>
      </w:r>
      <w:r>
        <w:t>c</w:t>
      </w:r>
      <w:r>
        <w:rPr>
          <w:spacing w:val="-3"/>
        </w:rPr>
        <w:t xml:space="preserve"> </w:t>
      </w:r>
      <w:r>
        <w:t>==</w:t>
      </w:r>
      <w:r>
        <w:rPr>
          <w:spacing w:val="-3"/>
        </w:rPr>
        <w:t xml:space="preserve"> </w:t>
      </w:r>
      <w:r>
        <w:t>'L')</w:t>
      </w:r>
      <w:r>
        <w:rPr>
          <w:spacing w:val="-3"/>
        </w:rPr>
        <w:t xml:space="preserve"> </w:t>
      </w:r>
      <w:r>
        <w:t>goto</w:t>
      </w:r>
      <w:r>
        <w:rPr>
          <w:spacing w:val="-3"/>
        </w:rPr>
        <w:t xml:space="preserve"> </w:t>
      </w:r>
      <w:r>
        <w:t>stationB;</w:t>
      </w:r>
    </w:p>
    <w:p w14:paraId="2E48C181">
      <w:pPr>
        <w:pStyle w:val="8"/>
        <w:spacing w:before="4" w:line="441" w:lineRule="auto"/>
        <w:ind w:left="100" w:right="522" w:firstLine="1680"/>
      </w:pPr>
      <w:r>
        <w:t>else</w:t>
      </w:r>
      <w:r>
        <w:rPr>
          <w:spacing w:val="-9"/>
        </w:rPr>
        <w:t xml:space="preserve"> </w:t>
      </w:r>
      <w:r>
        <w:t>if</w:t>
      </w:r>
      <w:r>
        <w:rPr>
          <w:spacing w:val="-7"/>
        </w:rPr>
        <w:t xml:space="preserve"> </w:t>
      </w:r>
      <w:r>
        <w:t>((c</w:t>
      </w:r>
      <w:r>
        <w:rPr>
          <w:spacing w:val="-7"/>
        </w:rPr>
        <w:t xml:space="preserve"> </w:t>
      </w:r>
      <w:r>
        <w:t>&gt;=</w:t>
      </w:r>
      <w:r>
        <w:rPr>
          <w:spacing w:val="-9"/>
        </w:rPr>
        <w:t xml:space="preserve"> </w:t>
      </w:r>
      <w:r>
        <w:t>'g'</w:t>
      </w:r>
      <w:r>
        <w:rPr>
          <w:spacing w:val="-9"/>
        </w:rPr>
        <w:t xml:space="preserve"> </w:t>
      </w:r>
      <w:r>
        <w:t>&amp;&amp;</w:t>
      </w:r>
      <w:r>
        <w:rPr>
          <w:spacing w:val="-7"/>
        </w:rPr>
        <w:t xml:space="preserve"> </w:t>
      </w:r>
      <w:r>
        <w:t>c</w:t>
      </w:r>
      <w:r>
        <w:rPr>
          <w:spacing w:val="-9"/>
        </w:rPr>
        <w:t xml:space="preserve"> </w:t>
      </w:r>
      <w:r>
        <w:t>&lt;=</w:t>
      </w:r>
      <w:r>
        <w:rPr>
          <w:spacing w:val="-7"/>
        </w:rPr>
        <w:t xml:space="preserve"> </w:t>
      </w:r>
      <w:r>
        <w:t>'z'</w:t>
      </w:r>
      <w:r>
        <w:rPr>
          <w:spacing w:val="-7"/>
        </w:rPr>
        <w:t xml:space="preserve"> </w:t>
      </w:r>
      <w:r>
        <w:t>&amp;&amp;</w:t>
      </w:r>
      <w:r>
        <w:rPr>
          <w:spacing w:val="-9"/>
        </w:rPr>
        <w:t xml:space="preserve"> </w:t>
      </w:r>
      <w:r>
        <w:t>c</w:t>
      </w:r>
      <w:r>
        <w:rPr>
          <w:spacing w:val="-7"/>
        </w:rPr>
        <w:t xml:space="preserve"> </w:t>
      </w:r>
      <w:r>
        <w:t>!=</w:t>
      </w:r>
      <w:r>
        <w:rPr>
          <w:spacing w:val="-9"/>
        </w:rPr>
        <w:t xml:space="preserve"> </w:t>
      </w:r>
      <w:r>
        <w:t>'u'</w:t>
      </w:r>
      <w:r>
        <w:rPr>
          <w:spacing w:val="-9"/>
        </w:rPr>
        <w:t xml:space="preserve"> </w:t>
      </w:r>
      <w:r>
        <w:t>&amp;&amp;</w:t>
      </w:r>
      <w:r>
        <w:rPr>
          <w:spacing w:val="-9"/>
        </w:rPr>
        <w:t xml:space="preserve"> </w:t>
      </w:r>
      <w:r>
        <w:t>c</w:t>
      </w:r>
      <w:r>
        <w:rPr>
          <w:spacing w:val="-4"/>
        </w:rPr>
        <w:t xml:space="preserve"> </w:t>
      </w:r>
      <w:r>
        <w:t>!=</w:t>
      </w:r>
      <w:r>
        <w:rPr>
          <w:spacing w:val="-9"/>
        </w:rPr>
        <w:t xml:space="preserve"> </w:t>
      </w:r>
      <w:r>
        <w:t>'l')</w:t>
      </w:r>
      <w:r>
        <w:rPr>
          <w:spacing w:val="-9"/>
        </w:rPr>
        <w:t xml:space="preserve"> </w:t>
      </w:r>
      <w:r>
        <w:t>||</w:t>
      </w:r>
      <w:r>
        <w:rPr>
          <w:spacing w:val="-7"/>
        </w:rPr>
        <w:t xml:space="preserve"> </w:t>
      </w:r>
      <w:r>
        <w:t>(c</w:t>
      </w:r>
      <w:r>
        <w:rPr>
          <w:spacing w:val="-9"/>
        </w:rPr>
        <w:t xml:space="preserve"> </w:t>
      </w:r>
      <w:r>
        <w:t>&gt;=</w:t>
      </w:r>
      <w:r>
        <w:rPr>
          <w:spacing w:val="-9"/>
        </w:rPr>
        <w:t xml:space="preserve"> </w:t>
      </w:r>
      <w:r>
        <w:t>'G'</w:t>
      </w:r>
      <w:r>
        <w:rPr>
          <w:spacing w:val="-7"/>
        </w:rPr>
        <w:t xml:space="preserve"> </w:t>
      </w:r>
      <w:r>
        <w:t>&amp;&amp; c &lt;= 'Z' &amp;&amp; c != 'U' &amp;&amp; c != 'L')) goto stationERROR;</w:t>
      </w:r>
    </w:p>
    <w:p w14:paraId="584C1B91">
      <w:pPr>
        <w:pStyle w:val="8"/>
        <w:spacing w:before="4"/>
        <w:ind w:left="1780"/>
      </w:pPr>
      <w:r>
        <w:t>else</w:t>
      </w:r>
      <w:r>
        <w:rPr>
          <w:spacing w:val="-1"/>
        </w:rPr>
        <w:t xml:space="preserve"> </w:t>
      </w:r>
      <w:r>
        <w:rPr>
          <w:spacing w:val="-10"/>
        </w:rPr>
        <w:t>{</w:t>
      </w:r>
    </w:p>
    <w:p w14:paraId="1D3F13DC">
      <w:pPr>
        <w:pStyle w:val="8"/>
        <w:spacing w:before="206" w:line="444" w:lineRule="auto"/>
        <w:ind w:left="2200" w:right="4433"/>
      </w:pPr>
      <w:r>
        <w:t>ungetc(c, fp); token_text[i]</w:t>
      </w:r>
      <w:r>
        <w:rPr>
          <w:spacing w:val="-17"/>
        </w:rPr>
        <w:t xml:space="preserve"> </w:t>
      </w:r>
      <w:r>
        <w:t>=</w:t>
      </w:r>
      <w:r>
        <w:rPr>
          <w:spacing w:val="-17"/>
        </w:rPr>
        <w:t xml:space="preserve"> </w:t>
      </w:r>
      <w:r>
        <w:t>'\0'; return INT_CONST;</w:t>
      </w:r>
    </w:p>
    <w:p w14:paraId="278ACA95">
      <w:pPr>
        <w:spacing w:before="0"/>
        <w:ind w:left="1780" w:right="0" w:firstLine="0"/>
        <w:jc w:val="left"/>
        <w:rPr>
          <w:rFonts w:ascii="新宋体"/>
          <w:sz w:val="19"/>
        </w:rPr>
      </w:pPr>
      <w:r>
        <w:rPr>
          <w:rFonts w:ascii="新宋体"/>
          <w:spacing w:val="-10"/>
          <w:sz w:val="19"/>
        </w:rPr>
        <w:t>}</w:t>
      </w:r>
    </w:p>
    <w:p w14:paraId="169F5690">
      <w:pPr>
        <w:spacing w:before="205"/>
        <w:ind w:left="1360" w:right="0" w:firstLine="0"/>
        <w:jc w:val="left"/>
        <w:rPr>
          <w:rFonts w:ascii="新宋体"/>
          <w:sz w:val="19"/>
        </w:rPr>
      </w:pPr>
      <w:r>
        <w:rPr>
          <w:rFonts w:ascii="新宋体"/>
          <w:spacing w:val="-10"/>
          <w:sz w:val="19"/>
        </w:rPr>
        <w:t>}</w:t>
      </w:r>
    </w:p>
    <w:p w14:paraId="4A3C2228">
      <w:pPr>
        <w:pStyle w:val="8"/>
        <w:spacing w:before="208"/>
        <w:ind w:left="1360"/>
      </w:pPr>
      <w:r>
        <w:t>else</w:t>
      </w:r>
      <w:r>
        <w:rPr>
          <w:spacing w:val="-1"/>
        </w:rPr>
        <w:t xml:space="preserve"> </w:t>
      </w:r>
      <w:r>
        <w:t>goto</w:t>
      </w:r>
      <w:r>
        <w:rPr>
          <w:spacing w:val="-1"/>
        </w:rPr>
        <w:t xml:space="preserve"> </w:t>
      </w:r>
      <w:r>
        <w:rPr>
          <w:spacing w:val="-2"/>
        </w:rPr>
        <w:t>stationERROR;</w:t>
      </w:r>
    </w:p>
    <w:p w14:paraId="11C27283">
      <w:pPr>
        <w:spacing w:before="205"/>
        <w:ind w:left="940" w:right="0" w:firstLine="0"/>
        <w:jc w:val="left"/>
        <w:rPr>
          <w:rFonts w:ascii="新宋体"/>
          <w:sz w:val="19"/>
        </w:rPr>
      </w:pPr>
      <w:r>
        <w:rPr>
          <w:rFonts w:ascii="新宋体"/>
          <w:spacing w:val="-10"/>
          <w:sz w:val="19"/>
        </w:rPr>
        <w:t>}</w:t>
      </w:r>
    </w:p>
    <w:p w14:paraId="539DD50A">
      <w:pPr>
        <w:pStyle w:val="8"/>
        <w:spacing w:before="208"/>
        <w:ind w:left="940"/>
      </w:pPr>
      <w:r>
        <w:t>else</w:t>
      </w:r>
      <w:r>
        <w:rPr>
          <w:spacing w:val="-3"/>
        </w:rPr>
        <w:t xml:space="preserve"> </w:t>
      </w:r>
      <w:r>
        <w:t>if</w:t>
      </w:r>
      <w:r>
        <w:rPr>
          <w:spacing w:val="-1"/>
        </w:rPr>
        <w:t xml:space="preserve"> (</w:t>
      </w:r>
      <w:r>
        <w:t>c</w:t>
      </w:r>
      <w:r>
        <w:rPr>
          <w:spacing w:val="-1"/>
        </w:rPr>
        <w:t xml:space="preserve"> &gt;= </w:t>
      </w:r>
      <w:r>
        <w:t>'0</w:t>
      </w:r>
      <w:r>
        <w:rPr>
          <w:spacing w:val="-1"/>
        </w:rPr>
        <w:t xml:space="preserve">' </w:t>
      </w:r>
      <w:r>
        <w:t>&amp;&amp;</w:t>
      </w:r>
      <w:r>
        <w:rPr>
          <w:spacing w:val="-1"/>
        </w:rPr>
        <w:t xml:space="preserve"> </w:t>
      </w:r>
      <w:r>
        <w:t>c</w:t>
      </w:r>
      <w:r>
        <w:rPr>
          <w:spacing w:val="-1"/>
        </w:rPr>
        <w:t xml:space="preserve"> &lt;= </w:t>
      </w:r>
      <w:r>
        <w:t>'7</w:t>
      </w:r>
      <w:r>
        <w:rPr>
          <w:spacing w:val="-2"/>
        </w:rPr>
        <w:t>') { //判断八进制数</w:t>
      </w:r>
    </w:p>
    <w:p w14:paraId="3E8F86DC">
      <w:pPr>
        <w:pStyle w:val="8"/>
        <w:spacing w:after="0"/>
        <w:sectPr>
          <w:pgSz w:w="11910" w:h="16840"/>
          <w:pgMar w:top="1280" w:right="1275" w:bottom="1180" w:left="1700" w:header="868" w:footer="989" w:gutter="0"/>
          <w:cols w:space="720" w:num="1"/>
        </w:sectPr>
      </w:pPr>
    </w:p>
    <w:p w14:paraId="431D6727">
      <w:pPr>
        <w:pStyle w:val="8"/>
        <w:spacing w:before="83"/>
      </w:pPr>
    </w:p>
    <w:p w14:paraId="4E71AC9A">
      <w:pPr>
        <w:pStyle w:val="8"/>
        <w:spacing w:before="1"/>
        <w:ind w:left="1360"/>
      </w:pPr>
      <w:r>
        <w:t xml:space="preserve">do </w:t>
      </w:r>
      <w:r>
        <w:rPr>
          <w:spacing w:val="-10"/>
        </w:rPr>
        <w:t>{</w:t>
      </w:r>
    </w:p>
    <w:p w14:paraId="6E0FE35A">
      <w:pPr>
        <w:pStyle w:val="8"/>
        <w:spacing w:before="205" w:line="444" w:lineRule="auto"/>
        <w:ind w:left="1780" w:right="5232"/>
      </w:pPr>
      <w:r>
        <w:t>token_text[i++]</w:t>
      </w:r>
      <w:r>
        <w:rPr>
          <w:spacing w:val="-18"/>
        </w:rPr>
        <w:t xml:space="preserve"> </w:t>
      </w:r>
      <w:r>
        <w:t>=</w:t>
      </w:r>
      <w:r>
        <w:rPr>
          <w:spacing w:val="-17"/>
        </w:rPr>
        <w:t xml:space="preserve"> </w:t>
      </w:r>
      <w:r>
        <w:t>c; c = fgetc(fp);</w:t>
      </w:r>
    </w:p>
    <w:p w14:paraId="0E9BE689">
      <w:pPr>
        <w:pStyle w:val="8"/>
        <w:spacing w:line="243" w:lineRule="exact"/>
        <w:ind w:left="1360"/>
      </w:pPr>
      <w:r>
        <w:t>}</w:t>
      </w:r>
      <w:r>
        <w:rPr>
          <w:spacing w:val="-1"/>
        </w:rPr>
        <w:t xml:space="preserve"> </w:t>
      </w:r>
      <w:r>
        <w:t>while (c</w:t>
      </w:r>
      <w:r>
        <w:rPr>
          <w:spacing w:val="-2"/>
        </w:rPr>
        <w:t xml:space="preserve"> </w:t>
      </w:r>
      <w:r>
        <w:t>&gt;= '0'</w:t>
      </w:r>
      <w:r>
        <w:rPr>
          <w:spacing w:val="-2"/>
        </w:rPr>
        <w:t xml:space="preserve"> </w:t>
      </w:r>
      <w:r>
        <w:t xml:space="preserve">&amp;&amp; c &lt;= </w:t>
      </w:r>
      <w:r>
        <w:rPr>
          <w:spacing w:val="-2"/>
        </w:rPr>
        <w:t>'7');</w:t>
      </w:r>
    </w:p>
    <w:p w14:paraId="4B1CA011">
      <w:pPr>
        <w:pStyle w:val="8"/>
        <w:spacing w:before="208" w:line="441" w:lineRule="auto"/>
        <w:ind w:left="1360" w:right="3293"/>
      </w:pPr>
      <w:r>
        <w:t>if</w:t>
      </w:r>
      <w:r>
        <w:rPr>
          <w:spacing w:val="17"/>
        </w:rPr>
        <w:t xml:space="preserve"> </w:t>
      </w:r>
      <w:r>
        <w:t>(c ==</w:t>
      </w:r>
      <w:r>
        <w:rPr>
          <w:spacing w:val="17"/>
        </w:rPr>
        <w:t xml:space="preserve"> </w:t>
      </w:r>
      <w:r>
        <w:t>'u'</w:t>
      </w:r>
      <w:r>
        <w:rPr>
          <w:spacing w:val="17"/>
        </w:rPr>
        <w:t xml:space="preserve"> </w:t>
      </w:r>
      <w:r>
        <w:t>|| c</w:t>
      </w:r>
      <w:r>
        <w:rPr>
          <w:spacing w:val="17"/>
        </w:rPr>
        <w:t xml:space="preserve"> </w:t>
      </w:r>
      <w:r>
        <w:t>==</w:t>
      </w:r>
      <w:r>
        <w:rPr>
          <w:spacing w:val="17"/>
        </w:rPr>
        <w:t xml:space="preserve"> </w:t>
      </w:r>
      <w:r>
        <w:t>'U')</w:t>
      </w:r>
      <w:r>
        <w:rPr>
          <w:spacing w:val="17"/>
        </w:rPr>
        <w:t xml:space="preserve"> </w:t>
      </w:r>
      <w:r>
        <w:t>goto</w:t>
      </w:r>
      <w:r>
        <w:rPr>
          <w:spacing w:val="17"/>
        </w:rPr>
        <w:t xml:space="preserve"> </w:t>
      </w:r>
      <w:r>
        <w:t>stationA; else</w:t>
      </w:r>
      <w:r>
        <w:rPr>
          <w:spacing w:val="-3"/>
        </w:rPr>
        <w:t xml:space="preserve"> </w:t>
      </w:r>
      <w:r>
        <w:t>if</w:t>
      </w:r>
      <w:r>
        <w:rPr>
          <w:spacing w:val="-3"/>
        </w:rPr>
        <w:t xml:space="preserve"> </w:t>
      </w:r>
      <w:r>
        <w:t>(c</w:t>
      </w:r>
      <w:r>
        <w:rPr>
          <w:spacing w:val="-5"/>
        </w:rPr>
        <w:t xml:space="preserve"> </w:t>
      </w:r>
      <w:r>
        <w:t>==</w:t>
      </w:r>
      <w:r>
        <w:rPr>
          <w:spacing w:val="-3"/>
        </w:rPr>
        <w:t xml:space="preserve"> </w:t>
      </w:r>
      <w:r>
        <w:t>'l'</w:t>
      </w:r>
      <w:r>
        <w:rPr>
          <w:spacing w:val="-5"/>
        </w:rPr>
        <w:t xml:space="preserve"> </w:t>
      </w:r>
      <w:r>
        <w:t>||</w:t>
      </w:r>
      <w:r>
        <w:rPr>
          <w:spacing w:val="-3"/>
        </w:rPr>
        <w:t xml:space="preserve"> </w:t>
      </w:r>
      <w:r>
        <w:t>c</w:t>
      </w:r>
      <w:r>
        <w:rPr>
          <w:spacing w:val="-3"/>
        </w:rPr>
        <w:t xml:space="preserve"> </w:t>
      </w:r>
      <w:r>
        <w:t>==</w:t>
      </w:r>
      <w:r>
        <w:rPr>
          <w:spacing w:val="-3"/>
        </w:rPr>
        <w:t xml:space="preserve"> </w:t>
      </w:r>
      <w:r>
        <w:t>'L')</w:t>
      </w:r>
      <w:r>
        <w:rPr>
          <w:spacing w:val="-3"/>
        </w:rPr>
        <w:t xml:space="preserve"> </w:t>
      </w:r>
      <w:r>
        <w:t>goto</w:t>
      </w:r>
      <w:r>
        <w:rPr>
          <w:spacing w:val="-3"/>
        </w:rPr>
        <w:t xml:space="preserve"> </w:t>
      </w:r>
      <w:r>
        <w:t>stationB;</w:t>
      </w:r>
    </w:p>
    <w:p w14:paraId="15F9A0A5">
      <w:pPr>
        <w:pStyle w:val="8"/>
        <w:spacing w:before="4" w:line="441" w:lineRule="auto"/>
        <w:ind w:left="100" w:right="430" w:firstLine="1260"/>
      </w:pPr>
      <w:r>
        <w:t>else</w:t>
      </w:r>
      <w:r>
        <w:rPr>
          <w:spacing w:val="-9"/>
        </w:rPr>
        <w:t xml:space="preserve"> </w:t>
      </w:r>
      <w:r>
        <w:t>if</w:t>
      </w:r>
      <w:r>
        <w:rPr>
          <w:spacing w:val="-11"/>
        </w:rPr>
        <w:t xml:space="preserve"> </w:t>
      </w:r>
      <w:r>
        <w:t>((c</w:t>
      </w:r>
      <w:r>
        <w:rPr>
          <w:spacing w:val="-11"/>
        </w:rPr>
        <w:t xml:space="preserve"> </w:t>
      </w:r>
      <w:r>
        <w:t>&gt;=</w:t>
      </w:r>
      <w:r>
        <w:rPr>
          <w:spacing w:val="-9"/>
        </w:rPr>
        <w:t xml:space="preserve"> </w:t>
      </w:r>
      <w:r>
        <w:t>'a'</w:t>
      </w:r>
      <w:r>
        <w:rPr>
          <w:spacing w:val="-9"/>
        </w:rPr>
        <w:t xml:space="preserve"> </w:t>
      </w:r>
      <w:r>
        <w:t>&amp;&amp;</w:t>
      </w:r>
      <w:r>
        <w:rPr>
          <w:spacing w:val="-9"/>
        </w:rPr>
        <w:t xml:space="preserve"> </w:t>
      </w:r>
      <w:r>
        <w:t>c</w:t>
      </w:r>
      <w:r>
        <w:rPr>
          <w:spacing w:val="-9"/>
        </w:rPr>
        <w:t xml:space="preserve"> </w:t>
      </w:r>
      <w:r>
        <w:t>&lt;=</w:t>
      </w:r>
      <w:r>
        <w:rPr>
          <w:spacing w:val="-11"/>
        </w:rPr>
        <w:t xml:space="preserve"> </w:t>
      </w:r>
      <w:r>
        <w:t>'z'</w:t>
      </w:r>
      <w:r>
        <w:rPr>
          <w:spacing w:val="-11"/>
        </w:rPr>
        <w:t xml:space="preserve"> </w:t>
      </w:r>
      <w:r>
        <w:t>&amp;&amp;</w:t>
      </w:r>
      <w:r>
        <w:rPr>
          <w:spacing w:val="-9"/>
        </w:rPr>
        <w:t xml:space="preserve"> </w:t>
      </w:r>
      <w:r>
        <w:t>c</w:t>
      </w:r>
      <w:r>
        <w:rPr>
          <w:spacing w:val="-9"/>
        </w:rPr>
        <w:t xml:space="preserve"> </w:t>
      </w:r>
      <w:r>
        <w:t>!=</w:t>
      </w:r>
      <w:r>
        <w:rPr>
          <w:spacing w:val="-9"/>
        </w:rPr>
        <w:t xml:space="preserve"> </w:t>
      </w:r>
      <w:r>
        <w:t>'u'</w:t>
      </w:r>
      <w:r>
        <w:rPr>
          <w:spacing w:val="-9"/>
        </w:rPr>
        <w:t xml:space="preserve"> </w:t>
      </w:r>
      <w:r>
        <w:t>&amp;&amp;</w:t>
      </w:r>
      <w:r>
        <w:rPr>
          <w:spacing w:val="-9"/>
        </w:rPr>
        <w:t xml:space="preserve"> </w:t>
      </w:r>
      <w:r>
        <w:t>c</w:t>
      </w:r>
      <w:r>
        <w:rPr>
          <w:spacing w:val="-11"/>
        </w:rPr>
        <w:t xml:space="preserve"> </w:t>
      </w:r>
      <w:r>
        <w:t>!=</w:t>
      </w:r>
      <w:r>
        <w:rPr>
          <w:spacing w:val="-9"/>
        </w:rPr>
        <w:t xml:space="preserve"> </w:t>
      </w:r>
      <w:r>
        <w:t>'l')</w:t>
      </w:r>
      <w:r>
        <w:rPr>
          <w:spacing w:val="-9"/>
        </w:rPr>
        <w:t xml:space="preserve"> </w:t>
      </w:r>
      <w:r>
        <w:t>||</w:t>
      </w:r>
      <w:r>
        <w:rPr>
          <w:spacing w:val="-11"/>
        </w:rPr>
        <w:t xml:space="preserve"> </w:t>
      </w:r>
      <w:r>
        <w:t>(c</w:t>
      </w:r>
      <w:r>
        <w:rPr>
          <w:spacing w:val="-9"/>
        </w:rPr>
        <w:t xml:space="preserve"> </w:t>
      </w:r>
      <w:r>
        <w:t>&gt;=</w:t>
      </w:r>
      <w:r>
        <w:rPr>
          <w:spacing w:val="-9"/>
        </w:rPr>
        <w:t xml:space="preserve"> </w:t>
      </w:r>
      <w:r>
        <w:t>'A'</w:t>
      </w:r>
      <w:r>
        <w:rPr>
          <w:spacing w:val="-9"/>
        </w:rPr>
        <w:t xml:space="preserve"> </w:t>
      </w:r>
      <w:r>
        <w:t>&amp;&amp;</w:t>
      </w:r>
      <w:r>
        <w:rPr>
          <w:spacing w:val="-11"/>
        </w:rPr>
        <w:t xml:space="preserve"> </w:t>
      </w:r>
      <w:r>
        <w:t>c</w:t>
      </w:r>
      <w:r>
        <w:rPr>
          <w:spacing w:val="-9"/>
        </w:rPr>
        <w:t xml:space="preserve"> </w:t>
      </w:r>
      <w:r>
        <w:t>&lt;= 'Z' &amp;&amp; c != 'U' &amp;&amp; c != 'L') || c == '_' || (c &gt;= '8' &amp;&amp; c &lt;= '9')) goto stationERROR;</w:t>
      </w:r>
    </w:p>
    <w:p w14:paraId="64E3BA2B">
      <w:pPr>
        <w:pStyle w:val="8"/>
        <w:spacing w:before="4"/>
        <w:ind w:left="1360"/>
      </w:pPr>
      <w:r>
        <w:t>else</w:t>
      </w:r>
      <w:r>
        <w:rPr>
          <w:spacing w:val="-1"/>
        </w:rPr>
        <w:t xml:space="preserve"> </w:t>
      </w:r>
      <w:r>
        <w:rPr>
          <w:spacing w:val="-10"/>
        </w:rPr>
        <w:t>{</w:t>
      </w:r>
    </w:p>
    <w:p w14:paraId="651BAE67">
      <w:pPr>
        <w:pStyle w:val="8"/>
        <w:spacing w:before="205" w:line="444" w:lineRule="auto"/>
        <w:ind w:left="1780" w:right="4895"/>
      </w:pPr>
      <w:r>
        <w:t>ungetc(c, fp); token_text[i]</w:t>
      </w:r>
      <w:r>
        <w:rPr>
          <w:spacing w:val="-17"/>
        </w:rPr>
        <w:t xml:space="preserve"> </w:t>
      </w:r>
      <w:r>
        <w:t>=</w:t>
      </w:r>
      <w:r>
        <w:rPr>
          <w:spacing w:val="-17"/>
        </w:rPr>
        <w:t xml:space="preserve"> </w:t>
      </w:r>
      <w:r>
        <w:t>'\0'; return INT_CONST;</w:t>
      </w:r>
    </w:p>
    <w:p w14:paraId="75DC25BB">
      <w:pPr>
        <w:spacing w:before="1"/>
        <w:ind w:left="1360" w:right="0" w:firstLine="0"/>
        <w:jc w:val="left"/>
        <w:rPr>
          <w:rFonts w:ascii="新宋体"/>
          <w:sz w:val="19"/>
        </w:rPr>
      </w:pPr>
      <w:r>
        <w:rPr>
          <w:rFonts w:ascii="新宋体"/>
          <w:spacing w:val="-10"/>
          <w:sz w:val="19"/>
        </w:rPr>
        <w:t>}</w:t>
      </w:r>
    </w:p>
    <w:p w14:paraId="3D633A62">
      <w:pPr>
        <w:spacing w:before="205"/>
        <w:ind w:left="940" w:right="0" w:firstLine="0"/>
        <w:jc w:val="left"/>
        <w:rPr>
          <w:rFonts w:ascii="新宋体"/>
          <w:sz w:val="19"/>
        </w:rPr>
      </w:pPr>
      <w:r>
        <w:rPr>
          <w:rFonts w:ascii="新宋体"/>
          <w:spacing w:val="-10"/>
          <w:sz w:val="19"/>
        </w:rPr>
        <w:t>}</w:t>
      </w:r>
    </w:p>
    <w:p w14:paraId="082020E1">
      <w:pPr>
        <w:pStyle w:val="8"/>
        <w:spacing w:before="208"/>
        <w:ind w:left="940"/>
      </w:pPr>
      <w:r>
        <w:t>else</w:t>
      </w:r>
      <w:r>
        <w:rPr>
          <w:spacing w:val="-1"/>
        </w:rPr>
        <w:t xml:space="preserve"> </w:t>
      </w:r>
      <w:r>
        <w:t>if (c</w:t>
      </w:r>
      <w:r>
        <w:rPr>
          <w:spacing w:val="-3"/>
        </w:rPr>
        <w:t xml:space="preserve"> </w:t>
      </w:r>
      <w:r>
        <w:t>== '.')</w:t>
      </w:r>
      <w:r>
        <w:rPr>
          <w:spacing w:val="-1"/>
        </w:rPr>
        <w:t xml:space="preserve"> </w:t>
      </w:r>
      <w:r>
        <w:t xml:space="preserve">goto </w:t>
      </w:r>
      <w:r>
        <w:rPr>
          <w:spacing w:val="-2"/>
        </w:rPr>
        <w:t>station1;</w:t>
      </w:r>
    </w:p>
    <w:p w14:paraId="68195678">
      <w:pPr>
        <w:pStyle w:val="8"/>
        <w:spacing w:before="205" w:line="444" w:lineRule="auto"/>
        <w:ind w:left="940" w:right="3583"/>
      </w:pPr>
      <w:r>
        <w:t>else</w:t>
      </w:r>
      <w:r>
        <w:rPr>
          <w:spacing w:val="-3"/>
        </w:rPr>
        <w:t xml:space="preserve"> </w:t>
      </w:r>
      <w:r>
        <w:t>if</w:t>
      </w:r>
      <w:r>
        <w:rPr>
          <w:spacing w:val="-3"/>
        </w:rPr>
        <w:t xml:space="preserve"> </w:t>
      </w:r>
      <w:r>
        <w:t>(c</w:t>
      </w:r>
      <w:r>
        <w:rPr>
          <w:spacing w:val="-5"/>
        </w:rPr>
        <w:t xml:space="preserve"> </w:t>
      </w:r>
      <w:r>
        <w:t>==</w:t>
      </w:r>
      <w:r>
        <w:rPr>
          <w:spacing w:val="-3"/>
        </w:rPr>
        <w:t xml:space="preserve"> </w:t>
      </w:r>
      <w:r>
        <w:t>'u'</w:t>
      </w:r>
      <w:r>
        <w:rPr>
          <w:spacing w:val="-5"/>
        </w:rPr>
        <w:t xml:space="preserve"> </w:t>
      </w:r>
      <w:r>
        <w:t>||</w:t>
      </w:r>
      <w:r>
        <w:rPr>
          <w:spacing w:val="-3"/>
        </w:rPr>
        <w:t xml:space="preserve"> </w:t>
      </w:r>
      <w:r>
        <w:t>c</w:t>
      </w:r>
      <w:r>
        <w:rPr>
          <w:spacing w:val="-3"/>
        </w:rPr>
        <w:t xml:space="preserve"> </w:t>
      </w:r>
      <w:r>
        <w:t>==</w:t>
      </w:r>
      <w:r>
        <w:rPr>
          <w:spacing w:val="-3"/>
        </w:rPr>
        <w:t xml:space="preserve"> </w:t>
      </w:r>
      <w:r>
        <w:t>'U')</w:t>
      </w:r>
      <w:r>
        <w:rPr>
          <w:spacing w:val="-3"/>
        </w:rPr>
        <w:t xml:space="preserve"> </w:t>
      </w:r>
      <w:r>
        <w:t>goto</w:t>
      </w:r>
      <w:r>
        <w:rPr>
          <w:spacing w:val="-3"/>
        </w:rPr>
        <w:t xml:space="preserve"> </w:t>
      </w:r>
      <w:r>
        <w:t>stationA; else</w:t>
      </w:r>
      <w:r>
        <w:rPr>
          <w:spacing w:val="-1"/>
        </w:rPr>
        <w:t xml:space="preserve"> </w:t>
      </w:r>
      <w:r>
        <w:t>if (c</w:t>
      </w:r>
      <w:r>
        <w:rPr>
          <w:spacing w:val="-2"/>
        </w:rPr>
        <w:t xml:space="preserve"> </w:t>
      </w:r>
      <w:r>
        <w:t>==</w:t>
      </w:r>
      <w:r>
        <w:rPr>
          <w:spacing w:val="-1"/>
        </w:rPr>
        <w:t xml:space="preserve"> </w:t>
      </w:r>
      <w:r>
        <w:t>'l'</w:t>
      </w:r>
      <w:r>
        <w:rPr>
          <w:spacing w:val="-2"/>
        </w:rPr>
        <w:t xml:space="preserve"> </w:t>
      </w:r>
      <w:r>
        <w:t>|| c</w:t>
      </w:r>
      <w:r>
        <w:rPr>
          <w:spacing w:val="-1"/>
        </w:rPr>
        <w:t xml:space="preserve"> </w:t>
      </w:r>
      <w:r>
        <w:t xml:space="preserve">== 'L') goto </w:t>
      </w:r>
      <w:r>
        <w:rPr>
          <w:spacing w:val="-2"/>
        </w:rPr>
        <w:t>stationB;</w:t>
      </w:r>
    </w:p>
    <w:p w14:paraId="095B8FFB">
      <w:pPr>
        <w:pStyle w:val="8"/>
        <w:spacing w:line="444" w:lineRule="auto"/>
        <w:ind w:left="100" w:right="430" w:firstLine="840"/>
      </w:pPr>
      <w:r>
        <w:t>else</w:t>
      </w:r>
      <w:r>
        <w:rPr>
          <w:spacing w:val="-8"/>
        </w:rPr>
        <w:t xml:space="preserve"> </w:t>
      </w:r>
      <w:r>
        <w:t>if</w:t>
      </w:r>
      <w:r>
        <w:rPr>
          <w:spacing w:val="-6"/>
        </w:rPr>
        <w:t xml:space="preserve"> </w:t>
      </w:r>
      <w:r>
        <w:t>((c</w:t>
      </w:r>
      <w:r>
        <w:rPr>
          <w:spacing w:val="-8"/>
        </w:rPr>
        <w:t xml:space="preserve"> </w:t>
      </w:r>
      <w:r>
        <w:t>&gt;=</w:t>
      </w:r>
      <w:r>
        <w:rPr>
          <w:spacing w:val="-6"/>
        </w:rPr>
        <w:t xml:space="preserve"> </w:t>
      </w:r>
      <w:r>
        <w:t>'a'</w:t>
      </w:r>
      <w:r>
        <w:rPr>
          <w:spacing w:val="-6"/>
        </w:rPr>
        <w:t xml:space="preserve"> </w:t>
      </w:r>
      <w:r>
        <w:t>&amp;&amp;</w:t>
      </w:r>
      <w:r>
        <w:rPr>
          <w:spacing w:val="-8"/>
        </w:rPr>
        <w:t xml:space="preserve"> </w:t>
      </w:r>
      <w:r>
        <w:t>c</w:t>
      </w:r>
      <w:r>
        <w:rPr>
          <w:spacing w:val="-6"/>
        </w:rPr>
        <w:t xml:space="preserve"> </w:t>
      </w:r>
      <w:r>
        <w:t>&lt;=</w:t>
      </w:r>
      <w:r>
        <w:rPr>
          <w:spacing w:val="-6"/>
        </w:rPr>
        <w:t xml:space="preserve"> </w:t>
      </w:r>
      <w:r>
        <w:t>'z'</w:t>
      </w:r>
      <w:r>
        <w:rPr>
          <w:spacing w:val="-6"/>
        </w:rPr>
        <w:t xml:space="preserve"> </w:t>
      </w:r>
      <w:r>
        <w:t>)</w:t>
      </w:r>
      <w:r>
        <w:rPr>
          <w:spacing w:val="-6"/>
        </w:rPr>
        <w:t xml:space="preserve"> </w:t>
      </w:r>
      <w:r>
        <w:t>||</w:t>
      </w:r>
      <w:r>
        <w:rPr>
          <w:spacing w:val="-8"/>
        </w:rPr>
        <w:t xml:space="preserve"> </w:t>
      </w:r>
      <w:r>
        <w:t>(c</w:t>
      </w:r>
      <w:r>
        <w:rPr>
          <w:spacing w:val="-6"/>
        </w:rPr>
        <w:t xml:space="preserve"> </w:t>
      </w:r>
      <w:r>
        <w:t>&gt;=</w:t>
      </w:r>
      <w:r>
        <w:rPr>
          <w:spacing w:val="-8"/>
        </w:rPr>
        <w:t xml:space="preserve"> </w:t>
      </w:r>
      <w:r>
        <w:t>'A'</w:t>
      </w:r>
      <w:r>
        <w:rPr>
          <w:spacing w:val="-8"/>
        </w:rPr>
        <w:t xml:space="preserve"> </w:t>
      </w:r>
      <w:r>
        <w:t>&amp;&amp;</w:t>
      </w:r>
      <w:r>
        <w:rPr>
          <w:spacing w:val="-6"/>
        </w:rPr>
        <w:t xml:space="preserve"> </w:t>
      </w:r>
      <w:r>
        <w:t>c</w:t>
      </w:r>
      <w:r>
        <w:rPr>
          <w:spacing w:val="-6"/>
        </w:rPr>
        <w:t xml:space="preserve"> </w:t>
      </w:r>
      <w:r>
        <w:t>&lt;=</w:t>
      </w:r>
      <w:r>
        <w:rPr>
          <w:spacing w:val="-8"/>
        </w:rPr>
        <w:t xml:space="preserve"> </w:t>
      </w:r>
      <w:r>
        <w:t>'Z'</w:t>
      </w:r>
      <w:r>
        <w:rPr>
          <w:spacing w:val="-8"/>
        </w:rPr>
        <w:t xml:space="preserve"> </w:t>
      </w:r>
      <w:r>
        <w:t>)</w:t>
      </w:r>
      <w:r>
        <w:rPr>
          <w:spacing w:val="-6"/>
        </w:rPr>
        <w:t xml:space="preserve"> </w:t>
      </w:r>
      <w:r>
        <w:t>||</w:t>
      </w:r>
      <w:r>
        <w:rPr>
          <w:spacing w:val="-6"/>
        </w:rPr>
        <w:t xml:space="preserve"> </w:t>
      </w:r>
      <w:r>
        <w:t>c</w:t>
      </w:r>
      <w:r>
        <w:rPr>
          <w:spacing w:val="-6"/>
        </w:rPr>
        <w:t xml:space="preserve"> </w:t>
      </w:r>
      <w:r>
        <w:t>==</w:t>
      </w:r>
      <w:r>
        <w:rPr>
          <w:spacing w:val="-8"/>
        </w:rPr>
        <w:t xml:space="preserve"> </w:t>
      </w:r>
      <w:r>
        <w:t>'_'</w:t>
      </w:r>
      <w:r>
        <w:rPr>
          <w:spacing w:val="-8"/>
        </w:rPr>
        <w:t xml:space="preserve"> </w:t>
      </w:r>
      <w:r>
        <w:t>||</w:t>
      </w:r>
      <w:r>
        <w:rPr>
          <w:spacing w:val="-6"/>
        </w:rPr>
        <w:t xml:space="preserve"> </w:t>
      </w:r>
      <w:r>
        <w:t>(c</w:t>
      </w:r>
      <w:r>
        <w:rPr>
          <w:spacing w:val="-8"/>
        </w:rPr>
        <w:t xml:space="preserve"> </w:t>
      </w:r>
      <w:r>
        <w:t>&gt;= '8' &amp;&amp; c &lt;= '9')) goto stationERROR;</w:t>
      </w:r>
    </w:p>
    <w:p w14:paraId="09FD126E">
      <w:pPr>
        <w:pStyle w:val="8"/>
        <w:spacing w:line="243" w:lineRule="exact"/>
        <w:ind w:left="940"/>
      </w:pPr>
      <w:r>
        <w:t>else</w:t>
      </w:r>
      <w:r>
        <w:rPr>
          <w:spacing w:val="-1"/>
        </w:rPr>
        <w:t xml:space="preserve"> </w:t>
      </w:r>
      <w:r>
        <w:rPr>
          <w:spacing w:val="-10"/>
        </w:rPr>
        <w:t>{</w:t>
      </w:r>
    </w:p>
    <w:p w14:paraId="6E49E42A">
      <w:pPr>
        <w:pStyle w:val="8"/>
        <w:spacing w:before="207" w:line="444" w:lineRule="auto"/>
        <w:ind w:left="1360" w:right="5180"/>
      </w:pPr>
      <w:r>
        <w:t>ungetc(c, fp); token_text[i]</w:t>
      </w:r>
      <w:r>
        <w:rPr>
          <w:spacing w:val="-17"/>
        </w:rPr>
        <w:t xml:space="preserve"> </w:t>
      </w:r>
      <w:r>
        <w:t>=</w:t>
      </w:r>
      <w:r>
        <w:rPr>
          <w:spacing w:val="-17"/>
        </w:rPr>
        <w:t xml:space="preserve"> </w:t>
      </w:r>
      <w:r>
        <w:t>'\0'; return INT_CONST;</w:t>
      </w:r>
    </w:p>
    <w:p w14:paraId="5CF8A703">
      <w:pPr>
        <w:spacing w:before="0" w:line="241" w:lineRule="exact"/>
        <w:ind w:left="940" w:right="0" w:firstLine="0"/>
        <w:jc w:val="left"/>
        <w:rPr>
          <w:rFonts w:ascii="新宋体"/>
          <w:sz w:val="19"/>
        </w:rPr>
      </w:pPr>
      <w:r>
        <w:rPr>
          <w:rFonts w:ascii="新宋体"/>
          <w:spacing w:val="-10"/>
          <w:sz w:val="19"/>
        </w:rPr>
        <w:t>}</w:t>
      </w:r>
    </w:p>
    <w:p w14:paraId="0B3BF55E">
      <w:pPr>
        <w:pStyle w:val="8"/>
      </w:pPr>
    </w:p>
    <w:p w14:paraId="441A32EF">
      <w:pPr>
        <w:pStyle w:val="8"/>
        <w:spacing w:before="170"/>
      </w:pPr>
    </w:p>
    <w:p w14:paraId="538495DC">
      <w:pPr>
        <w:spacing w:before="0"/>
        <w:ind w:left="520" w:right="0" w:firstLine="0"/>
        <w:jc w:val="left"/>
        <w:rPr>
          <w:rFonts w:ascii="新宋体"/>
          <w:sz w:val="19"/>
        </w:rPr>
      </w:pPr>
      <w:r>
        <w:rPr>
          <w:rFonts w:ascii="新宋体"/>
          <w:spacing w:val="-10"/>
          <w:sz w:val="19"/>
        </w:rPr>
        <w:t>}</w:t>
      </w:r>
    </w:p>
    <w:p w14:paraId="3B8B6508">
      <w:pPr>
        <w:pStyle w:val="8"/>
      </w:pPr>
    </w:p>
    <w:p w14:paraId="0BBD5C35">
      <w:pPr>
        <w:pStyle w:val="8"/>
        <w:spacing w:before="169"/>
      </w:pPr>
    </w:p>
    <w:p w14:paraId="54E5F6AB">
      <w:pPr>
        <w:pStyle w:val="8"/>
        <w:spacing w:line="444" w:lineRule="auto"/>
        <w:ind w:left="940" w:right="3469" w:hanging="420"/>
      </w:pPr>
      <w:r>
        <w:t>if</w:t>
      </w:r>
      <w:r>
        <w:rPr>
          <w:spacing w:val="-3"/>
        </w:rPr>
        <w:t xml:space="preserve"> (</w:t>
      </w:r>
      <w:r>
        <w:t>c == '.') { //出现小数点的情况*后面必须出现数字 token_text[i++] = c;</w:t>
      </w:r>
    </w:p>
    <w:p w14:paraId="2FCB79B9">
      <w:pPr>
        <w:pStyle w:val="8"/>
        <w:spacing w:line="243" w:lineRule="exact"/>
        <w:ind w:left="940"/>
      </w:pPr>
      <w:r>
        <w:t>c</w:t>
      </w:r>
      <w:r>
        <w:rPr>
          <w:spacing w:val="-1"/>
        </w:rPr>
        <w:t xml:space="preserve"> </w:t>
      </w:r>
      <w:r>
        <w:t>=</w:t>
      </w:r>
      <w:r>
        <w:rPr>
          <w:spacing w:val="-1"/>
        </w:rPr>
        <w:t xml:space="preserve"> </w:t>
      </w:r>
      <w:r>
        <w:rPr>
          <w:spacing w:val="-2"/>
        </w:rPr>
        <w:t>fgetc(fp);</w:t>
      </w:r>
    </w:p>
    <w:p w14:paraId="54533C2C">
      <w:pPr>
        <w:pStyle w:val="8"/>
        <w:spacing w:before="208"/>
        <w:ind w:left="940"/>
      </w:pPr>
      <w:r>
        <w:t>if</w:t>
      </w:r>
      <w:r>
        <w:rPr>
          <w:spacing w:val="-1"/>
        </w:rPr>
        <w:t xml:space="preserve"> </w:t>
      </w:r>
      <w:r>
        <w:t>(c</w:t>
      </w:r>
      <w:r>
        <w:rPr>
          <w:spacing w:val="-2"/>
        </w:rPr>
        <w:t xml:space="preserve"> </w:t>
      </w:r>
      <w:r>
        <w:t>&gt;= '0' &amp;&amp;</w:t>
      </w:r>
      <w:r>
        <w:rPr>
          <w:spacing w:val="-2"/>
        </w:rPr>
        <w:t xml:space="preserve"> </w:t>
      </w:r>
      <w:r>
        <w:t xml:space="preserve">c &lt;= '9') </w:t>
      </w:r>
      <w:r>
        <w:rPr>
          <w:spacing w:val="-10"/>
        </w:rPr>
        <w:t>{</w:t>
      </w:r>
    </w:p>
    <w:p w14:paraId="2B8A52DC">
      <w:pPr>
        <w:pStyle w:val="8"/>
        <w:spacing w:after="0"/>
        <w:sectPr>
          <w:pgSz w:w="11910" w:h="16840"/>
          <w:pgMar w:top="1280" w:right="1275" w:bottom="1180" w:left="1700" w:header="868" w:footer="989" w:gutter="0"/>
          <w:cols w:space="720" w:num="1"/>
        </w:sectPr>
      </w:pPr>
    </w:p>
    <w:p w14:paraId="278EED81">
      <w:pPr>
        <w:pStyle w:val="8"/>
        <w:spacing w:before="83"/>
      </w:pPr>
    </w:p>
    <w:p w14:paraId="27E0B324">
      <w:pPr>
        <w:pStyle w:val="8"/>
        <w:spacing w:before="1"/>
        <w:ind w:left="1360"/>
      </w:pPr>
      <w:r>
        <w:t xml:space="preserve">do </w:t>
      </w:r>
      <w:r>
        <w:rPr>
          <w:spacing w:val="-10"/>
        </w:rPr>
        <w:t>{</w:t>
      </w:r>
    </w:p>
    <w:p w14:paraId="4EE13D17">
      <w:pPr>
        <w:pStyle w:val="8"/>
        <w:spacing w:before="205" w:line="444" w:lineRule="auto"/>
        <w:ind w:left="1780" w:right="5232"/>
      </w:pPr>
      <w:r>
        <w:t>token_text[i++]</w:t>
      </w:r>
      <w:r>
        <w:rPr>
          <w:spacing w:val="-18"/>
        </w:rPr>
        <w:t xml:space="preserve"> </w:t>
      </w:r>
      <w:r>
        <w:t>=</w:t>
      </w:r>
      <w:r>
        <w:rPr>
          <w:spacing w:val="-17"/>
        </w:rPr>
        <w:t xml:space="preserve"> </w:t>
      </w:r>
      <w:r>
        <w:t>c; c = fgetc(fp);</w:t>
      </w:r>
    </w:p>
    <w:p w14:paraId="1156B4BA">
      <w:pPr>
        <w:pStyle w:val="8"/>
        <w:spacing w:line="243" w:lineRule="exact"/>
        <w:ind w:left="1360"/>
      </w:pPr>
      <w:r>
        <w:t>}</w:t>
      </w:r>
      <w:r>
        <w:rPr>
          <w:spacing w:val="-1"/>
        </w:rPr>
        <w:t xml:space="preserve"> </w:t>
      </w:r>
      <w:r>
        <w:t>while (c</w:t>
      </w:r>
      <w:r>
        <w:rPr>
          <w:spacing w:val="-2"/>
        </w:rPr>
        <w:t xml:space="preserve"> </w:t>
      </w:r>
      <w:r>
        <w:t>&gt;= '0'</w:t>
      </w:r>
      <w:r>
        <w:rPr>
          <w:spacing w:val="-2"/>
        </w:rPr>
        <w:t xml:space="preserve"> </w:t>
      </w:r>
      <w:r>
        <w:t xml:space="preserve">&amp;&amp; c &lt;= </w:t>
      </w:r>
      <w:r>
        <w:rPr>
          <w:spacing w:val="-2"/>
        </w:rPr>
        <w:t>'9');</w:t>
      </w:r>
    </w:p>
    <w:p w14:paraId="5BA1E8B8">
      <w:pPr>
        <w:pStyle w:val="8"/>
      </w:pPr>
    </w:p>
    <w:p w14:paraId="27DB624B">
      <w:pPr>
        <w:pStyle w:val="8"/>
        <w:spacing w:before="170"/>
      </w:pPr>
    </w:p>
    <w:p w14:paraId="1F4C5F77">
      <w:pPr>
        <w:pStyle w:val="8"/>
        <w:ind w:left="1360"/>
      </w:pPr>
      <w:r>
        <w:t>if</w:t>
      </w:r>
      <w:r>
        <w:rPr>
          <w:spacing w:val="-2"/>
        </w:rPr>
        <w:t xml:space="preserve"> </w:t>
      </w:r>
      <w:r>
        <w:t>(c</w:t>
      </w:r>
      <w:r>
        <w:rPr>
          <w:spacing w:val="-2"/>
        </w:rPr>
        <w:t xml:space="preserve"> </w:t>
      </w:r>
      <w:r>
        <w:t>== 'f' ||</w:t>
      </w:r>
      <w:r>
        <w:rPr>
          <w:spacing w:val="-3"/>
        </w:rPr>
        <w:t xml:space="preserve"> </w:t>
      </w:r>
      <w:r>
        <w:t>c</w:t>
      </w:r>
      <w:r>
        <w:rPr>
          <w:spacing w:val="1"/>
        </w:rPr>
        <w:t xml:space="preserve"> </w:t>
      </w:r>
      <w:r>
        <w:t xml:space="preserve">== </w:t>
      </w:r>
      <w:r>
        <w:rPr>
          <w:spacing w:val="-4"/>
        </w:rPr>
        <w:t>'F')</w:t>
      </w:r>
    </w:p>
    <w:p w14:paraId="2C801DFE">
      <w:pPr>
        <w:spacing w:before="207"/>
        <w:ind w:left="1360" w:right="0" w:firstLine="0"/>
        <w:jc w:val="left"/>
        <w:rPr>
          <w:rFonts w:ascii="新宋体"/>
          <w:sz w:val="19"/>
        </w:rPr>
      </w:pPr>
      <w:r>
        <w:rPr>
          <w:rFonts w:ascii="新宋体"/>
          <w:spacing w:val="-10"/>
          <w:sz w:val="19"/>
        </w:rPr>
        <w:t>{</w:t>
      </w:r>
    </w:p>
    <w:p w14:paraId="7DBBCE6D">
      <w:pPr>
        <w:pStyle w:val="8"/>
        <w:spacing w:before="206"/>
        <w:ind w:left="1780"/>
      </w:pPr>
      <w:r>
        <w:t>goto</w:t>
      </w:r>
      <w:r>
        <w:rPr>
          <w:spacing w:val="-1"/>
        </w:rPr>
        <w:t xml:space="preserve"> </w:t>
      </w:r>
      <w:r>
        <w:rPr>
          <w:spacing w:val="-2"/>
        </w:rPr>
        <w:t>stationC;</w:t>
      </w:r>
    </w:p>
    <w:p w14:paraId="4C0E0FB5">
      <w:pPr>
        <w:spacing w:before="208"/>
        <w:ind w:left="1360" w:right="0" w:firstLine="0"/>
        <w:jc w:val="left"/>
        <w:rPr>
          <w:rFonts w:ascii="新宋体"/>
          <w:sz w:val="19"/>
        </w:rPr>
      </w:pPr>
      <w:r>
        <w:rPr>
          <w:rFonts w:ascii="新宋体"/>
          <w:spacing w:val="-10"/>
          <w:sz w:val="19"/>
        </w:rPr>
        <w:t>}</w:t>
      </w:r>
    </w:p>
    <w:p w14:paraId="1C98FF2E">
      <w:pPr>
        <w:pStyle w:val="8"/>
        <w:spacing w:before="205"/>
        <w:ind w:left="1360"/>
      </w:pPr>
      <w:r>
        <w:t>else</w:t>
      </w:r>
      <w:r>
        <w:rPr>
          <w:spacing w:val="-1"/>
        </w:rPr>
        <w:t xml:space="preserve"> </w:t>
      </w:r>
      <w:r>
        <w:t>if (c</w:t>
      </w:r>
      <w:r>
        <w:rPr>
          <w:spacing w:val="-2"/>
        </w:rPr>
        <w:t xml:space="preserve"> </w:t>
      </w:r>
      <w:r>
        <w:t>== 'l'</w:t>
      </w:r>
      <w:r>
        <w:rPr>
          <w:spacing w:val="-2"/>
        </w:rPr>
        <w:t xml:space="preserve"> </w:t>
      </w:r>
      <w:r>
        <w:t xml:space="preserve">|| c == </w:t>
      </w:r>
      <w:r>
        <w:rPr>
          <w:spacing w:val="-4"/>
        </w:rPr>
        <w:t>'L')</w:t>
      </w:r>
    </w:p>
    <w:p w14:paraId="0D8CE468">
      <w:pPr>
        <w:spacing w:before="208"/>
        <w:ind w:left="1360" w:right="0" w:firstLine="0"/>
        <w:jc w:val="left"/>
        <w:rPr>
          <w:rFonts w:ascii="新宋体"/>
          <w:sz w:val="19"/>
        </w:rPr>
      </w:pPr>
      <w:r>
        <w:rPr>
          <w:rFonts w:ascii="新宋体"/>
          <w:spacing w:val="-10"/>
          <w:sz w:val="19"/>
        </w:rPr>
        <w:t>{</w:t>
      </w:r>
    </w:p>
    <w:p w14:paraId="29050491">
      <w:pPr>
        <w:pStyle w:val="8"/>
        <w:spacing w:before="205"/>
        <w:ind w:left="1780"/>
      </w:pPr>
      <w:r>
        <w:t>goto</w:t>
      </w:r>
      <w:r>
        <w:rPr>
          <w:spacing w:val="-1"/>
        </w:rPr>
        <w:t xml:space="preserve"> </w:t>
      </w:r>
      <w:r>
        <w:rPr>
          <w:spacing w:val="-2"/>
        </w:rPr>
        <w:t>stationD;</w:t>
      </w:r>
    </w:p>
    <w:p w14:paraId="6FD81F38">
      <w:pPr>
        <w:spacing w:before="208"/>
        <w:ind w:left="1360" w:right="0" w:firstLine="0"/>
        <w:jc w:val="left"/>
        <w:rPr>
          <w:rFonts w:ascii="新宋体"/>
          <w:sz w:val="19"/>
        </w:rPr>
      </w:pPr>
      <w:r>
        <w:rPr>
          <w:rFonts w:ascii="新宋体"/>
          <w:spacing w:val="-10"/>
          <w:sz w:val="19"/>
        </w:rPr>
        <w:t>}</w:t>
      </w:r>
    </w:p>
    <w:p w14:paraId="15AC8233">
      <w:pPr>
        <w:pStyle w:val="8"/>
        <w:spacing w:before="205" w:line="444" w:lineRule="auto"/>
        <w:ind w:left="1780" w:right="4433" w:hanging="420"/>
      </w:pPr>
      <w:r>
        <w:t>else</w:t>
      </w:r>
      <w:r>
        <w:rPr>
          <w:spacing w:val="-4"/>
        </w:rPr>
        <w:t xml:space="preserve"> </w:t>
      </w:r>
      <w:r>
        <w:t>if</w:t>
      </w:r>
      <w:r>
        <w:rPr>
          <w:spacing w:val="-4"/>
        </w:rPr>
        <w:t xml:space="preserve"> </w:t>
      </w:r>
      <w:r>
        <w:t>(c</w:t>
      </w:r>
      <w:r>
        <w:rPr>
          <w:spacing w:val="-6"/>
        </w:rPr>
        <w:t xml:space="preserve"> </w:t>
      </w:r>
      <w:r>
        <w:t>==</w:t>
      </w:r>
      <w:r>
        <w:rPr>
          <w:spacing w:val="-4"/>
        </w:rPr>
        <w:t xml:space="preserve"> </w:t>
      </w:r>
      <w:r>
        <w:t>'e'</w:t>
      </w:r>
      <w:r>
        <w:rPr>
          <w:spacing w:val="-6"/>
        </w:rPr>
        <w:t xml:space="preserve"> </w:t>
      </w:r>
      <w:r>
        <w:t>||</w:t>
      </w:r>
      <w:r>
        <w:rPr>
          <w:spacing w:val="-4"/>
        </w:rPr>
        <w:t xml:space="preserve"> </w:t>
      </w:r>
      <w:r>
        <w:t>c</w:t>
      </w:r>
      <w:r>
        <w:rPr>
          <w:spacing w:val="-4"/>
        </w:rPr>
        <w:t xml:space="preserve"> </w:t>
      </w:r>
      <w:r>
        <w:t>==</w:t>
      </w:r>
      <w:r>
        <w:rPr>
          <w:spacing w:val="-4"/>
        </w:rPr>
        <w:t xml:space="preserve"> </w:t>
      </w:r>
      <w:r>
        <w:t>'E')</w:t>
      </w:r>
      <w:r>
        <w:rPr>
          <w:spacing w:val="-4"/>
        </w:rPr>
        <w:t xml:space="preserve"> </w:t>
      </w:r>
      <w:r>
        <w:t>{ goto stationE;</w:t>
      </w:r>
    </w:p>
    <w:p w14:paraId="1321AFE8">
      <w:pPr>
        <w:spacing w:before="0" w:line="243" w:lineRule="exact"/>
        <w:ind w:left="1360" w:right="0" w:firstLine="0"/>
        <w:jc w:val="left"/>
        <w:rPr>
          <w:rFonts w:ascii="新宋体"/>
          <w:sz w:val="19"/>
        </w:rPr>
      </w:pPr>
      <w:r>
        <w:rPr>
          <w:rFonts w:ascii="新宋体"/>
          <w:spacing w:val="-10"/>
          <w:sz w:val="19"/>
        </w:rPr>
        <w:t>}</w:t>
      </w:r>
    </w:p>
    <w:p w14:paraId="2CA4F9B8">
      <w:pPr>
        <w:pStyle w:val="8"/>
        <w:spacing w:before="208"/>
        <w:ind w:left="1360"/>
      </w:pPr>
      <w:r>
        <w:t>else</w:t>
      </w:r>
      <w:r>
        <w:rPr>
          <w:spacing w:val="-1"/>
        </w:rPr>
        <w:t xml:space="preserve"> </w:t>
      </w:r>
      <w:r>
        <w:rPr>
          <w:spacing w:val="-10"/>
        </w:rPr>
        <w:t>{</w:t>
      </w:r>
    </w:p>
    <w:p w14:paraId="4ED0589C">
      <w:pPr>
        <w:pStyle w:val="8"/>
        <w:spacing w:before="205" w:line="444" w:lineRule="auto"/>
        <w:ind w:left="1780" w:right="4895"/>
      </w:pPr>
      <w:r>
        <w:t>ungetc(c, fp); token_text[i]</w:t>
      </w:r>
      <w:r>
        <w:rPr>
          <w:spacing w:val="-17"/>
        </w:rPr>
        <w:t xml:space="preserve"> </w:t>
      </w:r>
      <w:r>
        <w:t>=</w:t>
      </w:r>
      <w:r>
        <w:rPr>
          <w:spacing w:val="-17"/>
        </w:rPr>
        <w:t xml:space="preserve"> </w:t>
      </w:r>
      <w:r>
        <w:t>'\0'; return DOUBLE_CONST;</w:t>
      </w:r>
    </w:p>
    <w:p w14:paraId="2E0DE6CF">
      <w:pPr>
        <w:spacing w:before="0"/>
        <w:ind w:left="1360" w:right="0" w:firstLine="0"/>
        <w:jc w:val="left"/>
        <w:rPr>
          <w:rFonts w:ascii="新宋体"/>
          <w:sz w:val="19"/>
        </w:rPr>
      </w:pPr>
      <w:r>
        <w:rPr>
          <w:rFonts w:ascii="新宋体"/>
          <w:spacing w:val="-10"/>
          <w:sz w:val="19"/>
        </w:rPr>
        <w:t>}</w:t>
      </w:r>
    </w:p>
    <w:p w14:paraId="13180AF6">
      <w:pPr>
        <w:spacing w:before="206"/>
        <w:ind w:left="940" w:right="0" w:firstLine="0"/>
        <w:jc w:val="left"/>
        <w:rPr>
          <w:rFonts w:ascii="新宋体"/>
          <w:sz w:val="19"/>
        </w:rPr>
      </w:pPr>
      <w:r>
        <w:rPr>
          <w:rFonts w:ascii="新宋体"/>
          <w:spacing w:val="-10"/>
          <w:sz w:val="19"/>
        </w:rPr>
        <w:t>}</w:t>
      </w:r>
    </w:p>
    <w:p w14:paraId="20AAA4C7">
      <w:pPr>
        <w:pStyle w:val="8"/>
        <w:spacing w:before="208"/>
        <w:ind w:left="940"/>
      </w:pPr>
      <w:r>
        <w:t>else</w:t>
      </w:r>
      <w:r>
        <w:rPr>
          <w:spacing w:val="-1"/>
        </w:rPr>
        <w:t xml:space="preserve"> </w:t>
      </w:r>
      <w:r>
        <w:rPr>
          <w:spacing w:val="-10"/>
        </w:rPr>
        <w:t>{</w:t>
      </w:r>
    </w:p>
    <w:p w14:paraId="3701998F">
      <w:pPr>
        <w:pStyle w:val="8"/>
        <w:spacing w:before="205"/>
        <w:ind w:left="1360"/>
      </w:pPr>
      <w:r>
        <w:t>goto</w:t>
      </w:r>
      <w:r>
        <w:rPr>
          <w:spacing w:val="-1"/>
        </w:rPr>
        <w:t xml:space="preserve"> </w:t>
      </w:r>
      <w:r>
        <w:rPr>
          <w:spacing w:val="-2"/>
        </w:rPr>
        <w:t>stationERROR;</w:t>
      </w:r>
    </w:p>
    <w:p w14:paraId="11C819CF">
      <w:pPr>
        <w:spacing w:before="208"/>
        <w:ind w:left="940" w:right="0" w:firstLine="0"/>
        <w:jc w:val="left"/>
        <w:rPr>
          <w:rFonts w:ascii="新宋体"/>
          <w:sz w:val="19"/>
        </w:rPr>
      </w:pPr>
      <w:r>
        <w:rPr>
          <w:rFonts w:ascii="新宋体"/>
          <w:spacing w:val="-10"/>
          <w:sz w:val="19"/>
        </w:rPr>
        <w:t>}</w:t>
      </w:r>
    </w:p>
    <w:p w14:paraId="310F1E68">
      <w:pPr>
        <w:spacing w:before="205"/>
        <w:ind w:left="520" w:right="0" w:firstLine="0"/>
        <w:jc w:val="left"/>
        <w:rPr>
          <w:rFonts w:ascii="新宋体"/>
          <w:sz w:val="19"/>
        </w:rPr>
      </w:pPr>
      <w:r>
        <w:rPr>
          <w:rFonts w:ascii="新宋体"/>
          <w:spacing w:val="-10"/>
          <w:sz w:val="19"/>
        </w:rPr>
        <w:t>}</w:t>
      </w:r>
    </w:p>
    <w:p w14:paraId="7E31B49E">
      <w:pPr>
        <w:pStyle w:val="8"/>
      </w:pPr>
    </w:p>
    <w:p w14:paraId="761AE3DB">
      <w:pPr>
        <w:pStyle w:val="8"/>
        <w:spacing w:before="170"/>
      </w:pPr>
    </w:p>
    <w:p w14:paraId="2EB85C05">
      <w:pPr>
        <w:pStyle w:val="8"/>
        <w:spacing w:line="444" w:lineRule="auto"/>
        <w:ind w:left="520" w:right="6997"/>
      </w:pPr>
      <w:r>
        <w:t>switch</w:t>
      </w:r>
      <w:r>
        <w:rPr>
          <w:spacing w:val="-18"/>
        </w:rPr>
        <w:t xml:space="preserve"> </w:t>
      </w:r>
      <w:r>
        <w:t>(c)</w:t>
      </w:r>
      <w:r>
        <w:rPr>
          <w:spacing w:val="-19"/>
        </w:rPr>
        <w:t xml:space="preserve"> </w:t>
      </w:r>
      <w:r>
        <w:t>{ case '=':</w:t>
      </w:r>
    </w:p>
    <w:p w14:paraId="09BDC8C4">
      <w:pPr>
        <w:pStyle w:val="8"/>
        <w:spacing w:line="444" w:lineRule="auto"/>
        <w:ind w:left="940" w:right="6055"/>
      </w:pPr>
      <w:r>
        <w:t>token_text[i++]</w:t>
      </w:r>
      <w:r>
        <w:rPr>
          <w:spacing w:val="-18"/>
        </w:rPr>
        <w:t xml:space="preserve"> </w:t>
      </w:r>
      <w:r>
        <w:t>=</w:t>
      </w:r>
      <w:r>
        <w:rPr>
          <w:spacing w:val="-17"/>
        </w:rPr>
        <w:t xml:space="preserve"> </w:t>
      </w:r>
      <w:r>
        <w:t>c; c = fgetc(fp);</w:t>
      </w:r>
    </w:p>
    <w:p w14:paraId="2A6B0F77">
      <w:pPr>
        <w:pStyle w:val="8"/>
        <w:spacing w:after="0" w:line="444" w:lineRule="auto"/>
        <w:sectPr>
          <w:pgSz w:w="11910" w:h="16840"/>
          <w:pgMar w:top="1280" w:right="1275" w:bottom="1180" w:left="1700" w:header="868" w:footer="989" w:gutter="0"/>
          <w:cols w:space="720" w:num="1"/>
        </w:sectPr>
      </w:pPr>
    </w:p>
    <w:p w14:paraId="5D3AA0DA">
      <w:pPr>
        <w:pStyle w:val="8"/>
        <w:spacing w:before="83"/>
      </w:pPr>
    </w:p>
    <w:p w14:paraId="516B7E96">
      <w:pPr>
        <w:pStyle w:val="8"/>
        <w:spacing w:before="1"/>
        <w:ind w:left="940"/>
      </w:pPr>
      <w:r>
        <w:t>if</w:t>
      </w:r>
      <w:r>
        <w:rPr>
          <w:spacing w:val="-1"/>
        </w:rPr>
        <w:t xml:space="preserve"> </w:t>
      </w:r>
      <w:r>
        <w:t>(c</w:t>
      </w:r>
      <w:r>
        <w:rPr>
          <w:spacing w:val="-2"/>
        </w:rPr>
        <w:t xml:space="preserve"> </w:t>
      </w:r>
      <w:r>
        <w:t xml:space="preserve">== '=') </w:t>
      </w:r>
      <w:r>
        <w:rPr>
          <w:spacing w:val="-10"/>
        </w:rPr>
        <w:t>{</w:t>
      </w:r>
    </w:p>
    <w:p w14:paraId="5B095027">
      <w:pPr>
        <w:pStyle w:val="8"/>
        <w:spacing w:before="205" w:line="444" w:lineRule="auto"/>
        <w:ind w:left="1360" w:right="5180"/>
      </w:pPr>
      <w:r>
        <w:t>token_text[i++] = c; token_text[i]</w:t>
      </w:r>
      <w:r>
        <w:rPr>
          <w:spacing w:val="-17"/>
        </w:rPr>
        <w:t xml:space="preserve"> </w:t>
      </w:r>
      <w:r>
        <w:t>=</w:t>
      </w:r>
      <w:r>
        <w:rPr>
          <w:spacing w:val="-17"/>
        </w:rPr>
        <w:t xml:space="preserve"> </w:t>
      </w:r>
      <w:r>
        <w:t>'\0'; return EQUAL;</w:t>
      </w:r>
    </w:p>
    <w:p w14:paraId="1FA54353">
      <w:pPr>
        <w:spacing w:before="0"/>
        <w:ind w:left="940" w:right="0" w:firstLine="0"/>
        <w:jc w:val="left"/>
        <w:rPr>
          <w:rFonts w:ascii="新宋体"/>
          <w:sz w:val="19"/>
        </w:rPr>
      </w:pPr>
      <w:r>
        <w:rPr>
          <w:rFonts w:ascii="新宋体"/>
          <w:spacing w:val="-10"/>
          <w:sz w:val="19"/>
        </w:rPr>
        <w:t>}</w:t>
      </w:r>
    </w:p>
    <w:p w14:paraId="20C77A19">
      <w:pPr>
        <w:pStyle w:val="8"/>
        <w:spacing w:before="206"/>
        <w:ind w:left="940"/>
      </w:pPr>
      <w:r>
        <w:t>else</w:t>
      </w:r>
      <w:r>
        <w:rPr>
          <w:spacing w:val="-1"/>
        </w:rPr>
        <w:t xml:space="preserve"> </w:t>
      </w:r>
      <w:r>
        <w:rPr>
          <w:spacing w:val="-10"/>
        </w:rPr>
        <w:t>{</w:t>
      </w:r>
    </w:p>
    <w:p w14:paraId="2C6CD4D4">
      <w:pPr>
        <w:pStyle w:val="8"/>
        <w:spacing w:before="207" w:line="444" w:lineRule="auto"/>
        <w:ind w:left="1360" w:right="5180"/>
      </w:pPr>
      <w:r>
        <w:t>ungetc(c, fp); token_text[i]</w:t>
      </w:r>
      <w:r>
        <w:rPr>
          <w:spacing w:val="-17"/>
        </w:rPr>
        <w:t xml:space="preserve"> </w:t>
      </w:r>
      <w:r>
        <w:t>=</w:t>
      </w:r>
      <w:r>
        <w:rPr>
          <w:spacing w:val="-17"/>
        </w:rPr>
        <w:t xml:space="preserve"> </w:t>
      </w:r>
      <w:r>
        <w:t>'\0'; return EQUAL_TO;</w:t>
      </w:r>
    </w:p>
    <w:p w14:paraId="1BAD48D1">
      <w:pPr>
        <w:spacing w:before="0" w:line="241" w:lineRule="exact"/>
        <w:ind w:left="940" w:right="0" w:firstLine="0"/>
        <w:jc w:val="left"/>
        <w:rPr>
          <w:rFonts w:ascii="新宋体"/>
          <w:sz w:val="19"/>
        </w:rPr>
      </w:pPr>
      <w:r>
        <w:rPr>
          <w:rFonts w:ascii="新宋体"/>
          <w:spacing w:val="-10"/>
          <w:sz w:val="19"/>
        </w:rPr>
        <w:t>}</w:t>
      </w:r>
    </w:p>
    <w:p w14:paraId="7BCD871B">
      <w:pPr>
        <w:pStyle w:val="8"/>
        <w:spacing w:before="208"/>
        <w:ind w:left="520"/>
      </w:pPr>
      <w:r>
        <w:rPr>
          <w:spacing w:val="-2"/>
        </w:rPr>
        <w:t>case'{':</w:t>
      </w:r>
    </w:p>
    <w:p w14:paraId="27E70778">
      <w:pPr>
        <w:pStyle w:val="8"/>
        <w:spacing w:before="205" w:line="444" w:lineRule="auto"/>
        <w:ind w:left="940" w:right="5640"/>
      </w:pPr>
      <w:r>
        <w:t>token_text[i++] = c; token_text[i]</w:t>
      </w:r>
      <w:r>
        <w:rPr>
          <w:spacing w:val="-17"/>
        </w:rPr>
        <w:t xml:space="preserve"> </w:t>
      </w:r>
      <w:r>
        <w:t>=</w:t>
      </w:r>
      <w:r>
        <w:rPr>
          <w:spacing w:val="-17"/>
        </w:rPr>
        <w:t xml:space="preserve"> </w:t>
      </w:r>
      <w:r>
        <w:t>'\0'; return LL;</w:t>
      </w:r>
    </w:p>
    <w:p w14:paraId="4EB7D913">
      <w:pPr>
        <w:pStyle w:val="8"/>
        <w:spacing w:before="206"/>
      </w:pPr>
    </w:p>
    <w:p w14:paraId="1CD9B97C">
      <w:pPr>
        <w:pStyle w:val="8"/>
        <w:ind w:left="520"/>
      </w:pPr>
      <w:r>
        <w:rPr>
          <w:spacing w:val="-2"/>
        </w:rPr>
        <w:t>case'}':</w:t>
      </w:r>
    </w:p>
    <w:p w14:paraId="3080CB9B">
      <w:pPr>
        <w:pStyle w:val="8"/>
        <w:spacing w:before="208" w:line="444" w:lineRule="auto"/>
        <w:ind w:left="940" w:right="5640"/>
      </w:pPr>
      <w:r>
        <w:t>token_text[i++] = c; token_text[i]</w:t>
      </w:r>
      <w:r>
        <w:rPr>
          <w:spacing w:val="-17"/>
        </w:rPr>
        <w:t xml:space="preserve"> </w:t>
      </w:r>
      <w:r>
        <w:t>=</w:t>
      </w:r>
      <w:r>
        <w:rPr>
          <w:spacing w:val="-17"/>
        </w:rPr>
        <w:t xml:space="preserve"> </w:t>
      </w:r>
      <w:r>
        <w:t>'\0'; return RL;</w:t>
      </w:r>
    </w:p>
    <w:p w14:paraId="3817BD53">
      <w:pPr>
        <w:pStyle w:val="8"/>
        <w:spacing w:before="205"/>
      </w:pPr>
    </w:p>
    <w:p w14:paraId="2978BB4F">
      <w:pPr>
        <w:pStyle w:val="8"/>
        <w:ind w:left="520"/>
      </w:pPr>
      <w:r>
        <w:rPr>
          <w:spacing w:val="-2"/>
        </w:rPr>
        <w:t>case'[':</w:t>
      </w:r>
    </w:p>
    <w:p w14:paraId="7B81CA78">
      <w:pPr>
        <w:pStyle w:val="8"/>
        <w:spacing w:before="205" w:line="444" w:lineRule="auto"/>
        <w:ind w:left="940" w:right="5640"/>
      </w:pPr>
      <w:r>
        <w:t>token_text[i++] = c; token_text[i]</w:t>
      </w:r>
      <w:r>
        <w:rPr>
          <w:spacing w:val="-17"/>
        </w:rPr>
        <w:t xml:space="preserve"> </w:t>
      </w:r>
      <w:r>
        <w:t>=</w:t>
      </w:r>
      <w:r>
        <w:rPr>
          <w:spacing w:val="-17"/>
        </w:rPr>
        <w:t xml:space="preserve"> </w:t>
      </w:r>
      <w:r>
        <w:t>'\0'; return LM;</w:t>
      </w:r>
    </w:p>
    <w:p w14:paraId="137E7340">
      <w:pPr>
        <w:pStyle w:val="8"/>
        <w:spacing w:before="206"/>
      </w:pPr>
    </w:p>
    <w:p w14:paraId="5432E3FA">
      <w:pPr>
        <w:pStyle w:val="8"/>
        <w:ind w:left="520"/>
      </w:pPr>
      <w:r>
        <w:rPr>
          <w:spacing w:val="-2"/>
        </w:rPr>
        <w:t>case']':</w:t>
      </w:r>
    </w:p>
    <w:p w14:paraId="42BDEDFD">
      <w:pPr>
        <w:pStyle w:val="8"/>
        <w:spacing w:before="208" w:line="444" w:lineRule="auto"/>
        <w:ind w:left="940" w:right="5640"/>
      </w:pPr>
      <w:r>
        <w:t>token_text[i++] = c; token_text[i]</w:t>
      </w:r>
      <w:r>
        <w:rPr>
          <w:spacing w:val="-17"/>
        </w:rPr>
        <w:t xml:space="preserve"> </w:t>
      </w:r>
      <w:r>
        <w:t>=</w:t>
      </w:r>
      <w:r>
        <w:rPr>
          <w:spacing w:val="-17"/>
        </w:rPr>
        <w:t xml:space="preserve"> </w:t>
      </w:r>
      <w:r>
        <w:t>'\0'; return RM;</w:t>
      </w:r>
    </w:p>
    <w:p w14:paraId="66201A60">
      <w:pPr>
        <w:pStyle w:val="8"/>
        <w:spacing w:before="205"/>
      </w:pPr>
    </w:p>
    <w:p w14:paraId="70C995A3">
      <w:pPr>
        <w:pStyle w:val="8"/>
        <w:ind w:left="520"/>
      </w:pPr>
      <w:r>
        <w:rPr>
          <w:spacing w:val="-2"/>
        </w:rPr>
        <w:t>case'(':</w:t>
      </w:r>
    </w:p>
    <w:p w14:paraId="15DE2AD5">
      <w:pPr>
        <w:pStyle w:val="8"/>
        <w:spacing w:after="0"/>
        <w:sectPr>
          <w:pgSz w:w="11910" w:h="16840"/>
          <w:pgMar w:top="1280" w:right="1275" w:bottom="1180" w:left="1700" w:header="868" w:footer="989" w:gutter="0"/>
          <w:cols w:space="720" w:num="1"/>
        </w:sectPr>
      </w:pPr>
    </w:p>
    <w:p w14:paraId="1E428A6B">
      <w:pPr>
        <w:pStyle w:val="8"/>
        <w:spacing w:before="83"/>
      </w:pPr>
    </w:p>
    <w:p w14:paraId="3CA034D9">
      <w:pPr>
        <w:pStyle w:val="8"/>
        <w:spacing w:before="1" w:line="444" w:lineRule="auto"/>
        <w:ind w:left="940" w:right="5640"/>
      </w:pPr>
      <w:r>
        <w:t>token_text[i++] = c; token_text[i]</w:t>
      </w:r>
      <w:r>
        <w:rPr>
          <w:spacing w:val="-17"/>
        </w:rPr>
        <w:t xml:space="preserve"> </w:t>
      </w:r>
      <w:r>
        <w:t>=</w:t>
      </w:r>
      <w:r>
        <w:rPr>
          <w:spacing w:val="-17"/>
        </w:rPr>
        <w:t xml:space="preserve"> </w:t>
      </w:r>
      <w:r>
        <w:t>'\0'; return LS;</w:t>
      </w:r>
    </w:p>
    <w:p w14:paraId="0DE9DEA8">
      <w:pPr>
        <w:pStyle w:val="8"/>
        <w:spacing w:before="205"/>
      </w:pPr>
    </w:p>
    <w:p w14:paraId="22C9FE4D">
      <w:pPr>
        <w:pStyle w:val="8"/>
        <w:ind w:left="520"/>
      </w:pPr>
      <w:r>
        <w:rPr>
          <w:spacing w:val="-2"/>
        </w:rPr>
        <w:t>case')':</w:t>
      </w:r>
    </w:p>
    <w:p w14:paraId="140F0D18">
      <w:pPr>
        <w:pStyle w:val="8"/>
        <w:spacing w:before="206" w:line="444" w:lineRule="auto"/>
        <w:ind w:left="940" w:right="5640"/>
      </w:pPr>
      <w:r>
        <w:t>token_text[i++] = c; token_text[i]</w:t>
      </w:r>
      <w:r>
        <w:rPr>
          <w:spacing w:val="-17"/>
        </w:rPr>
        <w:t xml:space="preserve"> </w:t>
      </w:r>
      <w:r>
        <w:t>=</w:t>
      </w:r>
      <w:r>
        <w:rPr>
          <w:spacing w:val="-17"/>
        </w:rPr>
        <w:t xml:space="preserve"> </w:t>
      </w:r>
      <w:r>
        <w:t>'\0'; return RS;</w:t>
      </w:r>
    </w:p>
    <w:p w14:paraId="758E5174">
      <w:pPr>
        <w:pStyle w:val="8"/>
        <w:spacing w:before="205"/>
      </w:pPr>
    </w:p>
    <w:p w14:paraId="567E0941">
      <w:pPr>
        <w:pStyle w:val="8"/>
        <w:ind w:left="520"/>
      </w:pPr>
      <w:r>
        <w:rPr>
          <w:spacing w:val="-2"/>
        </w:rPr>
        <w:t>case';':</w:t>
      </w:r>
    </w:p>
    <w:p w14:paraId="38B0F666">
      <w:pPr>
        <w:pStyle w:val="8"/>
        <w:spacing w:before="208" w:line="444" w:lineRule="auto"/>
        <w:ind w:left="940" w:right="5640"/>
      </w:pPr>
      <w:r>
        <w:t>token_text[i++] = c; token_text[i]</w:t>
      </w:r>
      <w:r>
        <w:rPr>
          <w:spacing w:val="-17"/>
        </w:rPr>
        <w:t xml:space="preserve"> </w:t>
      </w:r>
      <w:r>
        <w:t>=</w:t>
      </w:r>
      <w:r>
        <w:rPr>
          <w:spacing w:val="-17"/>
        </w:rPr>
        <w:t xml:space="preserve"> </w:t>
      </w:r>
      <w:r>
        <w:t>'\0'; return SEMI;</w:t>
      </w:r>
    </w:p>
    <w:p w14:paraId="57AA8196">
      <w:pPr>
        <w:pStyle w:val="8"/>
        <w:spacing w:before="205"/>
      </w:pPr>
    </w:p>
    <w:p w14:paraId="0923ABCF">
      <w:pPr>
        <w:pStyle w:val="8"/>
        <w:ind w:left="520"/>
      </w:pPr>
      <w:r>
        <w:rPr>
          <w:spacing w:val="-2"/>
        </w:rPr>
        <w:t>case',':</w:t>
      </w:r>
    </w:p>
    <w:p w14:paraId="3CF6B48E">
      <w:pPr>
        <w:pStyle w:val="8"/>
        <w:spacing w:before="206" w:line="444" w:lineRule="auto"/>
        <w:ind w:left="940" w:right="5640"/>
      </w:pPr>
      <w:r>
        <w:t>token_text[i++] = c; token_text[i]</w:t>
      </w:r>
      <w:r>
        <w:rPr>
          <w:spacing w:val="-17"/>
        </w:rPr>
        <w:t xml:space="preserve"> </w:t>
      </w:r>
      <w:r>
        <w:t>=</w:t>
      </w:r>
      <w:r>
        <w:rPr>
          <w:spacing w:val="-17"/>
        </w:rPr>
        <w:t xml:space="preserve"> </w:t>
      </w:r>
      <w:r>
        <w:t>'\0'; return COMMA;</w:t>
      </w:r>
    </w:p>
    <w:p w14:paraId="2EC39ABA">
      <w:pPr>
        <w:pStyle w:val="8"/>
        <w:spacing w:before="205"/>
      </w:pPr>
    </w:p>
    <w:p w14:paraId="6A682F16">
      <w:pPr>
        <w:pStyle w:val="8"/>
        <w:ind w:left="520"/>
      </w:pPr>
      <w:r>
        <w:rPr>
          <w:spacing w:val="-2"/>
        </w:rPr>
        <w:t>case'#':</w:t>
      </w:r>
    </w:p>
    <w:p w14:paraId="3785F8E2">
      <w:pPr>
        <w:pStyle w:val="8"/>
        <w:spacing w:before="208" w:line="444" w:lineRule="auto"/>
        <w:ind w:left="940" w:right="5640"/>
      </w:pPr>
      <w:r>
        <w:t>token_text[i++] = c; token_text[i]</w:t>
      </w:r>
      <w:r>
        <w:rPr>
          <w:spacing w:val="-17"/>
        </w:rPr>
        <w:t xml:space="preserve"> </w:t>
      </w:r>
      <w:r>
        <w:t>=</w:t>
      </w:r>
      <w:r>
        <w:rPr>
          <w:spacing w:val="-17"/>
        </w:rPr>
        <w:t xml:space="preserve"> </w:t>
      </w:r>
      <w:r>
        <w:t>'\0'; return POUND;</w:t>
      </w:r>
    </w:p>
    <w:p w14:paraId="7AD0BDF2">
      <w:pPr>
        <w:pStyle w:val="8"/>
        <w:spacing w:before="205"/>
      </w:pPr>
    </w:p>
    <w:p w14:paraId="7ABBC518">
      <w:pPr>
        <w:pStyle w:val="8"/>
        <w:ind w:left="520"/>
      </w:pPr>
      <w:r>
        <w:rPr>
          <w:spacing w:val="-2"/>
        </w:rPr>
        <w:t>case'&gt;':</w:t>
      </w:r>
    </w:p>
    <w:p w14:paraId="0C0F2C04">
      <w:pPr>
        <w:pStyle w:val="8"/>
        <w:spacing w:before="206" w:line="444" w:lineRule="auto"/>
        <w:ind w:left="940" w:right="6055"/>
      </w:pPr>
      <w:r>
        <w:t>token_text[i++]</w:t>
      </w:r>
      <w:r>
        <w:rPr>
          <w:spacing w:val="-18"/>
        </w:rPr>
        <w:t xml:space="preserve"> </w:t>
      </w:r>
      <w:r>
        <w:t>=</w:t>
      </w:r>
      <w:r>
        <w:rPr>
          <w:spacing w:val="-17"/>
        </w:rPr>
        <w:t xml:space="preserve"> </w:t>
      </w:r>
      <w:r>
        <w:t>c; c = fgetc(fp);</w:t>
      </w:r>
    </w:p>
    <w:p w14:paraId="4B2AAB6F">
      <w:pPr>
        <w:pStyle w:val="8"/>
        <w:spacing w:line="243" w:lineRule="exact"/>
        <w:ind w:left="940"/>
      </w:pPr>
      <w:r>
        <w:t>if</w:t>
      </w:r>
      <w:r>
        <w:rPr>
          <w:spacing w:val="-1"/>
        </w:rPr>
        <w:t xml:space="preserve"> </w:t>
      </w:r>
      <w:r>
        <w:t>(c</w:t>
      </w:r>
      <w:r>
        <w:rPr>
          <w:spacing w:val="-2"/>
        </w:rPr>
        <w:t xml:space="preserve"> </w:t>
      </w:r>
      <w:r>
        <w:t xml:space="preserve">== '=') </w:t>
      </w:r>
      <w:r>
        <w:rPr>
          <w:spacing w:val="-10"/>
        </w:rPr>
        <w:t>{</w:t>
      </w:r>
    </w:p>
    <w:p w14:paraId="67FB61D6">
      <w:pPr>
        <w:pStyle w:val="8"/>
        <w:spacing w:before="207" w:line="444" w:lineRule="auto"/>
        <w:ind w:left="1360" w:right="5180"/>
      </w:pPr>
      <w:r>
        <w:t>token_text[i++] = c; token_text[i]</w:t>
      </w:r>
      <w:r>
        <w:rPr>
          <w:spacing w:val="-17"/>
        </w:rPr>
        <w:t xml:space="preserve"> </w:t>
      </w:r>
      <w:r>
        <w:t>=</w:t>
      </w:r>
      <w:r>
        <w:rPr>
          <w:spacing w:val="-17"/>
        </w:rPr>
        <w:t xml:space="preserve"> </w:t>
      </w:r>
      <w:r>
        <w:t>'\0'; return MORE_EQUAL;</w:t>
      </w:r>
    </w:p>
    <w:p w14:paraId="3610425E">
      <w:pPr>
        <w:pStyle w:val="8"/>
        <w:spacing w:after="0" w:line="444" w:lineRule="auto"/>
        <w:sectPr>
          <w:pgSz w:w="11910" w:h="16840"/>
          <w:pgMar w:top="1280" w:right="1275" w:bottom="1180" w:left="1700" w:header="868" w:footer="989" w:gutter="0"/>
          <w:cols w:space="720" w:num="1"/>
        </w:sectPr>
      </w:pPr>
    </w:p>
    <w:p w14:paraId="1FB26E1C">
      <w:pPr>
        <w:pStyle w:val="8"/>
        <w:spacing w:before="83"/>
      </w:pPr>
    </w:p>
    <w:p w14:paraId="38AAF0D6">
      <w:pPr>
        <w:spacing w:before="1"/>
        <w:ind w:left="940" w:right="0" w:firstLine="0"/>
        <w:jc w:val="left"/>
        <w:rPr>
          <w:rFonts w:ascii="新宋体"/>
          <w:sz w:val="19"/>
        </w:rPr>
      </w:pPr>
      <w:r>
        <w:rPr>
          <w:rFonts w:ascii="新宋体"/>
          <w:spacing w:val="-10"/>
          <w:sz w:val="19"/>
        </w:rPr>
        <w:t>}</w:t>
      </w:r>
    </w:p>
    <w:p w14:paraId="450A14BE">
      <w:pPr>
        <w:pStyle w:val="8"/>
        <w:spacing w:before="205"/>
        <w:ind w:left="940"/>
      </w:pPr>
      <w:r>
        <w:t>else</w:t>
      </w:r>
      <w:r>
        <w:rPr>
          <w:spacing w:val="-1"/>
        </w:rPr>
        <w:t xml:space="preserve"> </w:t>
      </w:r>
      <w:r>
        <w:rPr>
          <w:spacing w:val="-10"/>
        </w:rPr>
        <w:t>{</w:t>
      </w:r>
    </w:p>
    <w:p w14:paraId="422DD64F">
      <w:pPr>
        <w:pStyle w:val="8"/>
        <w:spacing w:before="208" w:line="444" w:lineRule="auto"/>
        <w:ind w:left="1360" w:right="5180"/>
      </w:pPr>
      <w:r>
        <w:t>ungetc(c, fp); token_text[i]</w:t>
      </w:r>
      <w:r>
        <w:rPr>
          <w:spacing w:val="-17"/>
        </w:rPr>
        <w:t xml:space="preserve"> </w:t>
      </w:r>
      <w:r>
        <w:t>=</w:t>
      </w:r>
      <w:r>
        <w:rPr>
          <w:spacing w:val="-17"/>
        </w:rPr>
        <w:t xml:space="preserve"> </w:t>
      </w:r>
      <w:r>
        <w:t>'\0'; return MORE;</w:t>
      </w:r>
    </w:p>
    <w:p w14:paraId="1AE0EB90">
      <w:pPr>
        <w:spacing w:before="0" w:line="241" w:lineRule="exact"/>
        <w:ind w:left="940" w:right="0" w:firstLine="0"/>
        <w:jc w:val="left"/>
        <w:rPr>
          <w:rFonts w:ascii="新宋体"/>
          <w:sz w:val="19"/>
        </w:rPr>
      </w:pPr>
      <w:r>
        <w:rPr>
          <w:rFonts w:ascii="新宋体"/>
          <w:spacing w:val="-10"/>
          <w:sz w:val="19"/>
        </w:rPr>
        <w:t>}</w:t>
      </w:r>
    </w:p>
    <w:p w14:paraId="42325EF6">
      <w:pPr>
        <w:pStyle w:val="8"/>
      </w:pPr>
    </w:p>
    <w:p w14:paraId="43980F3B">
      <w:pPr>
        <w:pStyle w:val="8"/>
        <w:spacing w:before="169"/>
      </w:pPr>
    </w:p>
    <w:p w14:paraId="31431945">
      <w:pPr>
        <w:pStyle w:val="8"/>
        <w:ind w:left="520"/>
      </w:pPr>
      <w:r>
        <w:rPr>
          <w:spacing w:val="-2"/>
        </w:rPr>
        <w:t>case'&lt;':</w:t>
      </w:r>
    </w:p>
    <w:p w14:paraId="00873403">
      <w:pPr>
        <w:pStyle w:val="8"/>
        <w:spacing w:before="208" w:line="441" w:lineRule="auto"/>
        <w:ind w:left="940" w:right="6055"/>
      </w:pPr>
      <w:r>
        <w:t>token_text[i++]</w:t>
      </w:r>
      <w:r>
        <w:rPr>
          <w:spacing w:val="-18"/>
        </w:rPr>
        <w:t xml:space="preserve"> </w:t>
      </w:r>
      <w:r>
        <w:t>=</w:t>
      </w:r>
      <w:r>
        <w:rPr>
          <w:spacing w:val="-17"/>
        </w:rPr>
        <w:t xml:space="preserve"> </w:t>
      </w:r>
      <w:r>
        <w:t>c; c = fgetc(fp);</w:t>
      </w:r>
    </w:p>
    <w:p w14:paraId="4B34E200">
      <w:pPr>
        <w:pStyle w:val="8"/>
        <w:spacing w:before="4"/>
        <w:ind w:left="940"/>
      </w:pPr>
      <w:r>
        <w:t>if</w:t>
      </w:r>
      <w:r>
        <w:rPr>
          <w:spacing w:val="-1"/>
        </w:rPr>
        <w:t xml:space="preserve"> </w:t>
      </w:r>
      <w:r>
        <w:t>(c</w:t>
      </w:r>
      <w:r>
        <w:rPr>
          <w:spacing w:val="-2"/>
        </w:rPr>
        <w:t xml:space="preserve"> </w:t>
      </w:r>
      <w:r>
        <w:t xml:space="preserve">== '=') </w:t>
      </w:r>
      <w:r>
        <w:rPr>
          <w:spacing w:val="-10"/>
        </w:rPr>
        <w:t>{</w:t>
      </w:r>
    </w:p>
    <w:p w14:paraId="00ABBCA2">
      <w:pPr>
        <w:pStyle w:val="8"/>
        <w:spacing w:before="206" w:line="444" w:lineRule="auto"/>
        <w:ind w:left="1360" w:right="5180"/>
      </w:pPr>
      <w:r>
        <w:t>token_text[i++] = c; token_text[i]</w:t>
      </w:r>
      <w:r>
        <w:rPr>
          <w:spacing w:val="-17"/>
        </w:rPr>
        <w:t xml:space="preserve"> </w:t>
      </w:r>
      <w:r>
        <w:t>=</w:t>
      </w:r>
      <w:r>
        <w:rPr>
          <w:spacing w:val="-17"/>
        </w:rPr>
        <w:t xml:space="preserve"> </w:t>
      </w:r>
      <w:r>
        <w:t>'\0'; return LESS_EQUAL;</w:t>
      </w:r>
    </w:p>
    <w:p w14:paraId="4BD0D3FB">
      <w:pPr>
        <w:spacing w:before="0"/>
        <w:ind w:left="940" w:right="0" w:firstLine="0"/>
        <w:jc w:val="left"/>
        <w:rPr>
          <w:rFonts w:ascii="新宋体"/>
          <w:sz w:val="19"/>
        </w:rPr>
      </w:pPr>
      <w:r>
        <w:rPr>
          <w:rFonts w:ascii="新宋体"/>
          <w:spacing w:val="-10"/>
          <w:sz w:val="19"/>
        </w:rPr>
        <w:t>}</w:t>
      </w:r>
    </w:p>
    <w:p w14:paraId="530A2F28">
      <w:pPr>
        <w:pStyle w:val="8"/>
        <w:spacing w:before="205"/>
        <w:ind w:left="940"/>
      </w:pPr>
      <w:r>
        <w:t>else</w:t>
      </w:r>
      <w:r>
        <w:rPr>
          <w:spacing w:val="-1"/>
        </w:rPr>
        <w:t xml:space="preserve"> </w:t>
      </w:r>
      <w:r>
        <w:rPr>
          <w:spacing w:val="-10"/>
        </w:rPr>
        <w:t>{</w:t>
      </w:r>
    </w:p>
    <w:p w14:paraId="1C488E9C">
      <w:pPr>
        <w:pStyle w:val="8"/>
        <w:spacing w:before="208" w:line="444" w:lineRule="auto"/>
        <w:ind w:left="1360" w:right="5180"/>
      </w:pPr>
      <w:r>
        <w:t>ungetc(c, fp); token_text[i]</w:t>
      </w:r>
      <w:r>
        <w:rPr>
          <w:spacing w:val="-17"/>
        </w:rPr>
        <w:t xml:space="preserve"> </w:t>
      </w:r>
      <w:r>
        <w:t>=</w:t>
      </w:r>
      <w:r>
        <w:rPr>
          <w:spacing w:val="-17"/>
        </w:rPr>
        <w:t xml:space="preserve"> </w:t>
      </w:r>
      <w:r>
        <w:t>'\0'; return LESS;</w:t>
      </w:r>
    </w:p>
    <w:p w14:paraId="4F7BF1C5">
      <w:pPr>
        <w:spacing w:before="0" w:line="241" w:lineRule="exact"/>
        <w:ind w:left="940" w:right="0" w:firstLine="0"/>
        <w:jc w:val="left"/>
        <w:rPr>
          <w:rFonts w:ascii="新宋体"/>
          <w:sz w:val="19"/>
        </w:rPr>
      </w:pPr>
      <w:r>
        <w:rPr>
          <w:rFonts w:ascii="新宋体"/>
          <w:spacing w:val="-10"/>
          <w:sz w:val="19"/>
        </w:rPr>
        <w:t>}</w:t>
      </w:r>
    </w:p>
    <w:p w14:paraId="2F5E6C5E">
      <w:pPr>
        <w:pStyle w:val="8"/>
      </w:pPr>
    </w:p>
    <w:p w14:paraId="1689D823">
      <w:pPr>
        <w:pStyle w:val="8"/>
        <w:spacing w:before="169"/>
      </w:pPr>
    </w:p>
    <w:p w14:paraId="45556B52">
      <w:pPr>
        <w:pStyle w:val="8"/>
        <w:spacing w:before="1"/>
        <w:ind w:left="520"/>
      </w:pPr>
      <w:r>
        <w:rPr>
          <w:spacing w:val="-2"/>
        </w:rPr>
        <w:t>case'!':</w:t>
      </w:r>
    </w:p>
    <w:p w14:paraId="628B73E1">
      <w:pPr>
        <w:pStyle w:val="8"/>
        <w:spacing w:before="207" w:line="441" w:lineRule="auto"/>
        <w:ind w:left="940" w:right="6055"/>
      </w:pPr>
      <w:r>
        <w:t>token_text[i++]</w:t>
      </w:r>
      <w:r>
        <w:rPr>
          <w:spacing w:val="-18"/>
        </w:rPr>
        <w:t xml:space="preserve"> </w:t>
      </w:r>
      <w:r>
        <w:t>=</w:t>
      </w:r>
      <w:r>
        <w:rPr>
          <w:spacing w:val="-17"/>
        </w:rPr>
        <w:t xml:space="preserve"> </w:t>
      </w:r>
      <w:r>
        <w:t>c; c = fgetc(fp);</w:t>
      </w:r>
    </w:p>
    <w:p w14:paraId="12F9D301">
      <w:pPr>
        <w:pStyle w:val="8"/>
        <w:spacing w:before="5"/>
        <w:ind w:left="940"/>
      </w:pPr>
      <w:r>
        <w:t>if</w:t>
      </w:r>
      <w:r>
        <w:rPr>
          <w:spacing w:val="-1"/>
        </w:rPr>
        <w:t xml:space="preserve"> </w:t>
      </w:r>
      <w:r>
        <w:t>(c</w:t>
      </w:r>
      <w:r>
        <w:rPr>
          <w:spacing w:val="-2"/>
        </w:rPr>
        <w:t xml:space="preserve"> </w:t>
      </w:r>
      <w:r>
        <w:t xml:space="preserve">== '=') </w:t>
      </w:r>
      <w:r>
        <w:rPr>
          <w:spacing w:val="-10"/>
        </w:rPr>
        <w:t>{</w:t>
      </w:r>
    </w:p>
    <w:p w14:paraId="3280DFE5">
      <w:pPr>
        <w:pStyle w:val="8"/>
        <w:spacing w:before="205" w:line="444" w:lineRule="auto"/>
        <w:ind w:left="1360" w:right="5180"/>
      </w:pPr>
      <w:r>
        <w:t>token_text[i++] = c; token_text[i]</w:t>
      </w:r>
      <w:r>
        <w:rPr>
          <w:spacing w:val="-17"/>
        </w:rPr>
        <w:t xml:space="preserve"> </w:t>
      </w:r>
      <w:r>
        <w:t>=</w:t>
      </w:r>
      <w:r>
        <w:rPr>
          <w:spacing w:val="-17"/>
        </w:rPr>
        <w:t xml:space="preserve"> </w:t>
      </w:r>
      <w:r>
        <w:t>'\0'; return UNEQUAL;</w:t>
      </w:r>
    </w:p>
    <w:p w14:paraId="43C74844">
      <w:pPr>
        <w:spacing w:before="0"/>
        <w:ind w:left="940" w:right="0" w:firstLine="0"/>
        <w:jc w:val="left"/>
        <w:rPr>
          <w:rFonts w:ascii="新宋体"/>
          <w:sz w:val="19"/>
        </w:rPr>
      </w:pPr>
      <w:r>
        <w:rPr>
          <w:rFonts w:ascii="新宋体"/>
          <w:spacing w:val="-10"/>
          <w:sz w:val="19"/>
        </w:rPr>
        <w:t>}</w:t>
      </w:r>
    </w:p>
    <w:p w14:paraId="6D4DA116">
      <w:pPr>
        <w:pStyle w:val="8"/>
        <w:spacing w:before="205"/>
        <w:ind w:left="940"/>
      </w:pPr>
      <w:r>
        <w:t>else</w:t>
      </w:r>
      <w:r>
        <w:rPr>
          <w:spacing w:val="-1"/>
        </w:rPr>
        <w:t xml:space="preserve"> </w:t>
      </w:r>
      <w:r>
        <w:rPr>
          <w:spacing w:val="-10"/>
        </w:rPr>
        <w:t>{</w:t>
      </w:r>
    </w:p>
    <w:p w14:paraId="0ABF94CE">
      <w:pPr>
        <w:pStyle w:val="8"/>
        <w:spacing w:before="208"/>
        <w:ind w:left="1360"/>
      </w:pPr>
      <w:r>
        <w:t>goto</w:t>
      </w:r>
      <w:r>
        <w:rPr>
          <w:spacing w:val="-1"/>
        </w:rPr>
        <w:t xml:space="preserve"> </w:t>
      </w:r>
      <w:r>
        <w:rPr>
          <w:spacing w:val="-2"/>
        </w:rPr>
        <w:t>stationERROR;</w:t>
      </w:r>
    </w:p>
    <w:p w14:paraId="4B54D93F">
      <w:pPr>
        <w:pStyle w:val="8"/>
        <w:spacing w:after="0"/>
        <w:sectPr>
          <w:pgSz w:w="11910" w:h="16840"/>
          <w:pgMar w:top="1280" w:right="1275" w:bottom="1180" w:left="1700" w:header="868" w:footer="989" w:gutter="0"/>
          <w:cols w:space="720" w:num="1"/>
        </w:sectPr>
      </w:pPr>
    </w:p>
    <w:p w14:paraId="6F051F2F">
      <w:pPr>
        <w:pStyle w:val="8"/>
        <w:spacing w:before="83"/>
      </w:pPr>
    </w:p>
    <w:p w14:paraId="200A3673">
      <w:pPr>
        <w:spacing w:before="1"/>
        <w:ind w:left="940" w:right="0" w:firstLine="0"/>
        <w:jc w:val="left"/>
        <w:rPr>
          <w:rFonts w:ascii="新宋体"/>
          <w:sz w:val="19"/>
        </w:rPr>
      </w:pPr>
      <w:r>
        <w:rPr>
          <w:rFonts w:ascii="新宋体"/>
          <w:spacing w:val="-10"/>
          <w:sz w:val="19"/>
        </w:rPr>
        <w:t>}</w:t>
      </w:r>
    </w:p>
    <w:p w14:paraId="2A94A90D">
      <w:pPr>
        <w:pStyle w:val="8"/>
      </w:pPr>
    </w:p>
    <w:p w14:paraId="0597064A">
      <w:pPr>
        <w:pStyle w:val="8"/>
        <w:spacing w:before="169"/>
      </w:pPr>
    </w:p>
    <w:p w14:paraId="36B1585D">
      <w:pPr>
        <w:pStyle w:val="8"/>
        <w:ind w:left="520"/>
      </w:pPr>
      <w:r>
        <w:rPr>
          <w:spacing w:val="-2"/>
        </w:rPr>
        <w:t>case'&amp;':</w:t>
      </w:r>
    </w:p>
    <w:p w14:paraId="267CE21E">
      <w:pPr>
        <w:pStyle w:val="8"/>
        <w:spacing w:before="206" w:line="444" w:lineRule="auto"/>
        <w:ind w:left="940" w:right="6055"/>
      </w:pPr>
      <w:r>
        <w:t>token_text[i++]</w:t>
      </w:r>
      <w:r>
        <w:rPr>
          <w:spacing w:val="-18"/>
        </w:rPr>
        <w:t xml:space="preserve"> </w:t>
      </w:r>
      <w:r>
        <w:t>=</w:t>
      </w:r>
      <w:r>
        <w:rPr>
          <w:spacing w:val="-17"/>
        </w:rPr>
        <w:t xml:space="preserve"> </w:t>
      </w:r>
      <w:r>
        <w:t>c; c = fgetc(fp);</w:t>
      </w:r>
    </w:p>
    <w:p w14:paraId="1096D7C2">
      <w:pPr>
        <w:pStyle w:val="8"/>
        <w:spacing w:line="444" w:lineRule="auto"/>
        <w:ind w:left="1360" w:right="5180" w:hanging="420"/>
      </w:pPr>
      <w:r>
        <w:t>if (c == '&amp;') { token_text[i++] = c; token_text[i]</w:t>
      </w:r>
      <w:r>
        <w:rPr>
          <w:spacing w:val="-17"/>
        </w:rPr>
        <w:t xml:space="preserve"> </w:t>
      </w:r>
      <w:r>
        <w:t>=</w:t>
      </w:r>
      <w:r>
        <w:rPr>
          <w:spacing w:val="-17"/>
        </w:rPr>
        <w:t xml:space="preserve"> </w:t>
      </w:r>
      <w:r>
        <w:t>'\0'; return AND;</w:t>
      </w:r>
    </w:p>
    <w:p w14:paraId="473C56AF">
      <w:pPr>
        <w:spacing w:before="0" w:line="242" w:lineRule="exact"/>
        <w:ind w:left="940" w:right="0" w:firstLine="0"/>
        <w:jc w:val="left"/>
        <w:rPr>
          <w:rFonts w:ascii="新宋体"/>
          <w:sz w:val="19"/>
        </w:rPr>
      </w:pPr>
      <w:r>
        <w:rPr>
          <w:rFonts w:ascii="新宋体"/>
          <w:spacing w:val="-10"/>
          <w:sz w:val="19"/>
        </w:rPr>
        <w:t>}</w:t>
      </w:r>
    </w:p>
    <w:p w14:paraId="396E48F2">
      <w:pPr>
        <w:pStyle w:val="8"/>
        <w:spacing w:before="207"/>
        <w:ind w:left="940"/>
      </w:pPr>
      <w:r>
        <w:t>else</w:t>
      </w:r>
      <w:r>
        <w:rPr>
          <w:spacing w:val="-1"/>
        </w:rPr>
        <w:t xml:space="preserve"> </w:t>
      </w:r>
      <w:r>
        <w:rPr>
          <w:spacing w:val="-10"/>
        </w:rPr>
        <w:t>{</w:t>
      </w:r>
    </w:p>
    <w:p w14:paraId="134297C7">
      <w:pPr>
        <w:pStyle w:val="8"/>
        <w:spacing w:before="205"/>
        <w:ind w:left="1360"/>
      </w:pPr>
      <w:r>
        <w:t>goto</w:t>
      </w:r>
      <w:r>
        <w:rPr>
          <w:spacing w:val="-1"/>
        </w:rPr>
        <w:t xml:space="preserve"> </w:t>
      </w:r>
      <w:r>
        <w:rPr>
          <w:spacing w:val="-2"/>
        </w:rPr>
        <w:t>stationERROR;</w:t>
      </w:r>
    </w:p>
    <w:p w14:paraId="02184E88">
      <w:pPr>
        <w:spacing w:before="208"/>
        <w:ind w:left="940" w:right="0" w:firstLine="0"/>
        <w:jc w:val="left"/>
        <w:rPr>
          <w:rFonts w:ascii="新宋体"/>
          <w:sz w:val="19"/>
        </w:rPr>
      </w:pPr>
      <w:r>
        <w:rPr>
          <w:rFonts w:ascii="新宋体"/>
          <w:spacing w:val="-10"/>
          <w:sz w:val="19"/>
        </w:rPr>
        <w:t>}</w:t>
      </w:r>
    </w:p>
    <w:p w14:paraId="62BED41D">
      <w:pPr>
        <w:pStyle w:val="8"/>
      </w:pPr>
    </w:p>
    <w:p w14:paraId="2F623520">
      <w:pPr>
        <w:pStyle w:val="8"/>
        <w:spacing w:before="169"/>
      </w:pPr>
    </w:p>
    <w:p w14:paraId="7728929A">
      <w:pPr>
        <w:pStyle w:val="8"/>
        <w:spacing w:before="1"/>
        <w:ind w:left="520"/>
      </w:pPr>
      <w:r>
        <w:rPr>
          <w:spacing w:val="-2"/>
        </w:rPr>
        <w:t>case'|':</w:t>
      </w:r>
    </w:p>
    <w:p w14:paraId="2BF6EB23">
      <w:pPr>
        <w:pStyle w:val="8"/>
        <w:spacing w:before="205" w:line="444" w:lineRule="auto"/>
        <w:ind w:left="940" w:right="6055"/>
      </w:pPr>
      <w:r>
        <w:t>token_text[i++]</w:t>
      </w:r>
      <w:r>
        <w:rPr>
          <w:spacing w:val="-18"/>
        </w:rPr>
        <w:t xml:space="preserve"> </w:t>
      </w:r>
      <w:r>
        <w:t>=</w:t>
      </w:r>
      <w:r>
        <w:rPr>
          <w:spacing w:val="-17"/>
        </w:rPr>
        <w:t xml:space="preserve"> </w:t>
      </w:r>
      <w:r>
        <w:t>c; c = fgetc(fp);</w:t>
      </w:r>
    </w:p>
    <w:p w14:paraId="71137A2C">
      <w:pPr>
        <w:pStyle w:val="8"/>
        <w:spacing w:line="444" w:lineRule="auto"/>
        <w:ind w:left="1360" w:right="5180" w:hanging="420"/>
      </w:pPr>
      <w:r>
        <w:t>if (c == '|') { token_text[i++] = c; token_text[i]</w:t>
      </w:r>
      <w:r>
        <w:rPr>
          <w:spacing w:val="-17"/>
        </w:rPr>
        <w:t xml:space="preserve"> </w:t>
      </w:r>
      <w:r>
        <w:t>=</w:t>
      </w:r>
      <w:r>
        <w:rPr>
          <w:spacing w:val="-17"/>
        </w:rPr>
        <w:t xml:space="preserve"> </w:t>
      </w:r>
      <w:r>
        <w:t>'\0'; return OR;</w:t>
      </w:r>
    </w:p>
    <w:p w14:paraId="6E8D871E">
      <w:pPr>
        <w:spacing w:before="0" w:line="242" w:lineRule="exact"/>
        <w:ind w:left="940" w:right="0" w:firstLine="0"/>
        <w:jc w:val="left"/>
        <w:rPr>
          <w:rFonts w:ascii="新宋体"/>
          <w:sz w:val="19"/>
        </w:rPr>
      </w:pPr>
      <w:r>
        <w:rPr>
          <w:rFonts w:ascii="新宋体"/>
          <w:spacing w:val="-10"/>
          <w:sz w:val="19"/>
        </w:rPr>
        <w:t>}</w:t>
      </w:r>
    </w:p>
    <w:p w14:paraId="5E4B6420">
      <w:pPr>
        <w:pStyle w:val="8"/>
        <w:spacing w:before="207"/>
        <w:ind w:left="940"/>
      </w:pPr>
      <w:r>
        <w:t>else</w:t>
      </w:r>
      <w:r>
        <w:rPr>
          <w:spacing w:val="-1"/>
        </w:rPr>
        <w:t xml:space="preserve"> </w:t>
      </w:r>
      <w:r>
        <w:rPr>
          <w:spacing w:val="-10"/>
        </w:rPr>
        <w:t>{</w:t>
      </w:r>
    </w:p>
    <w:p w14:paraId="2D222D8A">
      <w:pPr>
        <w:pStyle w:val="8"/>
        <w:spacing w:before="205"/>
        <w:ind w:left="1360"/>
      </w:pPr>
      <w:r>
        <w:t>goto</w:t>
      </w:r>
      <w:r>
        <w:rPr>
          <w:spacing w:val="-1"/>
        </w:rPr>
        <w:t xml:space="preserve"> </w:t>
      </w:r>
      <w:r>
        <w:rPr>
          <w:spacing w:val="-2"/>
        </w:rPr>
        <w:t>stationERROR;</w:t>
      </w:r>
    </w:p>
    <w:p w14:paraId="2073DDDE">
      <w:pPr>
        <w:spacing w:before="208"/>
        <w:ind w:left="940" w:right="0" w:firstLine="0"/>
        <w:jc w:val="left"/>
        <w:rPr>
          <w:rFonts w:ascii="新宋体"/>
          <w:sz w:val="19"/>
        </w:rPr>
      </w:pPr>
      <w:r>
        <w:rPr>
          <w:rFonts w:ascii="新宋体"/>
          <w:spacing w:val="-10"/>
          <w:sz w:val="19"/>
        </w:rPr>
        <w:t>}</w:t>
      </w:r>
    </w:p>
    <w:p w14:paraId="508DDD0E">
      <w:pPr>
        <w:pStyle w:val="8"/>
      </w:pPr>
    </w:p>
    <w:p w14:paraId="742B51F9">
      <w:pPr>
        <w:pStyle w:val="8"/>
        <w:spacing w:before="170"/>
      </w:pPr>
    </w:p>
    <w:p w14:paraId="640B9D54">
      <w:pPr>
        <w:pStyle w:val="8"/>
        <w:ind w:left="520"/>
      </w:pPr>
      <w:r>
        <w:rPr>
          <w:spacing w:val="-2"/>
        </w:rPr>
        <w:t>case'+':</w:t>
      </w:r>
    </w:p>
    <w:p w14:paraId="200D77AE">
      <w:pPr>
        <w:pStyle w:val="8"/>
        <w:spacing w:before="205" w:line="444" w:lineRule="auto"/>
        <w:ind w:left="940" w:right="5640"/>
      </w:pPr>
      <w:r>
        <w:t>token_text[i++] = c; token_text[i]</w:t>
      </w:r>
      <w:r>
        <w:rPr>
          <w:spacing w:val="-17"/>
        </w:rPr>
        <w:t xml:space="preserve"> </w:t>
      </w:r>
      <w:r>
        <w:t>=</w:t>
      </w:r>
      <w:r>
        <w:rPr>
          <w:spacing w:val="-17"/>
        </w:rPr>
        <w:t xml:space="preserve"> </w:t>
      </w:r>
      <w:r>
        <w:t>'\0'; return PLUS;</w:t>
      </w:r>
    </w:p>
    <w:p w14:paraId="4E523563">
      <w:pPr>
        <w:pStyle w:val="8"/>
        <w:spacing w:after="0" w:line="444" w:lineRule="auto"/>
        <w:sectPr>
          <w:pgSz w:w="11910" w:h="16840"/>
          <w:pgMar w:top="1280" w:right="1275" w:bottom="1180" w:left="1700" w:header="868" w:footer="989" w:gutter="0"/>
          <w:cols w:space="720" w:num="1"/>
        </w:sectPr>
      </w:pPr>
    </w:p>
    <w:p w14:paraId="04FEEEC5">
      <w:pPr>
        <w:pStyle w:val="8"/>
        <w:spacing w:before="83"/>
      </w:pPr>
    </w:p>
    <w:p w14:paraId="5272C3A6">
      <w:pPr>
        <w:pStyle w:val="8"/>
        <w:spacing w:before="1"/>
        <w:ind w:left="520"/>
      </w:pPr>
      <w:r>
        <w:t>case'-</w:t>
      </w:r>
      <w:r>
        <w:rPr>
          <w:spacing w:val="-5"/>
        </w:rPr>
        <w:t>':</w:t>
      </w:r>
    </w:p>
    <w:p w14:paraId="63EF57DC">
      <w:pPr>
        <w:pStyle w:val="8"/>
        <w:spacing w:before="205" w:line="444" w:lineRule="auto"/>
        <w:ind w:left="940" w:right="5640"/>
      </w:pPr>
      <w:r>
        <w:t>token_text[i++] = c; token_text[i]</w:t>
      </w:r>
      <w:r>
        <w:rPr>
          <w:spacing w:val="-17"/>
        </w:rPr>
        <w:t xml:space="preserve"> </w:t>
      </w:r>
      <w:r>
        <w:t>=</w:t>
      </w:r>
      <w:r>
        <w:rPr>
          <w:spacing w:val="-17"/>
        </w:rPr>
        <w:t xml:space="preserve"> </w:t>
      </w:r>
      <w:r>
        <w:t>'\0'; return MINUS;</w:t>
      </w:r>
    </w:p>
    <w:p w14:paraId="4F9E1727">
      <w:pPr>
        <w:pStyle w:val="8"/>
        <w:spacing w:before="205"/>
      </w:pPr>
    </w:p>
    <w:p w14:paraId="1D2D43A2">
      <w:pPr>
        <w:pStyle w:val="8"/>
        <w:spacing w:before="1"/>
        <w:ind w:left="520"/>
      </w:pPr>
      <w:r>
        <w:rPr>
          <w:spacing w:val="-2"/>
        </w:rPr>
        <w:t>case'*':</w:t>
      </w:r>
    </w:p>
    <w:p w14:paraId="619097D2">
      <w:pPr>
        <w:pStyle w:val="8"/>
        <w:spacing w:before="207" w:line="444" w:lineRule="auto"/>
        <w:ind w:left="940" w:right="5640"/>
      </w:pPr>
      <w:r>
        <w:t>token_text[i++] = c; token_text[i]</w:t>
      </w:r>
      <w:r>
        <w:rPr>
          <w:spacing w:val="-17"/>
        </w:rPr>
        <w:t xml:space="preserve"> </w:t>
      </w:r>
      <w:r>
        <w:t>=</w:t>
      </w:r>
      <w:r>
        <w:rPr>
          <w:spacing w:val="-17"/>
        </w:rPr>
        <w:t xml:space="preserve"> </w:t>
      </w:r>
      <w:r>
        <w:t>'\0'; return MULTIPLY;</w:t>
      </w:r>
    </w:p>
    <w:p w14:paraId="37A79494">
      <w:pPr>
        <w:pStyle w:val="8"/>
        <w:spacing w:before="206"/>
      </w:pPr>
    </w:p>
    <w:p w14:paraId="52878307">
      <w:pPr>
        <w:pStyle w:val="8"/>
        <w:ind w:left="520"/>
      </w:pPr>
      <w:r>
        <w:rPr>
          <w:spacing w:val="-2"/>
        </w:rPr>
        <w:t>case'%':</w:t>
      </w:r>
    </w:p>
    <w:p w14:paraId="25199C24">
      <w:pPr>
        <w:pStyle w:val="8"/>
        <w:spacing w:before="205" w:line="444" w:lineRule="auto"/>
        <w:ind w:left="940" w:right="5640"/>
      </w:pPr>
      <w:r>
        <w:t>token_text[i++] = c; token_text[i]</w:t>
      </w:r>
      <w:r>
        <w:rPr>
          <w:spacing w:val="-17"/>
        </w:rPr>
        <w:t xml:space="preserve"> </w:t>
      </w:r>
      <w:r>
        <w:t>=</w:t>
      </w:r>
      <w:r>
        <w:rPr>
          <w:spacing w:val="-17"/>
        </w:rPr>
        <w:t xml:space="preserve"> </w:t>
      </w:r>
      <w:r>
        <w:t>'\0'; return MOD;</w:t>
      </w:r>
    </w:p>
    <w:p w14:paraId="06A4DF2F">
      <w:pPr>
        <w:pStyle w:val="8"/>
        <w:spacing w:before="205"/>
      </w:pPr>
    </w:p>
    <w:p w14:paraId="0309CCE1">
      <w:pPr>
        <w:pStyle w:val="8"/>
        <w:spacing w:before="1"/>
        <w:ind w:left="520"/>
      </w:pPr>
      <w:r>
        <w:rPr>
          <w:spacing w:val="-2"/>
        </w:rPr>
        <w:t>case'/':</w:t>
      </w:r>
    </w:p>
    <w:p w14:paraId="5C93B101">
      <w:pPr>
        <w:pStyle w:val="8"/>
        <w:spacing w:before="207" w:line="441" w:lineRule="auto"/>
        <w:ind w:left="940" w:right="6055"/>
      </w:pPr>
      <w:r>
        <w:t>token_text[i++]</w:t>
      </w:r>
      <w:r>
        <w:rPr>
          <w:spacing w:val="-18"/>
        </w:rPr>
        <w:t xml:space="preserve"> </w:t>
      </w:r>
      <w:r>
        <w:t>=</w:t>
      </w:r>
      <w:r>
        <w:rPr>
          <w:spacing w:val="-17"/>
        </w:rPr>
        <w:t xml:space="preserve"> </w:t>
      </w:r>
      <w:r>
        <w:t>c; c = fgetc(fp);</w:t>
      </w:r>
    </w:p>
    <w:p w14:paraId="64CE1DC3">
      <w:pPr>
        <w:pStyle w:val="8"/>
        <w:tabs>
          <w:tab w:val="left" w:pos="2648"/>
        </w:tabs>
        <w:spacing w:before="5" w:line="441" w:lineRule="auto"/>
        <w:ind w:left="1360" w:right="5137" w:hanging="420"/>
      </w:pPr>
      <w:r>
        <w:t>if (c == '/') {</w:t>
      </w:r>
      <w:r>
        <w:tab/>
      </w:r>
      <w:r>
        <w:rPr>
          <w:spacing w:val="-2"/>
        </w:rPr>
        <w:t xml:space="preserve">//判断行注释 </w:t>
      </w:r>
      <w:r>
        <w:t>do {</w:t>
      </w:r>
    </w:p>
    <w:p w14:paraId="17D92646">
      <w:pPr>
        <w:pStyle w:val="8"/>
        <w:spacing w:before="4" w:line="441" w:lineRule="auto"/>
        <w:ind w:left="1780" w:right="5232"/>
      </w:pPr>
      <w:r>
        <w:t>token_text[i++]</w:t>
      </w:r>
      <w:r>
        <w:rPr>
          <w:spacing w:val="-18"/>
        </w:rPr>
        <w:t xml:space="preserve"> </w:t>
      </w:r>
      <w:r>
        <w:t>=</w:t>
      </w:r>
      <w:r>
        <w:rPr>
          <w:spacing w:val="-17"/>
        </w:rPr>
        <w:t xml:space="preserve"> </w:t>
      </w:r>
      <w:r>
        <w:t>c; c = fgetc(fp);</w:t>
      </w:r>
    </w:p>
    <w:p w14:paraId="381039ED">
      <w:pPr>
        <w:pStyle w:val="8"/>
        <w:spacing w:before="4" w:line="441" w:lineRule="auto"/>
        <w:ind w:left="1360" w:right="4433"/>
      </w:pPr>
      <w:r>
        <w:t>}</w:t>
      </w:r>
      <w:r>
        <w:rPr>
          <w:spacing w:val="-4"/>
        </w:rPr>
        <w:t xml:space="preserve"> </w:t>
      </w:r>
      <w:r>
        <w:t>while</w:t>
      </w:r>
      <w:r>
        <w:rPr>
          <w:spacing w:val="-4"/>
        </w:rPr>
        <w:t xml:space="preserve"> </w:t>
      </w:r>
      <w:r>
        <w:t>(c</w:t>
      </w:r>
      <w:r>
        <w:rPr>
          <w:spacing w:val="-6"/>
        </w:rPr>
        <w:t xml:space="preserve"> </w:t>
      </w:r>
      <w:r>
        <w:t>!=</w:t>
      </w:r>
      <w:r>
        <w:rPr>
          <w:spacing w:val="-4"/>
        </w:rPr>
        <w:t xml:space="preserve"> </w:t>
      </w:r>
      <w:r>
        <w:t>'\n'</w:t>
      </w:r>
      <w:r>
        <w:rPr>
          <w:spacing w:val="-4"/>
        </w:rPr>
        <w:t xml:space="preserve"> </w:t>
      </w:r>
      <w:r>
        <w:t>&amp;&amp;</w:t>
      </w:r>
      <w:r>
        <w:rPr>
          <w:spacing w:val="-4"/>
        </w:rPr>
        <w:t xml:space="preserve"> </w:t>
      </w:r>
      <w:r>
        <w:t>c</w:t>
      </w:r>
      <w:r>
        <w:rPr>
          <w:spacing w:val="-4"/>
        </w:rPr>
        <w:t xml:space="preserve"> </w:t>
      </w:r>
      <w:r>
        <w:t>!=</w:t>
      </w:r>
      <w:r>
        <w:rPr>
          <w:spacing w:val="-4"/>
        </w:rPr>
        <w:t xml:space="preserve"> </w:t>
      </w:r>
      <w:r>
        <w:t>EOF); if (c == '\n'|| c == EOF) {</w:t>
      </w:r>
    </w:p>
    <w:p w14:paraId="41CED85C">
      <w:pPr>
        <w:pStyle w:val="8"/>
        <w:spacing w:before="4" w:line="444" w:lineRule="auto"/>
        <w:ind w:left="1780" w:right="4895"/>
      </w:pPr>
      <w:r>
        <w:t>ungetc(c, fp); token_text[i]</w:t>
      </w:r>
      <w:r>
        <w:rPr>
          <w:spacing w:val="-17"/>
        </w:rPr>
        <w:t xml:space="preserve"> </w:t>
      </w:r>
      <w:r>
        <w:t>=</w:t>
      </w:r>
      <w:r>
        <w:rPr>
          <w:spacing w:val="-17"/>
        </w:rPr>
        <w:t xml:space="preserve"> </w:t>
      </w:r>
      <w:r>
        <w:t>'\0'; return LINENOTE;</w:t>
      </w:r>
    </w:p>
    <w:p w14:paraId="4021BEFF">
      <w:pPr>
        <w:spacing w:before="0" w:line="241" w:lineRule="exact"/>
        <w:ind w:left="1360" w:right="0" w:firstLine="0"/>
        <w:jc w:val="left"/>
        <w:rPr>
          <w:rFonts w:ascii="新宋体"/>
          <w:sz w:val="19"/>
        </w:rPr>
      </w:pPr>
      <w:r>
        <w:rPr>
          <w:rFonts w:ascii="新宋体"/>
          <w:spacing w:val="-10"/>
          <w:sz w:val="19"/>
        </w:rPr>
        <w:t>}</w:t>
      </w:r>
    </w:p>
    <w:p w14:paraId="3007803A">
      <w:pPr>
        <w:spacing w:before="208"/>
        <w:ind w:left="940" w:right="0" w:firstLine="0"/>
        <w:jc w:val="left"/>
        <w:rPr>
          <w:rFonts w:ascii="新宋体"/>
          <w:sz w:val="19"/>
        </w:rPr>
      </w:pPr>
      <w:r>
        <w:rPr>
          <w:rFonts w:ascii="新宋体"/>
          <w:spacing w:val="-10"/>
          <w:sz w:val="19"/>
        </w:rPr>
        <w:t>}</w:t>
      </w:r>
    </w:p>
    <w:p w14:paraId="48EBF456">
      <w:pPr>
        <w:pStyle w:val="8"/>
        <w:tabs>
          <w:tab w:val="left" w:pos="3123"/>
        </w:tabs>
        <w:spacing w:before="205" w:line="444" w:lineRule="auto"/>
        <w:ind w:left="100" w:right="4662" w:firstLine="840"/>
      </w:pPr>
      <w:r>
        <w:t>else if (c == '*') {</w:t>
      </w:r>
      <w:r>
        <w:tab/>
      </w:r>
      <w:r>
        <w:rPr>
          <w:spacing w:val="-2"/>
        </w:rPr>
        <w:t>//判断块注释 station2://临时判断是否是*/的情况</w:t>
      </w:r>
    </w:p>
    <w:p w14:paraId="694584BA">
      <w:pPr>
        <w:pStyle w:val="8"/>
        <w:spacing w:after="0" w:line="444" w:lineRule="auto"/>
        <w:sectPr>
          <w:pgSz w:w="11910" w:h="16840"/>
          <w:pgMar w:top="1280" w:right="1275" w:bottom="1180" w:left="1700" w:header="868" w:footer="989" w:gutter="0"/>
          <w:cols w:space="720" w:num="1"/>
        </w:sectPr>
      </w:pPr>
    </w:p>
    <w:p w14:paraId="75FCFEB0">
      <w:pPr>
        <w:pStyle w:val="8"/>
        <w:spacing w:before="83"/>
      </w:pPr>
    </w:p>
    <w:p w14:paraId="3CDB35CB">
      <w:pPr>
        <w:pStyle w:val="8"/>
        <w:spacing w:before="1"/>
        <w:ind w:left="1360"/>
      </w:pPr>
      <w:r>
        <w:t xml:space="preserve">do </w:t>
      </w:r>
      <w:r>
        <w:rPr>
          <w:spacing w:val="-10"/>
        </w:rPr>
        <w:t>{</w:t>
      </w:r>
    </w:p>
    <w:p w14:paraId="4CF7AB97">
      <w:pPr>
        <w:pStyle w:val="8"/>
        <w:spacing w:before="205" w:line="444" w:lineRule="auto"/>
        <w:ind w:left="1780" w:right="5232"/>
      </w:pPr>
      <w:r>
        <w:t>token_text[i++]</w:t>
      </w:r>
      <w:r>
        <w:rPr>
          <w:spacing w:val="-18"/>
        </w:rPr>
        <w:t xml:space="preserve"> </w:t>
      </w:r>
      <w:r>
        <w:t>=</w:t>
      </w:r>
      <w:r>
        <w:rPr>
          <w:spacing w:val="-17"/>
        </w:rPr>
        <w:t xml:space="preserve"> </w:t>
      </w:r>
      <w:r>
        <w:t>c; c = fgetc(fp);</w:t>
      </w:r>
    </w:p>
    <w:p w14:paraId="3F9001C4">
      <w:pPr>
        <w:pStyle w:val="8"/>
        <w:spacing w:line="444" w:lineRule="auto"/>
        <w:ind w:left="1360" w:right="3759"/>
      </w:pPr>
      <w:r>
        <w:t>}</w:t>
      </w:r>
      <w:r>
        <w:rPr>
          <w:spacing w:val="-4"/>
        </w:rPr>
        <w:t xml:space="preserve"> </w:t>
      </w:r>
      <w:r>
        <w:t>while</w:t>
      </w:r>
      <w:r>
        <w:rPr>
          <w:spacing w:val="-4"/>
        </w:rPr>
        <w:t xml:space="preserve"> </w:t>
      </w:r>
      <w:r>
        <w:t>(c</w:t>
      </w:r>
      <w:r>
        <w:rPr>
          <w:spacing w:val="-6"/>
        </w:rPr>
        <w:t xml:space="preserve"> </w:t>
      </w:r>
      <w:r>
        <w:t>!=</w:t>
      </w:r>
      <w:r>
        <w:rPr>
          <w:spacing w:val="-4"/>
        </w:rPr>
        <w:t xml:space="preserve"> </w:t>
      </w:r>
      <w:r>
        <w:t>'\n'</w:t>
      </w:r>
      <w:r>
        <w:rPr>
          <w:spacing w:val="-4"/>
        </w:rPr>
        <w:t xml:space="preserve"> </w:t>
      </w:r>
      <w:r>
        <w:t>&amp;&amp;</w:t>
      </w:r>
      <w:r>
        <w:rPr>
          <w:spacing w:val="-4"/>
        </w:rPr>
        <w:t xml:space="preserve"> </w:t>
      </w:r>
      <w:r>
        <w:t>c</w:t>
      </w:r>
      <w:r>
        <w:rPr>
          <w:spacing w:val="-4"/>
        </w:rPr>
        <w:t xml:space="preserve"> </w:t>
      </w:r>
      <w:r>
        <w:t>!=</w:t>
      </w:r>
      <w:r>
        <w:rPr>
          <w:spacing w:val="-4"/>
        </w:rPr>
        <w:t xml:space="preserve"> </w:t>
      </w:r>
      <w:r>
        <w:t>EOF&amp;&amp;c!='*'); if (c == '*') {</w:t>
      </w:r>
    </w:p>
    <w:p w14:paraId="012F0E50">
      <w:pPr>
        <w:pStyle w:val="8"/>
        <w:spacing w:line="444" w:lineRule="auto"/>
        <w:ind w:left="1780" w:right="5232"/>
      </w:pPr>
      <w:r>
        <w:t>token_text[i++]</w:t>
      </w:r>
      <w:r>
        <w:rPr>
          <w:spacing w:val="-18"/>
        </w:rPr>
        <w:t xml:space="preserve"> </w:t>
      </w:r>
      <w:r>
        <w:t>=</w:t>
      </w:r>
      <w:r>
        <w:rPr>
          <w:spacing w:val="-17"/>
        </w:rPr>
        <w:t xml:space="preserve"> </w:t>
      </w:r>
      <w:r>
        <w:t>c; c = fgetc(fp);</w:t>
      </w:r>
    </w:p>
    <w:p w14:paraId="42592B0B">
      <w:pPr>
        <w:pStyle w:val="8"/>
        <w:spacing w:line="444" w:lineRule="auto"/>
        <w:ind w:left="2200" w:right="4433" w:hanging="420"/>
      </w:pPr>
      <w:r>
        <w:t>if (c == '/') { token_text[i++] = c; token_text[i]</w:t>
      </w:r>
      <w:r>
        <w:rPr>
          <w:spacing w:val="-17"/>
        </w:rPr>
        <w:t xml:space="preserve"> </w:t>
      </w:r>
      <w:r>
        <w:t>=</w:t>
      </w:r>
      <w:r>
        <w:rPr>
          <w:spacing w:val="-17"/>
        </w:rPr>
        <w:t xml:space="preserve"> </w:t>
      </w:r>
      <w:r>
        <w:t>'\0'; return BLOCKNOTE;</w:t>
      </w:r>
    </w:p>
    <w:p w14:paraId="6BC032C5">
      <w:pPr>
        <w:spacing w:before="0" w:line="242" w:lineRule="exact"/>
        <w:ind w:left="1780" w:right="0" w:firstLine="0"/>
        <w:jc w:val="left"/>
        <w:rPr>
          <w:rFonts w:ascii="新宋体"/>
          <w:sz w:val="19"/>
        </w:rPr>
      </w:pPr>
      <w:r>
        <w:rPr>
          <w:rFonts w:ascii="新宋体"/>
          <w:spacing w:val="-10"/>
          <w:sz w:val="19"/>
        </w:rPr>
        <w:t>}</w:t>
      </w:r>
    </w:p>
    <w:p w14:paraId="09572C00">
      <w:pPr>
        <w:pStyle w:val="8"/>
        <w:spacing w:before="206"/>
        <w:ind w:left="1780"/>
      </w:pPr>
      <w:r>
        <w:t>else</w:t>
      </w:r>
      <w:r>
        <w:rPr>
          <w:spacing w:val="-1"/>
        </w:rPr>
        <w:t xml:space="preserve"> </w:t>
      </w:r>
      <w:r>
        <w:t>goto</w:t>
      </w:r>
      <w:r>
        <w:rPr>
          <w:spacing w:val="-1"/>
        </w:rPr>
        <w:t xml:space="preserve"> </w:t>
      </w:r>
      <w:r>
        <w:rPr>
          <w:spacing w:val="-2"/>
        </w:rPr>
        <w:t>station2;</w:t>
      </w:r>
    </w:p>
    <w:p w14:paraId="3AB0296F">
      <w:pPr>
        <w:spacing w:before="205"/>
        <w:ind w:left="1360" w:right="0" w:firstLine="0"/>
        <w:jc w:val="left"/>
        <w:rPr>
          <w:rFonts w:ascii="新宋体"/>
          <w:sz w:val="19"/>
        </w:rPr>
      </w:pPr>
      <w:r>
        <w:rPr>
          <w:rFonts w:ascii="新宋体"/>
          <w:spacing w:val="-10"/>
          <w:sz w:val="19"/>
        </w:rPr>
        <w:t>}</w:t>
      </w:r>
    </w:p>
    <w:p w14:paraId="0614429E">
      <w:pPr>
        <w:pStyle w:val="8"/>
        <w:spacing w:before="208" w:line="441" w:lineRule="auto"/>
        <w:ind w:left="1780" w:right="4895" w:hanging="420"/>
      </w:pPr>
      <w:r>
        <w:t>else</w:t>
      </w:r>
      <w:r>
        <w:rPr>
          <w:spacing w:val="-7"/>
        </w:rPr>
        <w:t xml:space="preserve"> </w:t>
      </w:r>
      <w:r>
        <w:t>if</w:t>
      </w:r>
      <w:r>
        <w:rPr>
          <w:spacing w:val="-7"/>
        </w:rPr>
        <w:t xml:space="preserve"> </w:t>
      </w:r>
      <w:r>
        <w:t>(c</w:t>
      </w:r>
      <w:r>
        <w:rPr>
          <w:spacing w:val="-9"/>
        </w:rPr>
        <w:t xml:space="preserve"> </w:t>
      </w:r>
      <w:r>
        <w:t>==</w:t>
      </w:r>
      <w:r>
        <w:rPr>
          <w:spacing w:val="-7"/>
        </w:rPr>
        <w:t xml:space="preserve"> </w:t>
      </w:r>
      <w:r>
        <w:t>'\n')</w:t>
      </w:r>
      <w:r>
        <w:rPr>
          <w:spacing w:val="-7"/>
        </w:rPr>
        <w:t xml:space="preserve"> </w:t>
      </w:r>
      <w:r>
        <w:t xml:space="preserve">{ </w:t>
      </w:r>
      <w:r>
        <w:rPr>
          <w:spacing w:val="-2"/>
        </w:rPr>
        <w:t>line_num++;</w:t>
      </w:r>
    </w:p>
    <w:p w14:paraId="30A8B083">
      <w:pPr>
        <w:pStyle w:val="8"/>
        <w:spacing w:before="4"/>
        <w:ind w:left="1780"/>
      </w:pPr>
      <w:r>
        <w:t>goto</w:t>
      </w:r>
      <w:r>
        <w:rPr>
          <w:spacing w:val="-1"/>
        </w:rPr>
        <w:t xml:space="preserve"> </w:t>
      </w:r>
      <w:r>
        <w:rPr>
          <w:spacing w:val="-2"/>
        </w:rPr>
        <w:t>station2;</w:t>
      </w:r>
    </w:p>
    <w:p w14:paraId="7F15995F">
      <w:pPr>
        <w:spacing w:before="205"/>
        <w:ind w:left="1360" w:right="0" w:firstLine="0"/>
        <w:jc w:val="left"/>
        <w:rPr>
          <w:rFonts w:ascii="新宋体"/>
          <w:sz w:val="19"/>
        </w:rPr>
      </w:pPr>
      <w:r>
        <w:rPr>
          <w:rFonts w:ascii="新宋体"/>
          <w:spacing w:val="-10"/>
          <w:sz w:val="19"/>
        </w:rPr>
        <w:t>}</w:t>
      </w:r>
    </w:p>
    <w:p w14:paraId="37D60F0F">
      <w:pPr>
        <w:pStyle w:val="8"/>
        <w:spacing w:before="208" w:line="441" w:lineRule="auto"/>
        <w:ind w:left="1780" w:right="5370" w:hanging="420"/>
      </w:pPr>
      <w:r>
        <w:t>else if (c == EOF) { goto</w:t>
      </w:r>
      <w:r>
        <w:rPr>
          <w:spacing w:val="-24"/>
        </w:rPr>
        <w:t xml:space="preserve"> </w:t>
      </w:r>
      <w:r>
        <w:t>stationERROR;</w:t>
      </w:r>
    </w:p>
    <w:p w14:paraId="5FB59255">
      <w:pPr>
        <w:spacing w:before="4"/>
        <w:ind w:left="1360" w:right="0" w:firstLine="0"/>
        <w:jc w:val="left"/>
        <w:rPr>
          <w:rFonts w:ascii="新宋体"/>
          <w:sz w:val="19"/>
        </w:rPr>
      </w:pPr>
      <w:r>
        <w:rPr>
          <w:rFonts w:ascii="新宋体"/>
          <w:spacing w:val="-10"/>
          <w:sz w:val="19"/>
        </w:rPr>
        <w:t>}</w:t>
      </w:r>
    </w:p>
    <w:p w14:paraId="1F859435">
      <w:pPr>
        <w:spacing w:before="206"/>
        <w:ind w:left="940" w:right="0" w:firstLine="0"/>
        <w:jc w:val="left"/>
        <w:rPr>
          <w:rFonts w:ascii="新宋体"/>
          <w:sz w:val="19"/>
        </w:rPr>
      </w:pPr>
      <w:r>
        <w:rPr>
          <w:rFonts w:ascii="新宋体"/>
          <w:spacing w:val="-10"/>
          <w:sz w:val="19"/>
        </w:rPr>
        <w:t>}</w:t>
      </w:r>
    </w:p>
    <w:p w14:paraId="7ACDE2E4">
      <w:pPr>
        <w:pStyle w:val="8"/>
        <w:spacing w:before="207"/>
        <w:ind w:left="940"/>
      </w:pPr>
      <w:r>
        <w:t>else</w:t>
      </w:r>
      <w:r>
        <w:rPr>
          <w:spacing w:val="-1"/>
        </w:rPr>
        <w:t xml:space="preserve"> </w:t>
      </w:r>
      <w:r>
        <w:rPr>
          <w:spacing w:val="-10"/>
        </w:rPr>
        <w:t>{</w:t>
      </w:r>
    </w:p>
    <w:p w14:paraId="0A7EF761">
      <w:pPr>
        <w:pStyle w:val="8"/>
        <w:spacing w:before="206" w:line="444" w:lineRule="auto"/>
        <w:ind w:left="1360" w:right="5180"/>
      </w:pPr>
      <w:r>
        <w:t>ungetc(c, fp); token_text[i]</w:t>
      </w:r>
      <w:r>
        <w:rPr>
          <w:spacing w:val="-17"/>
        </w:rPr>
        <w:t xml:space="preserve"> </w:t>
      </w:r>
      <w:r>
        <w:t>=</w:t>
      </w:r>
      <w:r>
        <w:rPr>
          <w:spacing w:val="-17"/>
        </w:rPr>
        <w:t xml:space="preserve"> </w:t>
      </w:r>
      <w:r>
        <w:t>'\0'; return DIVIDE;</w:t>
      </w:r>
    </w:p>
    <w:p w14:paraId="068D601E">
      <w:pPr>
        <w:spacing w:before="0"/>
        <w:ind w:left="940" w:right="0" w:firstLine="0"/>
        <w:jc w:val="left"/>
        <w:rPr>
          <w:rFonts w:ascii="新宋体"/>
          <w:sz w:val="19"/>
        </w:rPr>
      </w:pPr>
      <w:r>
        <w:rPr>
          <w:rFonts w:ascii="新宋体"/>
          <w:spacing w:val="-10"/>
          <w:sz w:val="19"/>
        </w:rPr>
        <w:t>}</w:t>
      </w:r>
    </w:p>
    <w:p w14:paraId="43A75EA4">
      <w:pPr>
        <w:pStyle w:val="8"/>
      </w:pPr>
    </w:p>
    <w:p w14:paraId="0C7C5DE0">
      <w:pPr>
        <w:pStyle w:val="8"/>
        <w:spacing w:before="169"/>
      </w:pPr>
    </w:p>
    <w:p w14:paraId="5E79DBF7">
      <w:pPr>
        <w:pStyle w:val="8"/>
        <w:ind w:left="520"/>
      </w:pPr>
      <w:r>
        <w:rPr>
          <w:spacing w:val="-2"/>
        </w:rPr>
        <w:t>case'\'':</w:t>
      </w:r>
    </w:p>
    <w:p w14:paraId="38C73897">
      <w:pPr>
        <w:pStyle w:val="8"/>
        <w:spacing w:before="206" w:line="444" w:lineRule="auto"/>
        <w:ind w:left="940" w:right="6055"/>
      </w:pPr>
      <w:r>
        <w:t>token_text[i++]</w:t>
      </w:r>
      <w:r>
        <w:rPr>
          <w:spacing w:val="-18"/>
        </w:rPr>
        <w:t xml:space="preserve"> </w:t>
      </w:r>
      <w:r>
        <w:t>=</w:t>
      </w:r>
      <w:r>
        <w:rPr>
          <w:spacing w:val="-17"/>
        </w:rPr>
        <w:t xml:space="preserve"> </w:t>
      </w:r>
      <w:r>
        <w:t>c; c = fgetc(fp);</w:t>
      </w:r>
    </w:p>
    <w:p w14:paraId="02E0593A">
      <w:pPr>
        <w:pStyle w:val="8"/>
        <w:spacing w:after="0" w:line="444" w:lineRule="auto"/>
        <w:sectPr>
          <w:pgSz w:w="11910" w:h="16840"/>
          <w:pgMar w:top="1280" w:right="1275" w:bottom="1180" w:left="1700" w:header="868" w:footer="989" w:gutter="0"/>
          <w:cols w:space="720" w:num="1"/>
        </w:sectPr>
      </w:pPr>
    </w:p>
    <w:p w14:paraId="69C05069">
      <w:pPr>
        <w:pStyle w:val="8"/>
        <w:spacing w:before="83"/>
      </w:pPr>
    </w:p>
    <w:p w14:paraId="25483B62">
      <w:pPr>
        <w:pStyle w:val="8"/>
        <w:tabs>
          <w:tab w:val="left" w:pos="2744"/>
        </w:tabs>
        <w:spacing w:before="1" w:line="441" w:lineRule="auto"/>
        <w:ind w:left="1360" w:right="4475" w:hanging="420"/>
      </w:pPr>
      <w:r>
        <w:t>if (c == '\\') {</w:t>
      </w:r>
      <w:r>
        <w:tab/>
      </w:r>
      <w:r>
        <w:rPr>
          <w:spacing w:val="-2"/>
        </w:rPr>
        <w:t xml:space="preserve">//判断‘\x’的情况 </w:t>
      </w:r>
      <w:r>
        <w:t>token_text[i++] = c;</w:t>
      </w:r>
    </w:p>
    <w:p w14:paraId="14EF43ED">
      <w:pPr>
        <w:pStyle w:val="8"/>
        <w:spacing w:before="4"/>
        <w:ind w:left="1360"/>
      </w:pPr>
      <w:r>
        <w:t>c</w:t>
      </w:r>
      <w:r>
        <w:rPr>
          <w:spacing w:val="-1"/>
        </w:rPr>
        <w:t xml:space="preserve"> </w:t>
      </w:r>
      <w:r>
        <w:t>=</w:t>
      </w:r>
      <w:r>
        <w:rPr>
          <w:spacing w:val="-1"/>
        </w:rPr>
        <w:t xml:space="preserve"> </w:t>
      </w:r>
      <w:r>
        <w:rPr>
          <w:spacing w:val="-2"/>
        </w:rPr>
        <w:t>fgetc(fp);</w:t>
      </w:r>
    </w:p>
    <w:p w14:paraId="438DDA0B">
      <w:pPr>
        <w:pStyle w:val="8"/>
        <w:spacing w:before="205" w:line="444" w:lineRule="auto"/>
        <w:ind w:left="1780" w:right="3011" w:hanging="420"/>
      </w:pPr>
      <w:r>
        <w:t>if</w:t>
      </w:r>
      <w:r>
        <w:rPr>
          <w:spacing w:val="-2"/>
        </w:rPr>
        <w:t xml:space="preserve"> (</w:t>
      </w:r>
      <w:r>
        <w:t>c</w:t>
      </w:r>
      <w:r>
        <w:rPr>
          <w:spacing w:val="-3"/>
        </w:rPr>
        <w:t xml:space="preserve"> &gt;= </w:t>
      </w:r>
      <w:r>
        <w:t>'0</w:t>
      </w:r>
      <w:r>
        <w:rPr>
          <w:spacing w:val="-2"/>
        </w:rPr>
        <w:t xml:space="preserve">' </w:t>
      </w:r>
      <w:r>
        <w:t>&amp;&amp;</w:t>
      </w:r>
      <w:r>
        <w:rPr>
          <w:spacing w:val="-6"/>
        </w:rPr>
        <w:t xml:space="preserve"> </w:t>
      </w:r>
      <w:r>
        <w:t>c</w:t>
      </w:r>
      <w:r>
        <w:rPr>
          <w:spacing w:val="-3"/>
        </w:rPr>
        <w:t xml:space="preserve"> &lt;= </w:t>
      </w:r>
      <w:r>
        <w:t>'9') { //判断'\数字'的情况 do {</w:t>
      </w:r>
    </w:p>
    <w:p w14:paraId="24803EC1">
      <w:pPr>
        <w:pStyle w:val="8"/>
        <w:spacing w:line="444" w:lineRule="auto"/>
        <w:ind w:left="2200" w:right="4795"/>
      </w:pPr>
      <w:r>
        <w:t>token_text[i++]</w:t>
      </w:r>
      <w:r>
        <w:rPr>
          <w:spacing w:val="-18"/>
        </w:rPr>
        <w:t xml:space="preserve"> </w:t>
      </w:r>
      <w:r>
        <w:t>=</w:t>
      </w:r>
      <w:r>
        <w:rPr>
          <w:spacing w:val="-17"/>
        </w:rPr>
        <w:t xml:space="preserve"> </w:t>
      </w:r>
      <w:r>
        <w:t>c; c = fgetc(fp);</w:t>
      </w:r>
    </w:p>
    <w:p w14:paraId="1E99E37B">
      <w:pPr>
        <w:pStyle w:val="8"/>
        <w:spacing w:line="243" w:lineRule="exact"/>
        <w:ind w:left="1780"/>
      </w:pPr>
      <w:r>
        <w:t>}</w:t>
      </w:r>
      <w:r>
        <w:rPr>
          <w:spacing w:val="-1"/>
        </w:rPr>
        <w:t xml:space="preserve"> </w:t>
      </w:r>
      <w:r>
        <w:t>while (c</w:t>
      </w:r>
      <w:r>
        <w:rPr>
          <w:spacing w:val="-2"/>
        </w:rPr>
        <w:t xml:space="preserve"> </w:t>
      </w:r>
      <w:r>
        <w:t>&gt;= '0'</w:t>
      </w:r>
      <w:r>
        <w:rPr>
          <w:spacing w:val="-2"/>
        </w:rPr>
        <w:t xml:space="preserve"> </w:t>
      </w:r>
      <w:r>
        <w:t xml:space="preserve">&amp;&amp; c &lt;= </w:t>
      </w:r>
      <w:r>
        <w:rPr>
          <w:spacing w:val="-2"/>
        </w:rPr>
        <w:t>'9');</w:t>
      </w:r>
    </w:p>
    <w:p w14:paraId="1AFE3147">
      <w:pPr>
        <w:pStyle w:val="8"/>
        <w:spacing w:before="207" w:line="444" w:lineRule="auto"/>
        <w:ind w:left="2200" w:right="4433" w:hanging="420"/>
      </w:pPr>
      <w:r>
        <w:t>if (c == '\'') { token_text[i++] = c; token_text[i]</w:t>
      </w:r>
      <w:r>
        <w:rPr>
          <w:spacing w:val="-17"/>
        </w:rPr>
        <w:t xml:space="preserve"> </w:t>
      </w:r>
      <w:r>
        <w:t>=</w:t>
      </w:r>
      <w:r>
        <w:rPr>
          <w:spacing w:val="-17"/>
        </w:rPr>
        <w:t xml:space="preserve"> </w:t>
      </w:r>
      <w:r>
        <w:t>'\0'; return CHAR_CONST;</w:t>
      </w:r>
    </w:p>
    <w:p w14:paraId="76C93B7D">
      <w:pPr>
        <w:spacing w:before="0" w:line="242" w:lineRule="exact"/>
        <w:ind w:left="1780" w:right="0" w:firstLine="0"/>
        <w:jc w:val="left"/>
        <w:rPr>
          <w:rFonts w:ascii="新宋体"/>
          <w:sz w:val="19"/>
        </w:rPr>
      </w:pPr>
      <w:r>
        <w:rPr>
          <w:rFonts w:ascii="新宋体"/>
          <w:spacing w:val="-10"/>
          <w:sz w:val="19"/>
        </w:rPr>
        <w:t>}</w:t>
      </w:r>
    </w:p>
    <w:p w14:paraId="02729212">
      <w:pPr>
        <w:pStyle w:val="8"/>
        <w:spacing w:before="206"/>
        <w:ind w:left="1780"/>
      </w:pPr>
      <w:r>
        <w:t>else</w:t>
      </w:r>
      <w:r>
        <w:rPr>
          <w:spacing w:val="-1"/>
        </w:rPr>
        <w:t xml:space="preserve"> </w:t>
      </w:r>
      <w:r>
        <w:t>goto</w:t>
      </w:r>
      <w:r>
        <w:rPr>
          <w:spacing w:val="-1"/>
        </w:rPr>
        <w:t xml:space="preserve"> </w:t>
      </w:r>
      <w:r>
        <w:rPr>
          <w:spacing w:val="-2"/>
        </w:rPr>
        <w:t>stationERROR;</w:t>
      </w:r>
    </w:p>
    <w:p w14:paraId="21EF7819">
      <w:pPr>
        <w:spacing w:before="207"/>
        <w:ind w:left="1360" w:right="0" w:firstLine="0"/>
        <w:jc w:val="left"/>
        <w:rPr>
          <w:rFonts w:ascii="新宋体"/>
          <w:sz w:val="19"/>
        </w:rPr>
      </w:pPr>
      <w:r>
        <w:rPr>
          <w:rFonts w:ascii="新宋体"/>
          <w:spacing w:val="-10"/>
          <w:sz w:val="19"/>
        </w:rPr>
        <w:t>}</w:t>
      </w:r>
    </w:p>
    <w:p w14:paraId="40612047">
      <w:pPr>
        <w:pStyle w:val="8"/>
        <w:spacing w:before="206" w:line="444" w:lineRule="auto"/>
        <w:ind w:left="1780" w:right="3865" w:hanging="420"/>
      </w:pPr>
      <w:r>
        <w:t>else</w:t>
      </w:r>
      <w:r>
        <w:rPr>
          <w:spacing w:val="-5"/>
        </w:rPr>
        <w:t xml:space="preserve"> </w:t>
      </w:r>
      <w:r>
        <w:t>if</w:t>
      </w:r>
      <w:r>
        <w:rPr>
          <w:spacing w:val="-3"/>
        </w:rPr>
        <w:t xml:space="preserve"> (</w:t>
      </w:r>
      <w:r>
        <w:t>c == '\'') { //判断'\''的情况 token_text[i++] = c;</w:t>
      </w:r>
    </w:p>
    <w:p w14:paraId="7846D0F8">
      <w:pPr>
        <w:pStyle w:val="8"/>
        <w:spacing w:line="444" w:lineRule="auto"/>
        <w:ind w:left="1780" w:right="5629"/>
      </w:pPr>
      <w:r>
        <w:t>c = fgetc(fp); if</w:t>
      </w:r>
      <w:r>
        <w:rPr>
          <w:spacing w:val="-8"/>
        </w:rPr>
        <w:t xml:space="preserve"> </w:t>
      </w:r>
      <w:r>
        <w:t>(c</w:t>
      </w:r>
      <w:r>
        <w:rPr>
          <w:spacing w:val="-10"/>
        </w:rPr>
        <w:t xml:space="preserve"> </w:t>
      </w:r>
      <w:r>
        <w:t>==</w:t>
      </w:r>
      <w:r>
        <w:rPr>
          <w:spacing w:val="-8"/>
        </w:rPr>
        <w:t xml:space="preserve"> </w:t>
      </w:r>
      <w:r>
        <w:t>'\'')</w:t>
      </w:r>
      <w:r>
        <w:rPr>
          <w:spacing w:val="-8"/>
        </w:rPr>
        <w:t xml:space="preserve"> </w:t>
      </w:r>
      <w:r>
        <w:t>{</w:t>
      </w:r>
    </w:p>
    <w:p w14:paraId="17FCBDA5">
      <w:pPr>
        <w:pStyle w:val="8"/>
        <w:spacing w:line="444" w:lineRule="auto"/>
        <w:ind w:left="2200" w:right="4433"/>
      </w:pPr>
      <w:r>
        <w:t>token_text[i++] = c; token_text[i]</w:t>
      </w:r>
      <w:r>
        <w:rPr>
          <w:spacing w:val="-17"/>
        </w:rPr>
        <w:t xml:space="preserve"> </w:t>
      </w:r>
      <w:r>
        <w:t>=</w:t>
      </w:r>
      <w:r>
        <w:rPr>
          <w:spacing w:val="-17"/>
        </w:rPr>
        <w:t xml:space="preserve"> </w:t>
      </w:r>
      <w:r>
        <w:t>'\0'; return CHAR_CONST;</w:t>
      </w:r>
    </w:p>
    <w:p w14:paraId="5489AF5A">
      <w:pPr>
        <w:spacing w:before="0"/>
        <w:ind w:left="1780" w:right="0" w:firstLine="0"/>
        <w:jc w:val="left"/>
        <w:rPr>
          <w:rFonts w:ascii="新宋体"/>
          <w:sz w:val="19"/>
        </w:rPr>
      </w:pPr>
      <w:r>
        <w:rPr>
          <w:rFonts w:ascii="新宋体"/>
          <w:spacing w:val="-10"/>
          <w:sz w:val="19"/>
        </w:rPr>
        <w:t>}</w:t>
      </w:r>
    </w:p>
    <w:p w14:paraId="19996669">
      <w:pPr>
        <w:pStyle w:val="8"/>
        <w:spacing w:before="204"/>
        <w:ind w:left="1780"/>
      </w:pPr>
      <w:r>
        <w:t>else</w:t>
      </w:r>
      <w:r>
        <w:rPr>
          <w:spacing w:val="-1"/>
        </w:rPr>
        <w:t xml:space="preserve"> </w:t>
      </w:r>
      <w:r>
        <w:t>goto</w:t>
      </w:r>
      <w:r>
        <w:rPr>
          <w:spacing w:val="-1"/>
        </w:rPr>
        <w:t xml:space="preserve"> </w:t>
      </w:r>
      <w:r>
        <w:rPr>
          <w:spacing w:val="-2"/>
        </w:rPr>
        <w:t>stationERROR;</w:t>
      </w:r>
    </w:p>
    <w:p w14:paraId="5E2FCE9B">
      <w:pPr>
        <w:spacing w:before="208"/>
        <w:ind w:left="1360" w:right="0" w:firstLine="0"/>
        <w:jc w:val="left"/>
        <w:rPr>
          <w:rFonts w:ascii="新宋体"/>
          <w:sz w:val="19"/>
        </w:rPr>
      </w:pPr>
      <w:r>
        <w:rPr>
          <w:rFonts w:ascii="新宋体"/>
          <w:spacing w:val="-10"/>
          <w:sz w:val="19"/>
        </w:rPr>
        <w:t>}</w:t>
      </w:r>
    </w:p>
    <w:p w14:paraId="0D769F4D">
      <w:pPr>
        <w:pStyle w:val="8"/>
        <w:spacing w:before="205" w:line="444" w:lineRule="auto"/>
        <w:ind w:left="1780" w:right="5005" w:hanging="420"/>
      </w:pPr>
      <w:r>
        <w:t>else { //判断'\其他'的情况 token_text[i++] = c;</w:t>
      </w:r>
    </w:p>
    <w:p w14:paraId="15F1DD60">
      <w:pPr>
        <w:pStyle w:val="8"/>
        <w:spacing w:line="444" w:lineRule="auto"/>
        <w:ind w:left="1780" w:right="5629"/>
      </w:pPr>
      <w:r>
        <w:t>c = fgetc(fp); if</w:t>
      </w:r>
      <w:r>
        <w:rPr>
          <w:spacing w:val="-8"/>
        </w:rPr>
        <w:t xml:space="preserve"> </w:t>
      </w:r>
      <w:r>
        <w:t>(c</w:t>
      </w:r>
      <w:r>
        <w:rPr>
          <w:spacing w:val="-10"/>
        </w:rPr>
        <w:t xml:space="preserve"> </w:t>
      </w:r>
      <w:r>
        <w:t>==</w:t>
      </w:r>
      <w:r>
        <w:rPr>
          <w:spacing w:val="-8"/>
        </w:rPr>
        <w:t xml:space="preserve"> </w:t>
      </w:r>
      <w:r>
        <w:t>'\'')</w:t>
      </w:r>
      <w:r>
        <w:rPr>
          <w:spacing w:val="-8"/>
        </w:rPr>
        <w:t xml:space="preserve"> </w:t>
      </w:r>
      <w:r>
        <w:t>{</w:t>
      </w:r>
    </w:p>
    <w:p w14:paraId="6F812194">
      <w:pPr>
        <w:pStyle w:val="8"/>
        <w:spacing w:line="444" w:lineRule="auto"/>
        <w:ind w:left="2200" w:right="4433"/>
      </w:pPr>
      <w:r>
        <w:t>token_text[i++] = c; token_text[i]</w:t>
      </w:r>
      <w:r>
        <w:rPr>
          <w:spacing w:val="-17"/>
        </w:rPr>
        <w:t xml:space="preserve"> </w:t>
      </w:r>
      <w:r>
        <w:t>=</w:t>
      </w:r>
      <w:r>
        <w:rPr>
          <w:spacing w:val="-17"/>
        </w:rPr>
        <w:t xml:space="preserve"> </w:t>
      </w:r>
      <w:r>
        <w:t>'\0';</w:t>
      </w:r>
    </w:p>
    <w:p w14:paraId="64C3CEA8">
      <w:pPr>
        <w:pStyle w:val="8"/>
        <w:spacing w:after="0" w:line="444" w:lineRule="auto"/>
        <w:sectPr>
          <w:pgSz w:w="11910" w:h="16840"/>
          <w:pgMar w:top="1280" w:right="1275" w:bottom="1180" w:left="1700" w:header="868" w:footer="989" w:gutter="0"/>
          <w:cols w:space="720" w:num="1"/>
        </w:sectPr>
      </w:pPr>
    </w:p>
    <w:p w14:paraId="51A8627C">
      <w:pPr>
        <w:pStyle w:val="8"/>
        <w:spacing w:before="83"/>
      </w:pPr>
    </w:p>
    <w:p w14:paraId="703FF559">
      <w:pPr>
        <w:pStyle w:val="8"/>
        <w:spacing w:before="1"/>
        <w:ind w:left="2200"/>
      </w:pPr>
      <w:r>
        <w:t>return</w:t>
      </w:r>
      <w:r>
        <w:rPr>
          <w:spacing w:val="-2"/>
        </w:rPr>
        <w:t xml:space="preserve"> CHAR_CONST;</w:t>
      </w:r>
    </w:p>
    <w:p w14:paraId="6A3CEACE">
      <w:pPr>
        <w:spacing w:before="205"/>
        <w:ind w:left="1780" w:right="0" w:firstLine="0"/>
        <w:jc w:val="left"/>
        <w:rPr>
          <w:rFonts w:ascii="新宋体"/>
          <w:sz w:val="19"/>
        </w:rPr>
      </w:pPr>
      <w:r>
        <w:rPr>
          <w:rFonts w:ascii="新宋体"/>
          <w:spacing w:val="-10"/>
          <w:sz w:val="19"/>
        </w:rPr>
        <w:t>}</w:t>
      </w:r>
    </w:p>
    <w:p w14:paraId="263A08D2">
      <w:pPr>
        <w:pStyle w:val="8"/>
        <w:spacing w:before="208"/>
        <w:ind w:left="1780"/>
      </w:pPr>
      <w:r>
        <w:t>else</w:t>
      </w:r>
      <w:r>
        <w:rPr>
          <w:spacing w:val="-1"/>
        </w:rPr>
        <w:t xml:space="preserve"> </w:t>
      </w:r>
      <w:r>
        <w:rPr>
          <w:spacing w:val="-10"/>
        </w:rPr>
        <w:t>{</w:t>
      </w:r>
    </w:p>
    <w:p w14:paraId="24F7F387">
      <w:pPr>
        <w:pStyle w:val="8"/>
        <w:spacing w:before="205"/>
        <w:ind w:left="2200"/>
      </w:pPr>
      <w:r>
        <w:t xml:space="preserve">do </w:t>
      </w:r>
      <w:r>
        <w:rPr>
          <w:spacing w:val="-10"/>
        </w:rPr>
        <w:t>{</w:t>
      </w:r>
    </w:p>
    <w:p w14:paraId="70F5CA55">
      <w:pPr>
        <w:pStyle w:val="8"/>
        <w:spacing w:before="208" w:line="441" w:lineRule="auto"/>
        <w:ind w:left="2620" w:right="4379"/>
      </w:pPr>
      <w:r>
        <w:t>token_text[i++]</w:t>
      </w:r>
      <w:r>
        <w:rPr>
          <w:spacing w:val="-18"/>
        </w:rPr>
        <w:t xml:space="preserve"> </w:t>
      </w:r>
      <w:r>
        <w:t>=</w:t>
      </w:r>
      <w:r>
        <w:rPr>
          <w:spacing w:val="-17"/>
        </w:rPr>
        <w:t xml:space="preserve"> </w:t>
      </w:r>
      <w:r>
        <w:t>c; c = fgetc(fp);</w:t>
      </w:r>
    </w:p>
    <w:p w14:paraId="32AF603E">
      <w:pPr>
        <w:pStyle w:val="8"/>
        <w:spacing w:before="4"/>
        <w:ind w:left="2200"/>
      </w:pPr>
      <w:r>
        <w:rPr>
          <w:spacing w:val="1"/>
        </w:rPr>
        <w:t xml:space="preserve">} </w:t>
      </w:r>
      <w:r>
        <w:t>while</w:t>
      </w:r>
      <w:r>
        <w:rPr>
          <w:spacing w:val="2"/>
        </w:rPr>
        <w:t xml:space="preserve"> (</w:t>
      </w:r>
      <w:r>
        <w:t>c != '\'' &amp;&amp;</w:t>
      </w:r>
      <w:r>
        <w:rPr>
          <w:spacing w:val="3"/>
        </w:rPr>
        <w:t xml:space="preserve"> </w:t>
      </w:r>
      <w:r>
        <w:t>c != '\n'&amp;&amp;</w:t>
      </w:r>
      <w:r>
        <w:rPr>
          <w:spacing w:val="1"/>
        </w:rPr>
        <w:t xml:space="preserve"> </w:t>
      </w:r>
      <w:r>
        <w:t>c!=EOF)</w:t>
      </w:r>
      <w:r>
        <w:rPr>
          <w:spacing w:val="-1"/>
        </w:rPr>
        <w:t>; //添加智能识别功能，防</w:t>
      </w:r>
    </w:p>
    <w:p w14:paraId="4E069A1B">
      <w:pPr>
        <w:pStyle w:val="8"/>
        <w:spacing w:before="205"/>
        <w:ind w:left="100"/>
      </w:pPr>
      <w:r>
        <w:rPr>
          <w:spacing w:val="-3"/>
        </w:rPr>
        <w:t>止无限报错【亮点】</w:t>
      </w:r>
    </w:p>
    <w:p w14:paraId="790AB8F7">
      <w:pPr>
        <w:pStyle w:val="8"/>
        <w:spacing w:before="208"/>
        <w:ind w:left="2200"/>
      </w:pPr>
      <w:r>
        <w:t>if</w:t>
      </w:r>
      <w:r>
        <w:rPr>
          <w:spacing w:val="-2"/>
        </w:rPr>
        <w:t xml:space="preserve"> </w:t>
      </w:r>
      <w:r>
        <w:t>(c</w:t>
      </w:r>
      <w:r>
        <w:rPr>
          <w:spacing w:val="-3"/>
        </w:rPr>
        <w:t xml:space="preserve"> </w:t>
      </w:r>
      <w:r>
        <w:t>==</w:t>
      </w:r>
      <w:r>
        <w:rPr>
          <w:spacing w:val="1"/>
        </w:rPr>
        <w:t xml:space="preserve"> </w:t>
      </w:r>
      <w:r>
        <w:t xml:space="preserve">'\'') </w:t>
      </w:r>
      <w:r>
        <w:rPr>
          <w:spacing w:val="-10"/>
        </w:rPr>
        <w:t>{</w:t>
      </w:r>
    </w:p>
    <w:p w14:paraId="40F3E177">
      <w:pPr>
        <w:pStyle w:val="8"/>
        <w:spacing w:before="206"/>
        <w:ind w:left="2620"/>
      </w:pPr>
      <w:r>
        <w:t>return</w:t>
      </w:r>
      <w:r>
        <w:rPr>
          <w:spacing w:val="-2"/>
        </w:rPr>
        <w:t xml:space="preserve"> ERROR_TOKEN;</w:t>
      </w:r>
    </w:p>
    <w:p w14:paraId="4618750C">
      <w:pPr>
        <w:spacing w:before="207"/>
        <w:ind w:left="2200" w:right="0" w:firstLine="0"/>
        <w:jc w:val="left"/>
        <w:rPr>
          <w:rFonts w:ascii="新宋体"/>
          <w:sz w:val="19"/>
        </w:rPr>
      </w:pPr>
      <w:r>
        <w:rPr>
          <w:rFonts w:ascii="新宋体"/>
          <w:spacing w:val="-10"/>
          <w:sz w:val="19"/>
        </w:rPr>
        <w:t>}</w:t>
      </w:r>
    </w:p>
    <w:p w14:paraId="16F50463">
      <w:pPr>
        <w:pStyle w:val="8"/>
        <w:spacing w:before="206"/>
        <w:ind w:left="2200"/>
      </w:pPr>
      <w:r>
        <w:t>else</w:t>
      </w:r>
      <w:r>
        <w:rPr>
          <w:spacing w:val="-1"/>
        </w:rPr>
        <w:t xml:space="preserve"> </w:t>
      </w:r>
      <w:r>
        <w:t>goto</w:t>
      </w:r>
      <w:r>
        <w:rPr>
          <w:spacing w:val="-1"/>
        </w:rPr>
        <w:t xml:space="preserve"> </w:t>
      </w:r>
      <w:r>
        <w:rPr>
          <w:spacing w:val="-2"/>
        </w:rPr>
        <w:t>stationERROR;</w:t>
      </w:r>
    </w:p>
    <w:p w14:paraId="29D72A0C">
      <w:pPr>
        <w:spacing w:before="207"/>
        <w:ind w:left="1780" w:right="0" w:firstLine="0"/>
        <w:jc w:val="left"/>
        <w:rPr>
          <w:rFonts w:ascii="新宋体"/>
          <w:sz w:val="19"/>
        </w:rPr>
      </w:pPr>
      <w:r>
        <w:rPr>
          <w:rFonts w:ascii="新宋体"/>
          <w:spacing w:val="-10"/>
          <w:sz w:val="19"/>
        </w:rPr>
        <w:t>}</w:t>
      </w:r>
    </w:p>
    <w:p w14:paraId="16210658">
      <w:pPr>
        <w:spacing w:before="206"/>
        <w:ind w:left="1360" w:right="0" w:firstLine="0"/>
        <w:jc w:val="left"/>
        <w:rPr>
          <w:rFonts w:ascii="新宋体"/>
          <w:sz w:val="19"/>
        </w:rPr>
      </w:pPr>
      <w:r>
        <w:rPr>
          <w:rFonts w:ascii="新宋体"/>
          <w:spacing w:val="-10"/>
          <w:sz w:val="19"/>
        </w:rPr>
        <w:t>}</w:t>
      </w:r>
    </w:p>
    <w:p w14:paraId="1A2D9545">
      <w:pPr>
        <w:spacing w:before="208"/>
        <w:ind w:left="940" w:right="0" w:firstLine="0"/>
        <w:jc w:val="left"/>
        <w:rPr>
          <w:rFonts w:ascii="新宋体"/>
          <w:sz w:val="19"/>
        </w:rPr>
      </w:pPr>
      <w:r>
        <w:rPr>
          <w:rFonts w:ascii="新宋体"/>
          <w:spacing w:val="-10"/>
          <w:sz w:val="19"/>
        </w:rPr>
        <w:t>}</w:t>
      </w:r>
    </w:p>
    <w:p w14:paraId="7C539B34">
      <w:pPr>
        <w:pStyle w:val="8"/>
        <w:spacing w:before="205" w:line="444" w:lineRule="auto"/>
        <w:ind w:left="1360" w:right="4379" w:hanging="420"/>
      </w:pPr>
      <w:r>
        <w:t>else</w:t>
      </w:r>
      <w:r>
        <w:rPr>
          <w:spacing w:val="-5"/>
        </w:rPr>
        <w:t xml:space="preserve"> </w:t>
      </w:r>
      <w:r>
        <w:t>if</w:t>
      </w:r>
      <w:r>
        <w:rPr>
          <w:spacing w:val="-3"/>
        </w:rPr>
        <w:t xml:space="preserve"> (</w:t>
      </w:r>
      <w:r>
        <w:t>c == '\'') { //判断'''的情况 c = fgetc(fp);</w:t>
      </w:r>
    </w:p>
    <w:p w14:paraId="6D37EDEE">
      <w:pPr>
        <w:pStyle w:val="8"/>
        <w:spacing w:line="444" w:lineRule="auto"/>
        <w:ind w:left="1360" w:right="4172"/>
      </w:pPr>
      <w:r>
        <w:t>if</w:t>
      </w:r>
      <w:r>
        <w:rPr>
          <w:spacing w:val="-7"/>
        </w:rPr>
        <w:t xml:space="preserve"> </w:t>
      </w:r>
      <w:r>
        <w:t>(c</w:t>
      </w:r>
      <w:r>
        <w:rPr>
          <w:spacing w:val="-8"/>
        </w:rPr>
        <w:t xml:space="preserve"> </w:t>
      </w:r>
      <w:r>
        <w:t>==</w:t>
      </w:r>
      <w:r>
        <w:rPr>
          <w:spacing w:val="-7"/>
        </w:rPr>
        <w:t xml:space="preserve"> </w:t>
      </w:r>
      <w:r>
        <w:t>'\'')</w:t>
      </w:r>
      <w:r>
        <w:rPr>
          <w:spacing w:val="-7"/>
        </w:rPr>
        <w:t xml:space="preserve"> </w:t>
      </w:r>
      <w:r>
        <w:t>return</w:t>
      </w:r>
      <w:r>
        <w:rPr>
          <w:spacing w:val="-7"/>
        </w:rPr>
        <w:t xml:space="preserve"> </w:t>
      </w:r>
      <w:r>
        <w:t>ERROR_TOKEN; else goto stationERROR;</w:t>
      </w:r>
    </w:p>
    <w:p w14:paraId="1FEA90C0">
      <w:pPr>
        <w:spacing w:before="0" w:line="243" w:lineRule="exact"/>
        <w:ind w:left="940" w:right="0" w:firstLine="0"/>
        <w:jc w:val="left"/>
        <w:rPr>
          <w:rFonts w:ascii="新宋体"/>
          <w:sz w:val="19"/>
        </w:rPr>
      </w:pPr>
      <w:r>
        <w:rPr>
          <w:rFonts w:ascii="新宋体"/>
          <w:spacing w:val="-10"/>
          <w:sz w:val="19"/>
        </w:rPr>
        <w:t>}</w:t>
      </w:r>
    </w:p>
    <w:p w14:paraId="22B10392">
      <w:pPr>
        <w:pStyle w:val="8"/>
        <w:spacing w:before="207" w:line="441" w:lineRule="auto"/>
        <w:ind w:left="1360" w:right="3191" w:hanging="420"/>
      </w:pPr>
      <w:r>
        <w:t>else</w:t>
      </w:r>
      <w:r>
        <w:rPr>
          <w:spacing w:val="7"/>
        </w:rPr>
        <w:t xml:space="preserve"> { //判断‘</w:t>
      </w:r>
      <w:r>
        <w:t>x’的情况，x</w:t>
      </w:r>
      <w:r>
        <w:rPr>
          <w:spacing w:val="-8"/>
        </w:rPr>
        <w:t xml:space="preserve"> 不能为'和\在上面讨论过</w:t>
      </w:r>
      <w:r>
        <w:t xml:space="preserve"> token_text[i++] = c;</w:t>
      </w:r>
    </w:p>
    <w:p w14:paraId="03DCE7C8">
      <w:pPr>
        <w:pStyle w:val="8"/>
        <w:spacing w:before="4" w:line="441" w:lineRule="auto"/>
        <w:ind w:left="1360" w:right="6049"/>
      </w:pPr>
      <w:r>
        <w:t>c = fgetc(fp); if</w:t>
      </w:r>
      <w:r>
        <w:rPr>
          <w:spacing w:val="-8"/>
        </w:rPr>
        <w:t xml:space="preserve"> </w:t>
      </w:r>
      <w:r>
        <w:t>(c</w:t>
      </w:r>
      <w:r>
        <w:rPr>
          <w:spacing w:val="-10"/>
        </w:rPr>
        <w:t xml:space="preserve"> </w:t>
      </w:r>
      <w:r>
        <w:t>==</w:t>
      </w:r>
      <w:r>
        <w:rPr>
          <w:spacing w:val="-8"/>
        </w:rPr>
        <w:t xml:space="preserve"> </w:t>
      </w:r>
      <w:r>
        <w:t>'\'')</w:t>
      </w:r>
      <w:r>
        <w:rPr>
          <w:spacing w:val="-8"/>
        </w:rPr>
        <w:t xml:space="preserve"> </w:t>
      </w:r>
      <w:r>
        <w:t>{</w:t>
      </w:r>
    </w:p>
    <w:p w14:paraId="75E9AC3F">
      <w:pPr>
        <w:pStyle w:val="8"/>
        <w:spacing w:before="4" w:line="444" w:lineRule="auto"/>
        <w:ind w:left="1780" w:right="4895"/>
      </w:pPr>
      <w:r>
        <w:t>token_text[i++] = c; token_text[i]</w:t>
      </w:r>
      <w:r>
        <w:rPr>
          <w:spacing w:val="-17"/>
        </w:rPr>
        <w:t xml:space="preserve"> </w:t>
      </w:r>
      <w:r>
        <w:t>=</w:t>
      </w:r>
      <w:r>
        <w:rPr>
          <w:spacing w:val="-17"/>
        </w:rPr>
        <w:t xml:space="preserve"> </w:t>
      </w:r>
      <w:r>
        <w:t>'\0'; return CHAR_CONST;</w:t>
      </w:r>
    </w:p>
    <w:p w14:paraId="2D6297BC">
      <w:pPr>
        <w:spacing w:before="0" w:line="241" w:lineRule="exact"/>
        <w:ind w:left="1360" w:right="0" w:firstLine="0"/>
        <w:jc w:val="left"/>
        <w:rPr>
          <w:rFonts w:ascii="新宋体"/>
          <w:sz w:val="19"/>
        </w:rPr>
      </w:pPr>
      <w:r>
        <w:rPr>
          <w:rFonts w:ascii="新宋体"/>
          <w:spacing w:val="-10"/>
          <w:sz w:val="19"/>
        </w:rPr>
        <w:t>}</w:t>
      </w:r>
    </w:p>
    <w:p w14:paraId="390FAFC4">
      <w:pPr>
        <w:pStyle w:val="8"/>
        <w:spacing w:before="208"/>
        <w:ind w:left="1360"/>
      </w:pPr>
      <w:r>
        <w:t>else</w:t>
      </w:r>
      <w:r>
        <w:rPr>
          <w:spacing w:val="-1"/>
        </w:rPr>
        <w:t xml:space="preserve"> </w:t>
      </w:r>
      <w:r>
        <w:rPr>
          <w:spacing w:val="-10"/>
        </w:rPr>
        <w:t>{</w:t>
      </w:r>
    </w:p>
    <w:p w14:paraId="7C4AE5B0">
      <w:pPr>
        <w:pStyle w:val="8"/>
        <w:spacing w:before="205"/>
        <w:ind w:left="1780"/>
      </w:pPr>
      <w:r>
        <w:t xml:space="preserve">do </w:t>
      </w:r>
      <w:r>
        <w:rPr>
          <w:spacing w:val="-10"/>
        </w:rPr>
        <w:t>{</w:t>
      </w:r>
    </w:p>
    <w:p w14:paraId="4AA0B6EA">
      <w:pPr>
        <w:pStyle w:val="8"/>
        <w:spacing w:before="208"/>
        <w:ind w:left="2200"/>
      </w:pPr>
      <w:r>
        <w:t>token_text[i++]</w:t>
      </w:r>
      <w:r>
        <w:rPr>
          <w:spacing w:val="-6"/>
        </w:rPr>
        <w:t xml:space="preserve"> </w:t>
      </w:r>
      <w:r>
        <w:t>=</w:t>
      </w:r>
      <w:r>
        <w:rPr>
          <w:spacing w:val="-1"/>
        </w:rPr>
        <w:t xml:space="preserve"> </w:t>
      </w:r>
      <w:r>
        <w:rPr>
          <w:spacing w:val="-5"/>
        </w:rPr>
        <w:t>c;</w:t>
      </w:r>
    </w:p>
    <w:p w14:paraId="29CD0647">
      <w:pPr>
        <w:pStyle w:val="8"/>
        <w:spacing w:after="0"/>
        <w:sectPr>
          <w:pgSz w:w="11910" w:h="16840"/>
          <w:pgMar w:top="1280" w:right="1275" w:bottom="1180" w:left="1700" w:header="868" w:footer="989" w:gutter="0"/>
          <w:cols w:space="720" w:num="1"/>
        </w:sectPr>
      </w:pPr>
    </w:p>
    <w:p w14:paraId="0C10A50B">
      <w:pPr>
        <w:pStyle w:val="8"/>
        <w:spacing w:before="83"/>
      </w:pPr>
    </w:p>
    <w:p w14:paraId="6E6DF5C0">
      <w:pPr>
        <w:pStyle w:val="8"/>
        <w:spacing w:before="1"/>
        <w:ind w:left="2200"/>
      </w:pPr>
      <w:r>
        <w:t>c</w:t>
      </w:r>
      <w:r>
        <w:rPr>
          <w:spacing w:val="-1"/>
        </w:rPr>
        <w:t xml:space="preserve"> </w:t>
      </w:r>
      <w:r>
        <w:t>=</w:t>
      </w:r>
      <w:r>
        <w:rPr>
          <w:spacing w:val="-1"/>
        </w:rPr>
        <w:t xml:space="preserve"> </w:t>
      </w:r>
      <w:r>
        <w:rPr>
          <w:spacing w:val="-2"/>
        </w:rPr>
        <w:t>fgetc(fp);</w:t>
      </w:r>
    </w:p>
    <w:p w14:paraId="66D925F6">
      <w:pPr>
        <w:pStyle w:val="8"/>
        <w:spacing w:before="205"/>
        <w:ind w:left="1780"/>
      </w:pPr>
      <w:r>
        <w:rPr>
          <w:spacing w:val="-3"/>
        </w:rPr>
        <w:t xml:space="preserve">} </w:t>
      </w:r>
      <w:r>
        <w:t>while</w:t>
      </w:r>
      <w:r>
        <w:rPr>
          <w:spacing w:val="-2"/>
        </w:rPr>
        <w:t xml:space="preserve"> (</w:t>
      </w:r>
      <w:r>
        <w:t>c</w:t>
      </w:r>
      <w:r>
        <w:rPr>
          <w:spacing w:val="-2"/>
        </w:rPr>
        <w:t xml:space="preserve"> != '\'' </w:t>
      </w:r>
      <w:r>
        <w:t>&amp;&amp;</w:t>
      </w:r>
      <w:r>
        <w:rPr>
          <w:spacing w:val="-3"/>
        </w:rPr>
        <w:t xml:space="preserve"> </w:t>
      </w:r>
      <w:r>
        <w:t>c</w:t>
      </w:r>
      <w:r>
        <w:rPr>
          <w:spacing w:val="-2"/>
        </w:rPr>
        <w:t xml:space="preserve"> != '\</w:t>
      </w:r>
      <w:r>
        <w:t>n' &amp;&amp;</w:t>
      </w:r>
      <w:r>
        <w:rPr>
          <w:spacing w:val="-6"/>
        </w:rPr>
        <w:t xml:space="preserve"> </w:t>
      </w:r>
      <w:r>
        <w:t>c</w:t>
      </w:r>
      <w:r>
        <w:rPr>
          <w:spacing w:val="-1"/>
        </w:rPr>
        <w:t xml:space="preserve"> != </w:t>
      </w:r>
      <w:r>
        <w:t>EOF)</w:t>
      </w:r>
      <w:r>
        <w:rPr>
          <w:spacing w:val="-3"/>
        </w:rPr>
        <w:t>; //添加智能识别功能，防止</w:t>
      </w:r>
    </w:p>
    <w:p w14:paraId="7BDB831C">
      <w:pPr>
        <w:pStyle w:val="8"/>
        <w:spacing w:before="208"/>
        <w:ind w:left="100"/>
      </w:pPr>
      <w:r>
        <w:rPr>
          <w:spacing w:val="-4"/>
        </w:rPr>
        <w:t>无限报错【亮点】</w:t>
      </w:r>
    </w:p>
    <w:p w14:paraId="002210DD">
      <w:pPr>
        <w:pStyle w:val="8"/>
        <w:spacing w:before="205"/>
        <w:ind w:left="1780"/>
      </w:pPr>
      <w:r>
        <w:t>if</w:t>
      </w:r>
      <w:r>
        <w:rPr>
          <w:spacing w:val="-2"/>
        </w:rPr>
        <w:t xml:space="preserve"> </w:t>
      </w:r>
      <w:r>
        <w:t>(c</w:t>
      </w:r>
      <w:r>
        <w:rPr>
          <w:spacing w:val="-3"/>
        </w:rPr>
        <w:t xml:space="preserve"> </w:t>
      </w:r>
      <w:r>
        <w:t>==</w:t>
      </w:r>
      <w:r>
        <w:rPr>
          <w:spacing w:val="1"/>
        </w:rPr>
        <w:t xml:space="preserve"> </w:t>
      </w:r>
      <w:r>
        <w:t xml:space="preserve">'\'') </w:t>
      </w:r>
      <w:r>
        <w:rPr>
          <w:spacing w:val="-10"/>
        </w:rPr>
        <w:t>{</w:t>
      </w:r>
    </w:p>
    <w:p w14:paraId="58B06179">
      <w:pPr>
        <w:pStyle w:val="8"/>
        <w:spacing w:before="208"/>
        <w:ind w:left="2200"/>
      </w:pPr>
      <w:r>
        <w:t>return</w:t>
      </w:r>
      <w:r>
        <w:rPr>
          <w:spacing w:val="-2"/>
        </w:rPr>
        <w:t xml:space="preserve"> ERROR_TOKEN;</w:t>
      </w:r>
    </w:p>
    <w:p w14:paraId="7ED775E8">
      <w:pPr>
        <w:spacing w:before="205"/>
        <w:ind w:left="1780" w:right="0" w:firstLine="0"/>
        <w:jc w:val="left"/>
        <w:rPr>
          <w:rFonts w:ascii="新宋体"/>
          <w:sz w:val="19"/>
        </w:rPr>
      </w:pPr>
      <w:r>
        <w:rPr>
          <w:rFonts w:ascii="新宋体"/>
          <w:spacing w:val="-10"/>
          <w:sz w:val="19"/>
        </w:rPr>
        <w:t>}</w:t>
      </w:r>
    </w:p>
    <w:p w14:paraId="3C4385A4">
      <w:pPr>
        <w:pStyle w:val="8"/>
        <w:spacing w:before="208"/>
        <w:ind w:left="1780"/>
      </w:pPr>
      <w:r>
        <w:t>else</w:t>
      </w:r>
      <w:r>
        <w:rPr>
          <w:spacing w:val="-1"/>
        </w:rPr>
        <w:t xml:space="preserve"> </w:t>
      </w:r>
      <w:r>
        <w:t>goto</w:t>
      </w:r>
      <w:r>
        <w:rPr>
          <w:spacing w:val="-1"/>
        </w:rPr>
        <w:t xml:space="preserve"> </w:t>
      </w:r>
      <w:r>
        <w:rPr>
          <w:spacing w:val="-2"/>
        </w:rPr>
        <w:t>stationERROR;</w:t>
      </w:r>
    </w:p>
    <w:p w14:paraId="3710D7D1">
      <w:pPr>
        <w:spacing w:before="205"/>
        <w:ind w:left="1360" w:right="0" w:firstLine="0"/>
        <w:jc w:val="left"/>
        <w:rPr>
          <w:rFonts w:ascii="新宋体"/>
          <w:sz w:val="19"/>
        </w:rPr>
      </w:pPr>
      <w:r>
        <w:rPr>
          <w:rFonts w:ascii="新宋体"/>
          <w:spacing w:val="-10"/>
          <w:sz w:val="19"/>
        </w:rPr>
        <w:t>}</w:t>
      </w:r>
    </w:p>
    <w:p w14:paraId="776B1978">
      <w:pPr>
        <w:spacing w:before="208"/>
        <w:ind w:left="940" w:right="0" w:firstLine="0"/>
        <w:jc w:val="left"/>
        <w:rPr>
          <w:rFonts w:ascii="新宋体"/>
          <w:sz w:val="19"/>
        </w:rPr>
      </w:pPr>
      <w:r>
        <w:rPr>
          <w:rFonts w:ascii="新宋体"/>
          <w:spacing w:val="-10"/>
          <w:sz w:val="19"/>
        </w:rPr>
        <w:t>}</w:t>
      </w:r>
    </w:p>
    <w:p w14:paraId="127BB5D5">
      <w:pPr>
        <w:pStyle w:val="8"/>
      </w:pPr>
    </w:p>
    <w:p w14:paraId="7493FFBA">
      <w:pPr>
        <w:pStyle w:val="8"/>
        <w:spacing w:before="170"/>
      </w:pPr>
    </w:p>
    <w:p w14:paraId="482E7C90">
      <w:pPr>
        <w:pStyle w:val="8"/>
        <w:ind w:left="520"/>
      </w:pPr>
      <w:r>
        <w:rPr>
          <w:spacing w:val="-2"/>
        </w:rPr>
        <w:t>case'"':</w:t>
      </w:r>
    </w:p>
    <w:p w14:paraId="0B21EB64">
      <w:pPr>
        <w:pStyle w:val="8"/>
        <w:spacing w:before="205"/>
        <w:ind w:left="940"/>
      </w:pPr>
      <w:r>
        <w:t>token_text[i++]</w:t>
      </w:r>
      <w:r>
        <w:rPr>
          <w:spacing w:val="-6"/>
        </w:rPr>
        <w:t xml:space="preserve"> </w:t>
      </w:r>
      <w:r>
        <w:t>=</w:t>
      </w:r>
      <w:r>
        <w:rPr>
          <w:spacing w:val="-1"/>
        </w:rPr>
        <w:t xml:space="preserve"> </w:t>
      </w:r>
      <w:r>
        <w:rPr>
          <w:spacing w:val="-5"/>
        </w:rPr>
        <w:t>c;</w:t>
      </w:r>
    </w:p>
    <w:p w14:paraId="7DE5C663">
      <w:pPr>
        <w:pStyle w:val="8"/>
        <w:spacing w:before="208" w:line="441" w:lineRule="auto"/>
        <w:ind w:left="1360" w:right="4895" w:hanging="420"/>
      </w:pPr>
      <w:r>
        <w:t>while</w:t>
      </w:r>
      <w:r>
        <w:rPr>
          <w:spacing w:val="-7"/>
        </w:rPr>
        <w:t xml:space="preserve"> </w:t>
      </w:r>
      <w:r>
        <w:t>((c</w:t>
      </w:r>
      <w:r>
        <w:rPr>
          <w:spacing w:val="-6"/>
        </w:rPr>
        <w:t xml:space="preserve"> </w:t>
      </w:r>
      <w:r>
        <w:t>=</w:t>
      </w:r>
      <w:r>
        <w:rPr>
          <w:spacing w:val="-6"/>
        </w:rPr>
        <w:t xml:space="preserve"> </w:t>
      </w:r>
      <w:r>
        <w:t>fgetc(fp))</w:t>
      </w:r>
      <w:r>
        <w:rPr>
          <w:spacing w:val="-7"/>
        </w:rPr>
        <w:t xml:space="preserve"> </w:t>
      </w:r>
      <w:r>
        <w:t>!=</w:t>
      </w:r>
      <w:r>
        <w:rPr>
          <w:spacing w:val="-6"/>
        </w:rPr>
        <w:t xml:space="preserve"> </w:t>
      </w:r>
      <w:r>
        <w:t>'"')</w:t>
      </w:r>
      <w:r>
        <w:rPr>
          <w:spacing w:val="-6"/>
        </w:rPr>
        <w:t xml:space="preserve"> </w:t>
      </w:r>
      <w:r>
        <w:t>{ token_text[i++] = c;</w:t>
      </w:r>
    </w:p>
    <w:p w14:paraId="0A2D8A95">
      <w:pPr>
        <w:pStyle w:val="8"/>
        <w:spacing w:before="4"/>
        <w:ind w:left="1360"/>
      </w:pPr>
      <w:r>
        <w:t>if</w:t>
      </w:r>
      <w:r>
        <w:rPr>
          <w:spacing w:val="-2"/>
        </w:rPr>
        <w:t xml:space="preserve"> </w:t>
      </w:r>
      <w:r>
        <w:t>(c</w:t>
      </w:r>
      <w:r>
        <w:rPr>
          <w:spacing w:val="-3"/>
        </w:rPr>
        <w:t xml:space="preserve"> </w:t>
      </w:r>
      <w:r>
        <w:t>==</w:t>
      </w:r>
      <w:r>
        <w:rPr>
          <w:spacing w:val="1"/>
        </w:rPr>
        <w:t xml:space="preserve"> </w:t>
      </w:r>
      <w:r>
        <w:t xml:space="preserve">'\\') </w:t>
      </w:r>
      <w:r>
        <w:rPr>
          <w:spacing w:val="-10"/>
        </w:rPr>
        <w:t>{</w:t>
      </w:r>
    </w:p>
    <w:p w14:paraId="22F585FA">
      <w:pPr>
        <w:pStyle w:val="8"/>
        <w:spacing w:before="205"/>
        <w:ind w:left="1780"/>
      </w:pPr>
      <w:r>
        <w:t>c</w:t>
      </w:r>
      <w:r>
        <w:rPr>
          <w:spacing w:val="-1"/>
        </w:rPr>
        <w:t xml:space="preserve"> </w:t>
      </w:r>
      <w:r>
        <w:t>=</w:t>
      </w:r>
      <w:r>
        <w:rPr>
          <w:spacing w:val="-1"/>
        </w:rPr>
        <w:t xml:space="preserve"> </w:t>
      </w:r>
      <w:r>
        <w:rPr>
          <w:spacing w:val="-2"/>
        </w:rPr>
        <w:t>fgetc(fp);</w:t>
      </w:r>
    </w:p>
    <w:p w14:paraId="2447FFD1">
      <w:pPr>
        <w:pStyle w:val="8"/>
        <w:spacing w:before="208" w:line="441" w:lineRule="auto"/>
        <w:ind w:left="2200" w:right="975" w:hanging="420"/>
      </w:pPr>
      <w:r>
        <w:t>if</w:t>
      </w:r>
      <w:r>
        <w:rPr>
          <w:spacing w:val="-3"/>
        </w:rPr>
        <w:t xml:space="preserve"> (</w:t>
      </w:r>
      <w:r>
        <w:t>c == '"') { //识别字符串最后一个字符为'\\'的错误情况【亮点】 do {</w:t>
      </w:r>
    </w:p>
    <w:p w14:paraId="2B9252FD">
      <w:pPr>
        <w:pStyle w:val="8"/>
        <w:spacing w:before="4" w:line="441" w:lineRule="auto"/>
        <w:ind w:left="2620" w:right="4379"/>
      </w:pPr>
      <w:r>
        <w:t>token_text[i++]</w:t>
      </w:r>
      <w:r>
        <w:rPr>
          <w:spacing w:val="-18"/>
        </w:rPr>
        <w:t xml:space="preserve"> </w:t>
      </w:r>
      <w:r>
        <w:t>=</w:t>
      </w:r>
      <w:r>
        <w:rPr>
          <w:spacing w:val="-17"/>
        </w:rPr>
        <w:t xml:space="preserve"> </w:t>
      </w:r>
      <w:r>
        <w:t>c; c = fgetc(fp);</w:t>
      </w:r>
    </w:p>
    <w:p w14:paraId="22862059">
      <w:pPr>
        <w:pStyle w:val="8"/>
        <w:spacing w:before="5"/>
        <w:ind w:left="2200"/>
      </w:pPr>
      <w:r>
        <w:t>}</w:t>
      </w:r>
      <w:r>
        <w:rPr>
          <w:spacing w:val="-1"/>
        </w:rPr>
        <w:t xml:space="preserve"> </w:t>
      </w:r>
      <w:r>
        <w:t>while</w:t>
      </w:r>
      <w:r>
        <w:rPr>
          <w:spacing w:val="-1"/>
        </w:rPr>
        <w:t xml:space="preserve"> </w:t>
      </w:r>
      <w:r>
        <w:t>((c !=</w:t>
      </w:r>
      <w:r>
        <w:rPr>
          <w:spacing w:val="-1"/>
        </w:rPr>
        <w:t xml:space="preserve"> </w:t>
      </w:r>
      <w:r>
        <w:t>'"' )&amp;&amp;</w:t>
      </w:r>
      <w:r>
        <w:rPr>
          <w:spacing w:val="-3"/>
        </w:rPr>
        <w:t xml:space="preserve"> </w:t>
      </w:r>
      <w:r>
        <w:t>(c</w:t>
      </w:r>
      <w:r>
        <w:rPr>
          <w:spacing w:val="-1"/>
        </w:rPr>
        <w:t xml:space="preserve"> </w:t>
      </w:r>
      <w:r>
        <w:t>!= '\n'</w:t>
      </w:r>
      <w:r>
        <w:rPr>
          <w:spacing w:val="-1"/>
        </w:rPr>
        <w:t xml:space="preserve"> </w:t>
      </w:r>
      <w:r>
        <w:t>)&amp;&amp; (c</w:t>
      </w:r>
      <w:r>
        <w:rPr>
          <w:spacing w:val="-1"/>
        </w:rPr>
        <w:t xml:space="preserve"> </w:t>
      </w:r>
      <w:r>
        <w:t xml:space="preserve">!= </w:t>
      </w:r>
      <w:r>
        <w:rPr>
          <w:spacing w:val="-2"/>
        </w:rPr>
        <w:t>EOF));</w:t>
      </w:r>
    </w:p>
    <w:p w14:paraId="739DFC18">
      <w:pPr>
        <w:pStyle w:val="8"/>
        <w:spacing w:before="205"/>
        <w:ind w:left="2200"/>
      </w:pPr>
      <w:r>
        <w:t>if</w:t>
      </w:r>
      <w:r>
        <w:rPr>
          <w:spacing w:val="-9"/>
        </w:rPr>
        <w:t xml:space="preserve"> </w:t>
      </w:r>
      <w:r>
        <w:t>(c</w:t>
      </w:r>
      <w:r>
        <w:rPr>
          <w:spacing w:val="-8"/>
        </w:rPr>
        <w:t xml:space="preserve"> </w:t>
      </w:r>
      <w:r>
        <w:t>==</w:t>
      </w:r>
      <w:r>
        <w:rPr>
          <w:spacing w:val="-6"/>
        </w:rPr>
        <w:t xml:space="preserve"> </w:t>
      </w:r>
      <w:r>
        <w:t>'"')</w:t>
      </w:r>
      <w:r>
        <w:rPr>
          <w:spacing w:val="-8"/>
        </w:rPr>
        <w:t xml:space="preserve"> </w:t>
      </w:r>
      <w:r>
        <w:t>{</w:t>
      </w:r>
      <w:r>
        <w:rPr>
          <w:spacing w:val="-6"/>
        </w:rPr>
        <w:t xml:space="preserve"> </w:t>
      </w:r>
      <w:r>
        <w:t>token_text[i++]</w:t>
      </w:r>
      <w:r>
        <w:rPr>
          <w:spacing w:val="-6"/>
        </w:rPr>
        <w:t xml:space="preserve"> </w:t>
      </w:r>
      <w:r>
        <w:t>=</w:t>
      </w:r>
      <w:r>
        <w:rPr>
          <w:spacing w:val="-6"/>
        </w:rPr>
        <w:t xml:space="preserve"> </w:t>
      </w:r>
      <w:r>
        <w:t>c;</w:t>
      </w:r>
      <w:r>
        <w:rPr>
          <w:spacing w:val="-8"/>
        </w:rPr>
        <w:t xml:space="preserve"> </w:t>
      </w:r>
      <w:r>
        <w:t>token_text[i]</w:t>
      </w:r>
      <w:r>
        <w:rPr>
          <w:spacing w:val="-6"/>
        </w:rPr>
        <w:t xml:space="preserve"> </w:t>
      </w:r>
      <w:r>
        <w:t>==</w:t>
      </w:r>
      <w:r>
        <w:rPr>
          <w:spacing w:val="-8"/>
        </w:rPr>
        <w:t xml:space="preserve"> </w:t>
      </w:r>
      <w:r>
        <w:t>'\0';</w:t>
      </w:r>
      <w:r>
        <w:rPr>
          <w:spacing w:val="-8"/>
        </w:rPr>
        <w:t xml:space="preserve"> </w:t>
      </w:r>
      <w:r>
        <w:rPr>
          <w:spacing w:val="-2"/>
        </w:rPr>
        <w:t>return</w:t>
      </w:r>
    </w:p>
    <w:p w14:paraId="25666B33">
      <w:pPr>
        <w:pStyle w:val="8"/>
        <w:spacing w:before="208"/>
        <w:ind w:left="100"/>
      </w:pPr>
      <w:r>
        <w:t>STRING_CONST;</w:t>
      </w:r>
      <w:r>
        <w:rPr>
          <w:spacing w:val="-4"/>
        </w:rPr>
        <w:t xml:space="preserve"> </w:t>
      </w:r>
      <w:r>
        <w:rPr>
          <w:spacing w:val="-10"/>
        </w:rPr>
        <w:t>}</w:t>
      </w:r>
    </w:p>
    <w:p w14:paraId="2A65A916">
      <w:pPr>
        <w:pStyle w:val="8"/>
        <w:spacing w:before="205"/>
        <w:ind w:left="2200"/>
      </w:pPr>
      <w:r>
        <w:t>else</w:t>
      </w:r>
      <w:r>
        <w:rPr>
          <w:spacing w:val="-1"/>
        </w:rPr>
        <w:t xml:space="preserve"> </w:t>
      </w:r>
      <w:r>
        <w:t>goto</w:t>
      </w:r>
      <w:r>
        <w:rPr>
          <w:spacing w:val="-1"/>
        </w:rPr>
        <w:t xml:space="preserve"> </w:t>
      </w:r>
      <w:r>
        <w:rPr>
          <w:spacing w:val="-2"/>
        </w:rPr>
        <w:t>stationERROR;</w:t>
      </w:r>
    </w:p>
    <w:p w14:paraId="7F0B2112">
      <w:pPr>
        <w:spacing w:before="208"/>
        <w:ind w:left="1780" w:right="0" w:firstLine="0"/>
        <w:jc w:val="left"/>
        <w:rPr>
          <w:rFonts w:ascii="新宋体"/>
          <w:sz w:val="19"/>
        </w:rPr>
      </w:pPr>
      <w:r>
        <w:rPr>
          <w:rFonts w:ascii="新宋体"/>
          <w:spacing w:val="-10"/>
          <w:sz w:val="19"/>
        </w:rPr>
        <w:t>}</w:t>
      </w:r>
    </w:p>
    <w:p w14:paraId="7BCB15F7">
      <w:pPr>
        <w:pStyle w:val="8"/>
        <w:spacing w:before="205" w:line="444" w:lineRule="auto"/>
        <w:ind w:left="1780" w:right="1757"/>
      </w:pPr>
      <w:r>
        <w:t>else</w:t>
      </w:r>
      <w:r>
        <w:rPr>
          <w:spacing w:val="-4"/>
        </w:rPr>
        <w:t xml:space="preserve"> </w:t>
      </w:r>
      <w:r>
        <w:t>if</w:t>
      </w:r>
      <w:r>
        <w:rPr>
          <w:spacing w:val="-4"/>
        </w:rPr>
        <w:t xml:space="preserve"> </w:t>
      </w:r>
      <w:r>
        <w:t>(c</w:t>
      </w:r>
      <w:r>
        <w:rPr>
          <w:spacing w:val="-6"/>
        </w:rPr>
        <w:t xml:space="preserve"> </w:t>
      </w:r>
      <w:r>
        <w:t>==</w:t>
      </w:r>
      <w:r>
        <w:rPr>
          <w:spacing w:val="-4"/>
        </w:rPr>
        <w:t xml:space="preserve"> </w:t>
      </w:r>
      <w:r>
        <w:t>'\n')</w:t>
      </w:r>
      <w:r>
        <w:rPr>
          <w:spacing w:val="-4"/>
        </w:rPr>
        <w:t xml:space="preserve"> </w:t>
      </w:r>
      <w:r>
        <w:t>{</w:t>
      </w:r>
      <w:r>
        <w:rPr>
          <w:spacing w:val="-4"/>
        </w:rPr>
        <w:t xml:space="preserve"> </w:t>
      </w:r>
      <w:r>
        <w:t>line_num++;</w:t>
      </w:r>
      <w:r>
        <w:rPr>
          <w:spacing w:val="-4"/>
        </w:rPr>
        <w:t xml:space="preserve"> </w:t>
      </w:r>
      <w:r>
        <w:t>token_text[i++]</w:t>
      </w:r>
      <w:r>
        <w:rPr>
          <w:spacing w:val="-4"/>
        </w:rPr>
        <w:t xml:space="preserve"> </w:t>
      </w:r>
      <w:r>
        <w:t>=</w:t>
      </w:r>
      <w:r>
        <w:rPr>
          <w:spacing w:val="-4"/>
        </w:rPr>
        <w:t xml:space="preserve"> </w:t>
      </w:r>
      <w:r>
        <w:t>c;</w:t>
      </w:r>
      <w:r>
        <w:rPr>
          <w:spacing w:val="-4"/>
        </w:rPr>
        <w:t xml:space="preserve"> </w:t>
      </w:r>
      <w:r>
        <w:t>} else token_text[i++] = c;</w:t>
      </w:r>
    </w:p>
    <w:p w14:paraId="5AD4FE27">
      <w:pPr>
        <w:spacing w:before="0" w:line="243" w:lineRule="exact"/>
        <w:ind w:left="1360" w:right="0" w:firstLine="0"/>
        <w:jc w:val="left"/>
        <w:rPr>
          <w:rFonts w:ascii="新宋体"/>
          <w:sz w:val="19"/>
        </w:rPr>
      </w:pPr>
      <w:r>
        <w:rPr>
          <w:rFonts w:ascii="新宋体"/>
          <w:spacing w:val="-10"/>
          <w:sz w:val="19"/>
        </w:rPr>
        <w:t>}</w:t>
      </w:r>
    </w:p>
    <w:p w14:paraId="50F194B2">
      <w:pPr>
        <w:pStyle w:val="8"/>
        <w:spacing w:before="208" w:line="441" w:lineRule="auto"/>
        <w:ind w:left="1780" w:right="3008" w:hanging="420"/>
      </w:pPr>
      <w:r>
        <w:t>else</w:t>
      </w:r>
      <w:r>
        <w:rPr>
          <w:spacing w:val="-6"/>
        </w:rPr>
        <w:t xml:space="preserve"> </w:t>
      </w:r>
      <w:r>
        <w:t>if</w:t>
      </w:r>
      <w:r>
        <w:rPr>
          <w:spacing w:val="-3"/>
        </w:rPr>
        <w:t xml:space="preserve"> (</w:t>
      </w:r>
      <w:r>
        <w:t>c</w:t>
      </w:r>
      <w:r>
        <w:rPr>
          <w:spacing w:val="-3"/>
        </w:rPr>
        <w:t xml:space="preserve"> == '\</w:t>
      </w:r>
      <w:r>
        <w:t>n</w:t>
      </w:r>
      <w:r>
        <w:rPr>
          <w:spacing w:val="-3"/>
        </w:rPr>
        <w:t>') { //判断直接换行情况【亮点】</w:t>
      </w:r>
      <w:r>
        <w:t xml:space="preserve"> </w:t>
      </w:r>
      <w:r>
        <w:rPr>
          <w:spacing w:val="-2"/>
        </w:rPr>
        <w:t>line_num++;</w:t>
      </w:r>
    </w:p>
    <w:p w14:paraId="65B3F6A2">
      <w:pPr>
        <w:pStyle w:val="8"/>
        <w:spacing w:before="4"/>
        <w:ind w:left="1780"/>
      </w:pPr>
      <w:r>
        <w:t xml:space="preserve">do </w:t>
      </w:r>
      <w:r>
        <w:rPr>
          <w:spacing w:val="-10"/>
        </w:rPr>
        <w:t>{</w:t>
      </w:r>
    </w:p>
    <w:p w14:paraId="744C2E4C">
      <w:pPr>
        <w:pStyle w:val="8"/>
        <w:spacing w:after="0"/>
        <w:sectPr>
          <w:pgSz w:w="11910" w:h="16840"/>
          <w:pgMar w:top="1280" w:right="1275" w:bottom="1180" w:left="1700" w:header="868" w:footer="989" w:gutter="0"/>
          <w:cols w:space="720" w:num="1"/>
        </w:sectPr>
      </w:pPr>
    </w:p>
    <w:p w14:paraId="5D5D10F7">
      <w:pPr>
        <w:pStyle w:val="8"/>
        <w:spacing w:before="83"/>
      </w:pPr>
    </w:p>
    <w:p w14:paraId="04876084">
      <w:pPr>
        <w:pStyle w:val="8"/>
        <w:spacing w:before="1" w:line="441" w:lineRule="auto"/>
        <w:ind w:left="2200" w:right="4795"/>
      </w:pPr>
      <w:r>
        <w:t>token_text[i++]</w:t>
      </w:r>
      <w:r>
        <w:rPr>
          <w:spacing w:val="-18"/>
        </w:rPr>
        <w:t xml:space="preserve"> </w:t>
      </w:r>
      <w:r>
        <w:t>=</w:t>
      </w:r>
      <w:r>
        <w:rPr>
          <w:spacing w:val="-17"/>
        </w:rPr>
        <w:t xml:space="preserve"> </w:t>
      </w:r>
      <w:r>
        <w:t>c; c = fgetc(fp);</w:t>
      </w:r>
    </w:p>
    <w:p w14:paraId="637E21DE">
      <w:pPr>
        <w:pStyle w:val="8"/>
        <w:spacing w:before="4" w:line="441" w:lineRule="auto"/>
        <w:ind w:left="1780" w:right="2873"/>
      </w:pPr>
      <w:r>
        <w:t>}</w:t>
      </w:r>
      <w:r>
        <w:rPr>
          <w:spacing w:val="-3"/>
        </w:rPr>
        <w:t xml:space="preserve"> </w:t>
      </w:r>
      <w:r>
        <w:t>while</w:t>
      </w:r>
      <w:r>
        <w:rPr>
          <w:spacing w:val="-3"/>
        </w:rPr>
        <w:t xml:space="preserve"> </w:t>
      </w:r>
      <w:r>
        <w:t>(c</w:t>
      </w:r>
      <w:r>
        <w:rPr>
          <w:spacing w:val="-5"/>
        </w:rPr>
        <w:t xml:space="preserve"> </w:t>
      </w:r>
      <w:r>
        <w:t>!=</w:t>
      </w:r>
      <w:r>
        <w:rPr>
          <w:spacing w:val="-3"/>
        </w:rPr>
        <w:t xml:space="preserve"> </w:t>
      </w:r>
      <w:r>
        <w:t>'"'</w:t>
      </w:r>
      <w:r>
        <w:rPr>
          <w:spacing w:val="-5"/>
        </w:rPr>
        <w:t xml:space="preserve"> </w:t>
      </w:r>
      <w:r>
        <w:t>&amp;&amp;</w:t>
      </w:r>
      <w:r>
        <w:rPr>
          <w:spacing w:val="-3"/>
        </w:rPr>
        <w:t xml:space="preserve"> </w:t>
      </w:r>
      <w:r>
        <w:t>c</w:t>
      </w:r>
      <w:r>
        <w:rPr>
          <w:spacing w:val="-3"/>
        </w:rPr>
        <w:t xml:space="preserve"> </w:t>
      </w:r>
      <w:r>
        <w:t>!=</w:t>
      </w:r>
      <w:r>
        <w:rPr>
          <w:spacing w:val="-3"/>
        </w:rPr>
        <w:t xml:space="preserve"> </w:t>
      </w:r>
      <w:r>
        <w:t>'\n'</w:t>
      </w:r>
      <w:r>
        <w:rPr>
          <w:spacing w:val="-3"/>
        </w:rPr>
        <w:t xml:space="preserve"> </w:t>
      </w:r>
      <w:r>
        <w:t>&amp;&amp;</w:t>
      </w:r>
      <w:r>
        <w:rPr>
          <w:spacing w:val="-3"/>
        </w:rPr>
        <w:t xml:space="preserve"> </w:t>
      </w:r>
      <w:r>
        <w:t>c</w:t>
      </w:r>
      <w:r>
        <w:rPr>
          <w:spacing w:val="-3"/>
        </w:rPr>
        <w:t xml:space="preserve"> </w:t>
      </w:r>
      <w:r>
        <w:t>!=</w:t>
      </w:r>
      <w:r>
        <w:rPr>
          <w:spacing w:val="-3"/>
        </w:rPr>
        <w:t xml:space="preserve"> </w:t>
      </w:r>
      <w:r>
        <w:t>EOF); if (c == '"') { return ERROR_TOKEN; }</w:t>
      </w:r>
    </w:p>
    <w:p w14:paraId="3697F248">
      <w:pPr>
        <w:pStyle w:val="8"/>
        <w:spacing w:before="4"/>
        <w:ind w:left="1780"/>
      </w:pPr>
      <w:r>
        <w:t>else</w:t>
      </w:r>
      <w:r>
        <w:rPr>
          <w:spacing w:val="-1"/>
        </w:rPr>
        <w:t xml:space="preserve"> </w:t>
      </w:r>
      <w:r>
        <w:t>goto</w:t>
      </w:r>
      <w:r>
        <w:rPr>
          <w:spacing w:val="-1"/>
        </w:rPr>
        <w:t xml:space="preserve"> </w:t>
      </w:r>
      <w:r>
        <w:rPr>
          <w:spacing w:val="-2"/>
        </w:rPr>
        <w:t>stationERROR;</w:t>
      </w:r>
    </w:p>
    <w:p w14:paraId="631AF5AD">
      <w:pPr>
        <w:spacing w:before="205"/>
        <w:ind w:left="1360" w:right="0" w:firstLine="0"/>
        <w:jc w:val="left"/>
        <w:rPr>
          <w:rFonts w:ascii="新宋体"/>
          <w:sz w:val="19"/>
        </w:rPr>
      </w:pPr>
      <w:r>
        <w:rPr>
          <w:rFonts w:ascii="新宋体"/>
          <w:spacing w:val="-10"/>
          <w:sz w:val="19"/>
        </w:rPr>
        <w:t>}</w:t>
      </w:r>
    </w:p>
    <w:p w14:paraId="0D0115A4">
      <w:pPr>
        <w:pStyle w:val="8"/>
        <w:spacing w:before="208"/>
        <w:ind w:left="1360"/>
      </w:pPr>
      <w:r>
        <w:t>else</w:t>
      </w:r>
      <w:r>
        <w:rPr>
          <w:spacing w:val="-1"/>
        </w:rPr>
        <w:t xml:space="preserve"> </w:t>
      </w:r>
      <w:r>
        <w:t>if (c</w:t>
      </w:r>
      <w:r>
        <w:rPr>
          <w:spacing w:val="-3"/>
        </w:rPr>
        <w:t xml:space="preserve"> </w:t>
      </w:r>
      <w:r>
        <w:t>== EOF)</w:t>
      </w:r>
      <w:r>
        <w:rPr>
          <w:spacing w:val="-1"/>
        </w:rPr>
        <w:t xml:space="preserve"> </w:t>
      </w:r>
      <w:r>
        <w:t xml:space="preserve">goto </w:t>
      </w:r>
      <w:r>
        <w:rPr>
          <w:spacing w:val="-2"/>
        </w:rPr>
        <w:t>stationERROR;</w:t>
      </w:r>
    </w:p>
    <w:p w14:paraId="0360AE79">
      <w:pPr>
        <w:spacing w:before="205"/>
        <w:ind w:left="940" w:right="0" w:firstLine="0"/>
        <w:jc w:val="left"/>
        <w:rPr>
          <w:rFonts w:ascii="新宋体"/>
          <w:sz w:val="19"/>
        </w:rPr>
      </w:pPr>
      <w:r>
        <w:rPr>
          <w:rFonts w:ascii="新宋体"/>
          <w:spacing w:val="-10"/>
          <w:sz w:val="19"/>
        </w:rPr>
        <w:t>}</w:t>
      </w:r>
    </w:p>
    <w:p w14:paraId="05B2688D">
      <w:pPr>
        <w:pStyle w:val="8"/>
        <w:spacing w:before="208" w:line="444" w:lineRule="auto"/>
        <w:ind w:left="940" w:right="5640"/>
      </w:pPr>
      <w:r>
        <w:t>token_text[i++] = c; token_text[i]</w:t>
      </w:r>
      <w:r>
        <w:rPr>
          <w:spacing w:val="-17"/>
        </w:rPr>
        <w:t xml:space="preserve"> </w:t>
      </w:r>
      <w:r>
        <w:t>=</w:t>
      </w:r>
      <w:r>
        <w:rPr>
          <w:spacing w:val="-17"/>
        </w:rPr>
        <w:t xml:space="preserve"> </w:t>
      </w:r>
      <w:r>
        <w:t>'\0'; return STRING_CONST;</w:t>
      </w:r>
    </w:p>
    <w:p w14:paraId="4C4FD7D5">
      <w:pPr>
        <w:pStyle w:val="8"/>
        <w:spacing w:before="206"/>
      </w:pPr>
    </w:p>
    <w:p w14:paraId="370AF675">
      <w:pPr>
        <w:pStyle w:val="8"/>
        <w:ind w:left="520"/>
      </w:pPr>
      <w:r>
        <w:rPr>
          <w:spacing w:val="-2"/>
        </w:rPr>
        <w:t>default:</w:t>
      </w:r>
    </w:p>
    <w:p w14:paraId="6AF8C099">
      <w:pPr>
        <w:pStyle w:val="8"/>
        <w:spacing w:before="205" w:line="444" w:lineRule="auto"/>
        <w:ind w:left="940" w:right="5370"/>
      </w:pPr>
      <w:r>
        <w:t>if</w:t>
      </w:r>
      <w:r>
        <w:rPr>
          <w:spacing w:val="-7"/>
        </w:rPr>
        <w:t xml:space="preserve"> </w:t>
      </w:r>
      <w:r>
        <w:t>(c</w:t>
      </w:r>
      <w:r>
        <w:rPr>
          <w:spacing w:val="-9"/>
        </w:rPr>
        <w:t xml:space="preserve"> </w:t>
      </w:r>
      <w:r>
        <w:t>==</w:t>
      </w:r>
      <w:r>
        <w:rPr>
          <w:spacing w:val="-7"/>
        </w:rPr>
        <w:t xml:space="preserve"> </w:t>
      </w:r>
      <w:r>
        <w:t>EOF)</w:t>
      </w:r>
      <w:r>
        <w:rPr>
          <w:spacing w:val="-7"/>
        </w:rPr>
        <w:t xml:space="preserve"> </w:t>
      </w:r>
      <w:r>
        <w:t>return</w:t>
      </w:r>
      <w:r>
        <w:rPr>
          <w:spacing w:val="-7"/>
        </w:rPr>
        <w:t xml:space="preserve"> </w:t>
      </w:r>
      <w:r>
        <w:t>EOF; else return ERROR_TOKEN;</w:t>
      </w:r>
    </w:p>
    <w:p w14:paraId="4DB47F32">
      <w:pPr>
        <w:pStyle w:val="8"/>
        <w:spacing w:before="207"/>
      </w:pPr>
    </w:p>
    <w:p w14:paraId="43D9248C">
      <w:pPr>
        <w:pStyle w:val="8"/>
        <w:ind w:left="520"/>
      </w:pPr>
      <w:r>
        <w:rPr>
          <w:spacing w:val="-2"/>
        </w:rPr>
        <w:t>}//switch</w:t>
      </w:r>
      <w:r>
        <w:rPr>
          <w:spacing w:val="-16"/>
        </w:rPr>
        <w:t xml:space="preserve"> 结束</w:t>
      </w:r>
    </w:p>
    <w:p w14:paraId="338E52C8">
      <w:pPr>
        <w:spacing w:before="205"/>
        <w:ind w:left="100" w:right="0" w:firstLine="0"/>
        <w:jc w:val="left"/>
        <w:rPr>
          <w:rFonts w:ascii="新宋体"/>
          <w:sz w:val="19"/>
        </w:rPr>
      </w:pPr>
      <w:r>
        <w:rPr>
          <w:rFonts w:ascii="新宋体"/>
          <w:spacing w:val="-10"/>
          <w:sz w:val="19"/>
        </w:rPr>
        <w:t>}</w:t>
      </w:r>
    </w:p>
    <w:p w14:paraId="39F1624C">
      <w:pPr>
        <w:pStyle w:val="8"/>
      </w:pPr>
    </w:p>
    <w:p w14:paraId="51A33F9A">
      <w:pPr>
        <w:pStyle w:val="8"/>
        <w:spacing w:before="120"/>
      </w:pPr>
    </w:p>
    <w:p w14:paraId="74209F76">
      <w:pPr>
        <w:pStyle w:val="6"/>
      </w:pPr>
      <w:r>
        <w:rPr>
          <w:spacing w:val="-2"/>
        </w:rPr>
        <w:t>·parser.cpp</w:t>
      </w:r>
    </w:p>
    <w:p w14:paraId="789E71B8">
      <w:pPr>
        <w:pStyle w:val="8"/>
        <w:spacing w:before="194"/>
        <w:ind w:left="100"/>
        <w:rPr>
          <w:rFonts w:ascii="宋体"/>
        </w:rPr>
      </w:pPr>
      <w:r>
        <w:rPr>
          <w:rFonts w:ascii="宋体"/>
          <w:spacing w:val="-2"/>
        </w:rPr>
        <w:t>#include"parser.h"</w:t>
      </w:r>
    </w:p>
    <w:p w14:paraId="462AB6CD">
      <w:pPr>
        <w:spacing w:before="0" w:line="240" w:lineRule="auto"/>
        <w:rPr>
          <w:sz w:val="19"/>
        </w:rPr>
      </w:pPr>
    </w:p>
    <w:p w14:paraId="20B92454">
      <w:pPr>
        <w:spacing w:before="169" w:line="240" w:lineRule="auto"/>
        <w:rPr>
          <w:sz w:val="19"/>
        </w:rPr>
      </w:pPr>
    </w:p>
    <w:p w14:paraId="1E92787D">
      <w:pPr>
        <w:pStyle w:val="8"/>
        <w:spacing w:before="1" w:line="441" w:lineRule="auto"/>
        <w:ind w:left="100" w:right="3606"/>
        <w:rPr>
          <w:rFonts w:ascii="宋体" w:eastAsia="宋体"/>
        </w:rPr>
      </w:pPr>
      <w:r>
        <w:rPr>
          <w:rFonts w:ascii="宋体" w:eastAsia="宋体"/>
        </w:rPr>
        <w:t>int</w:t>
      </w:r>
      <w:r>
        <w:rPr>
          <w:rFonts w:ascii="宋体" w:eastAsia="宋体"/>
          <w:spacing w:val="-19"/>
        </w:rPr>
        <w:t xml:space="preserve"> </w:t>
      </w:r>
      <w:r>
        <w:rPr>
          <w:rFonts w:ascii="宋体" w:eastAsia="宋体"/>
        </w:rPr>
        <w:t>w</w:t>
      </w:r>
      <w:r>
        <w:rPr>
          <w:rFonts w:ascii="宋体" w:eastAsia="宋体"/>
          <w:spacing w:val="3"/>
        </w:rPr>
        <w:t xml:space="preserve">; //获得 </w:t>
      </w:r>
      <w:r>
        <w:rPr>
          <w:rFonts w:ascii="宋体" w:eastAsia="宋体"/>
        </w:rPr>
        <w:t>gettoken</w:t>
      </w:r>
      <w:r>
        <w:rPr>
          <w:rFonts w:ascii="宋体" w:eastAsia="宋体"/>
          <w:spacing w:val="-8"/>
        </w:rPr>
        <w:t xml:space="preserve"> 函数的返回值即读入的单词种类编码</w:t>
      </w:r>
      <w:r>
        <w:rPr>
          <w:rFonts w:ascii="宋体" w:eastAsia="宋体"/>
        </w:rPr>
        <w:t xml:space="preserve"> char kind[100]; //储存类型关键字</w:t>
      </w:r>
    </w:p>
    <w:p w14:paraId="210532F6">
      <w:pPr>
        <w:pStyle w:val="8"/>
        <w:spacing w:before="4" w:line="441" w:lineRule="auto"/>
        <w:ind w:left="100" w:right="4079"/>
        <w:rPr>
          <w:rFonts w:ascii="宋体" w:eastAsia="宋体"/>
        </w:rPr>
      </w:pPr>
      <w:r>
        <w:rPr>
          <w:rFonts w:ascii="宋体" w:eastAsia="宋体"/>
        </w:rPr>
        <w:t>char</w:t>
      </w:r>
      <w:r>
        <w:rPr>
          <w:rFonts w:ascii="宋体" w:eastAsia="宋体"/>
          <w:spacing w:val="-18"/>
        </w:rPr>
        <w:t xml:space="preserve"> </w:t>
      </w:r>
      <w:r>
        <w:rPr>
          <w:rFonts w:ascii="宋体" w:eastAsia="宋体"/>
        </w:rPr>
        <w:t>tokenText0[100</w:t>
      </w:r>
      <w:r>
        <w:rPr>
          <w:rFonts w:ascii="宋体" w:eastAsia="宋体"/>
          <w:spacing w:val="-5"/>
        </w:rPr>
        <w:t>]; //储存第一个函数名或者变量名</w:t>
      </w:r>
      <w:r>
        <w:rPr>
          <w:rFonts w:ascii="宋体" w:eastAsia="宋体"/>
        </w:rPr>
        <w:t xml:space="preserve"> int indent0 = 0</w:t>
      </w:r>
      <w:r>
        <w:rPr>
          <w:rFonts w:ascii="宋体" w:eastAsia="宋体"/>
          <w:spacing w:val="2"/>
        </w:rPr>
        <w:t>; //初始化缩进值</w:t>
      </w:r>
    </w:p>
    <w:p w14:paraId="2757274F">
      <w:pPr>
        <w:pStyle w:val="8"/>
        <w:spacing w:before="4"/>
        <w:ind w:left="100"/>
        <w:rPr>
          <w:rFonts w:ascii="宋体" w:eastAsia="宋体"/>
        </w:rPr>
      </w:pPr>
      <w:r>
        <w:rPr>
          <w:rFonts w:ascii="宋体" w:eastAsia="宋体"/>
        </w:rPr>
        <w:t>queue&lt;print</w:t>
      </w:r>
      <w:r>
        <w:rPr>
          <w:rFonts w:ascii="宋体" w:eastAsia="宋体"/>
          <w:spacing w:val="-4"/>
        </w:rPr>
        <w:t xml:space="preserve">&gt; </w:t>
      </w:r>
      <w:r>
        <w:rPr>
          <w:rFonts w:ascii="宋体" w:eastAsia="宋体"/>
        </w:rPr>
        <w:t>printList</w:t>
      </w:r>
      <w:r>
        <w:rPr>
          <w:rFonts w:ascii="宋体" w:eastAsia="宋体"/>
          <w:spacing w:val="-3"/>
        </w:rPr>
        <w:t>; //用于方便打印缩进</w:t>
      </w:r>
    </w:p>
    <w:p w14:paraId="3BDFF795">
      <w:pPr>
        <w:spacing w:before="0" w:line="240" w:lineRule="auto"/>
        <w:rPr>
          <w:sz w:val="19"/>
        </w:rPr>
      </w:pPr>
    </w:p>
    <w:p w14:paraId="2BDC6626">
      <w:pPr>
        <w:spacing w:before="169" w:line="240" w:lineRule="auto"/>
        <w:rPr>
          <w:sz w:val="19"/>
        </w:rPr>
      </w:pPr>
    </w:p>
    <w:p w14:paraId="31F95A1B">
      <w:pPr>
        <w:pStyle w:val="8"/>
        <w:spacing w:before="1"/>
        <w:ind w:left="100"/>
        <w:rPr>
          <w:rFonts w:ascii="宋体" w:eastAsia="宋体"/>
        </w:rPr>
      </w:pPr>
      <w:r>
        <w:rPr>
          <w:rFonts w:ascii="宋体" w:eastAsia="宋体"/>
        </w:rPr>
        <w:t>status</w:t>
      </w:r>
      <w:r>
        <w:rPr>
          <w:rFonts w:ascii="宋体" w:eastAsia="宋体"/>
          <w:spacing w:val="-3"/>
        </w:rPr>
        <w:t xml:space="preserve"> </w:t>
      </w:r>
      <w:r>
        <w:rPr>
          <w:rFonts w:ascii="宋体" w:eastAsia="宋体"/>
        </w:rPr>
        <w:t>program(FILE*</w:t>
      </w:r>
      <w:r>
        <w:rPr>
          <w:rFonts w:ascii="宋体" w:eastAsia="宋体"/>
          <w:spacing w:val="-3"/>
        </w:rPr>
        <w:t xml:space="preserve"> </w:t>
      </w:r>
      <w:r>
        <w:rPr>
          <w:rFonts w:ascii="宋体" w:eastAsia="宋体"/>
        </w:rPr>
        <w:t>fp</w:t>
      </w:r>
      <w:r>
        <w:rPr>
          <w:rFonts w:ascii="宋体" w:eastAsia="宋体"/>
          <w:spacing w:val="-1"/>
        </w:rPr>
        <w:t xml:space="preserve">, </w:t>
      </w:r>
      <w:r>
        <w:rPr>
          <w:rFonts w:ascii="宋体" w:eastAsia="宋体"/>
        </w:rPr>
        <w:t>CTree&amp;</w:t>
      </w:r>
      <w:r>
        <w:rPr>
          <w:rFonts w:ascii="宋体" w:eastAsia="宋体"/>
          <w:spacing w:val="-3"/>
        </w:rPr>
        <w:t xml:space="preserve"> </w:t>
      </w:r>
      <w:r>
        <w:rPr>
          <w:rFonts w:ascii="宋体" w:eastAsia="宋体"/>
        </w:rPr>
        <w:t>T)</w:t>
      </w:r>
      <w:r>
        <w:rPr>
          <w:rFonts w:ascii="宋体" w:eastAsia="宋体"/>
          <w:spacing w:val="42"/>
          <w:w w:val="150"/>
        </w:rPr>
        <w:t xml:space="preserve"> </w:t>
      </w:r>
      <w:r>
        <w:rPr>
          <w:rFonts w:ascii="宋体" w:eastAsia="宋体"/>
          <w:spacing w:val="-1"/>
        </w:rPr>
        <w:t>//语法单位&lt;程序&gt;的子程序</w:t>
      </w:r>
    </w:p>
    <w:p w14:paraId="0B1D0E6C">
      <w:pPr>
        <w:spacing w:before="205"/>
        <w:ind w:left="100" w:right="0" w:firstLine="0"/>
        <w:jc w:val="left"/>
        <w:rPr>
          <w:sz w:val="19"/>
        </w:rPr>
      </w:pPr>
      <w:r>
        <w:rPr>
          <w:spacing w:val="-10"/>
          <w:sz w:val="19"/>
        </w:rPr>
        <w:t>{</w:t>
      </w:r>
    </w:p>
    <w:p w14:paraId="0E28E5EB">
      <w:pPr>
        <w:pStyle w:val="8"/>
        <w:spacing w:before="208"/>
        <w:ind w:left="520"/>
        <w:rPr>
          <w:rFonts w:ascii="宋体"/>
        </w:rPr>
      </w:pPr>
      <w:r>
        <w:rPr>
          <w:rFonts w:ascii="宋体"/>
        </w:rPr>
        <w:t>CTree</w:t>
      </w:r>
      <w:r>
        <w:rPr>
          <w:rFonts w:ascii="宋体"/>
          <w:spacing w:val="-2"/>
        </w:rPr>
        <w:t xml:space="preserve"> </w:t>
      </w:r>
      <w:r>
        <w:rPr>
          <w:rFonts w:ascii="宋体"/>
          <w:spacing w:val="-5"/>
        </w:rPr>
        <w:t>c;</w:t>
      </w:r>
    </w:p>
    <w:p w14:paraId="4D16397D">
      <w:pPr>
        <w:pStyle w:val="8"/>
        <w:spacing w:after="0"/>
        <w:rPr>
          <w:rFonts w:ascii="宋体"/>
        </w:rPr>
        <w:sectPr>
          <w:pgSz w:w="11910" w:h="16840"/>
          <w:pgMar w:top="1280" w:right="1275" w:bottom="1180" w:left="1700" w:header="868" w:footer="989" w:gutter="0"/>
          <w:cols w:space="720" w:num="1"/>
        </w:sectPr>
      </w:pPr>
    </w:p>
    <w:p w14:paraId="19CC4B6C">
      <w:pPr>
        <w:spacing w:before="83" w:line="240" w:lineRule="auto"/>
        <w:rPr>
          <w:sz w:val="19"/>
        </w:rPr>
      </w:pPr>
    </w:p>
    <w:p w14:paraId="02716281">
      <w:pPr>
        <w:pStyle w:val="8"/>
        <w:spacing w:before="1" w:line="441" w:lineRule="auto"/>
        <w:ind w:left="520" w:right="4512"/>
        <w:rPr>
          <w:rFonts w:ascii="宋体" w:eastAsia="宋体"/>
        </w:rPr>
      </w:pPr>
      <w:r>
        <w:rPr>
          <w:rFonts w:ascii="宋体" w:eastAsia="宋体"/>
        </w:rPr>
        <w:t>struct</w:t>
      </w:r>
      <w:r>
        <w:rPr>
          <w:rFonts w:ascii="宋体" w:eastAsia="宋体"/>
          <w:spacing w:val="-6"/>
        </w:rPr>
        <w:t xml:space="preserve"> </w:t>
      </w:r>
      <w:r>
        <w:rPr>
          <w:rFonts w:ascii="宋体" w:eastAsia="宋体"/>
        </w:rPr>
        <w:t>print</w:t>
      </w:r>
      <w:r>
        <w:rPr>
          <w:rFonts w:ascii="宋体" w:eastAsia="宋体"/>
          <w:spacing w:val="-6"/>
        </w:rPr>
        <w:t xml:space="preserve"> </w:t>
      </w:r>
      <w:r>
        <w:rPr>
          <w:rFonts w:ascii="宋体" w:eastAsia="宋体"/>
        </w:rPr>
        <w:t>elem</w:t>
      </w:r>
      <w:r>
        <w:rPr>
          <w:rFonts w:ascii="宋体" w:eastAsia="宋体"/>
          <w:spacing w:val="-4"/>
        </w:rPr>
        <w:t xml:space="preserve"> = { </w:t>
      </w:r>
      <w:r>
        <w:rPr>
          <w:rFonts w:ascii="宋体" w:eastAsia="宋体"/>
        </w:rPr>
        <w:t>indent0,line_num</w:t>
      </w:r>
      <w:r>
        <w:rPr>
          <w:rFonts w:ascii="宋体" w:eastAsia="宋体"/>
          <w:spacing w:val="-2"/>
        </w:rPr>
        <w:t xml:space="preserve"> };</w:t>
      </w:r>
      <w:r>
        <w:rPr>
          <w:rFonts w:ascii="宋体" w:eastAsia="宋体"/>
        </w:rPr>
        <w:t xml:space="preserve"> </w:t>
      </w:r>
      <w:r>
        <w:rPr>
          <w:rFonts w:ascii="宋体" w:eastAsia="宋体"/>
          <w:spacing w:val="-2"/>
        </w:rPr>
        <w:t>printList.push(elem);//存入程序的缩进值</w:t>
      </w:r>
    </w:p>
    <w:p w14:paraId="62B9988C">
      <w:pPr>
        <w:pStyle w:val="8"/>
        <w:spacing w:before="4"/>
        <w:ind w:left="520"/>
        <w:rPr>
          <w:rFonts w:ascii="宋体"/>
        </w:rPr>
      </w:pPr>
      <w:r>
        <w:rPr>
          <w:rFonts w:ascii="宋体"/>
        </w:rPr>
        <w:t>w</w:t>
      </w:r>
      <w:r>
        <w:rPr>
          <w:rFonts w:ascii="宋体"/>
          <w:spacing w:val="-1"/>
        </w:rPr>
        <w:t xml:space="preserve"> </w:t>
      </w:r>
      <w:r>
        <w:rPr>
          <w:rFonts w:ascii="宋体"/>
        </w:rPr>
        <w:t>=</w:t>
      </w:r>
      <w:r>
        <w:rPr>
          <w:rFonts w:ascii="宋体"/>
          <w:spacing w:val="-1"/>
        </w:rPr>
        <w:t xml:space="preserve"> </w:t>
      </w:r>
      <w:r>
        <w:rPr>
          <w:rFonts w:ascii="宋体"/>
          <w:spacing w:val="-2"/>
        </w:rPr>
        <w:t>gettoken(fp);</w:t>
      </w:r>
    </w:p>
    <w:p w14:paraId="53276AE8">
      <w:pPr>
        <w:pStyle w:val="8"/>
        <w:spacing w:before="205"/>
        <w:ind w:left="520"/>
        <w:rPr>
          <w:rFonts w:ascii="宋体" w:eastAsia="宋体"/>
        </w:rPr>
      </w:pPr>
      <w:r>
        <w:rPr>
          <w:rFonts w:ascii="宋体" w:eastAsia="宋体"/>
        </w:rPr>
        <w:t>if</w:t>
      </w:r>
      <w:r>
        <w:rPr>
          <w:rFonts w:ascii="宋体" w:eastAsia="宋体"/>
          <w:spacing w:val="-2"/>
        </w:rPr>
        <w:t xml:space="preserve"> (!</w:t>
      </w:r>
      <w:r>
        <w:rPr>
          <w:rFonts w:ascii="宋体" w:eastAsia="宋体"/>
        </w:rPr>
        <w:t>ExtDefList(fp</w:t>
      </w:r>
      <w:r>
        <w:rPr>
          <w:rFonts w:ascii="宋体" w:eastAsia="宋体"/>
          <w:spacing w:val="-2"/>
        </w:rPr>
        <w:t xml:space="preserve">, </w:t>
      </w:r>
      <w:r>
        <w:rPr>
          <w:rFonts w:ascii="宋体" w:eastAsia="宋体"/>
        </w:rPr>
        <w:t>c</w:t>
      </w:r>
      <w:r>
        <w:rPr>
          <w:rFonts w:ascii="宋体" w:eastAsia="宋体"/>
          <w:spacing w:val="-1"/>
        </w:rPr>
        <w:t xml:space="preserve">)) </w:t>
      </w:r>
      <w:r>
        <w:rPr>
          <w:rFonts w:ascii="宋体" w:eastAsia="宋体"/>
        </w:rPr>
        <w:t>return</w:t>
      </w:r>
      <w:r>
        <w:rPr>
          <w:rFonts w:ascii="宋体" w:eastAsia="宋体"/>
          <w:spacing w:val="-3"/>
        </w:rPr>
        <w:t xml:space="preserve"> </w:t>
      </w:r>
      <w:r>
        <w:rPr>
          <w:rFonts w:ascii="宋体" w:eastAsia="宋体"/>
        </w:rPr>
        <w:t>ERROR;</w:t>
      </w:r>
      <w:r>
        <w:rPr>
          <w:rFonts w:ascii="宋体" w:eastAsia="宋体"/>
          <w:spacing w:val="43"/>
          <w:w w:val="150"/>
        </w:rPr>
        <w:t xml:space="preserve"> </w:t>
      </w:r>
      <w:r>
        <w:rPr>
          <w:rFonts w:ascii="宋体" w:eastAsia="宋体"/>
          <w:spacing w:val="-1"/>
        </w:rPr>
        <w:t>//调用外部定义序列函数</w:t>
      </w:r>
    </w:p>
    <w:p w14:paraId="18F5449A">
      <w:pPr>
        <w:pStyle w:val="8"/>
        <w:spacing w:before="208"/>
        <w:ind w:left="520"/>
        <w:rPr>
          <w:rFonts w:ascii="宋体"/>
        </w:rPr>
      </w:pPr>
      <w:r>
        <w:rPr>
          <w:rFonts w:ascii="宋体"/>
        </w:rPr>
        <w:t>T.n</w:t>
      </w:r>
      <w:r>
        <w:rPr>
          <w:rFonts w:ascii="宋体"/>
          <w:spacing w:val="-3"/>
        </w:rPr>
        <w:t xml:space="preserve"> </w:t>
      </w:r>
      <w:r>
        <w:rPr>
          <w:rFonts w:ascii="宋体"/>
        </w:rPr>
        <w:t>= 1;</w:t>
      </w:r>
      <w:r>
        <w:rPr>
          <w:rFonts w:ascii="宋体"/>
          <w:spacing w:val="1"/>
        </w:rPr>
        <w:t xml:space="preserve"> </w:t>
      </w:r>
      <w:r>
        <w:rPr>
          <w:rFonts w:ascii="宋体"/>
        </w:rPr>
        <w:t xml:space="preserve">T.r = </w:t>
      </w:r>
      <w:r>
        <w:rPr>
          <w:rFonts w:ascii="宋体"/>
          <w:spacing w:val="-5"/>
        </w:rPr>
        <w:t>0;</w:t>
      </w:r>
    </w:p>
    <w:p w14:paraId="515F534B">
      <w:pPr>
        <w:pStyle w:val="8"/>
        <w:spacing w:before="205" w:line="444" w:lineRule="auto"/>
        <w:ind w:left="100" w:right="524" w:firstLine="420"/>
        <w:rPr>
          <w:rFonts w:ascii="宋体" w:eastAsia="宋体"/>
        </w:rPr>
      </w:pPr>
      <w:r>
        <w:rPr>
          <w:rFonts w:ascii="宋体" w:eastAsia="宋体"/>
        </w:rPr>
        <w:t>T.nodes[0].data</w:t>
      </w:r>
      <w:r>
        <w:rPr>
          <w:rFonts w:ascii="宋体" w:eastAsia="宋体"/>
          <w:spacing w:val="-13"/>
        </w:rPr>
        <w:t xml:space="preserve"> = </w:t>
      </w:r>
      <w:r>
        <w:rPr>
          <w:rFonts w:ascii="宋体" w:eastAsia="宋体"/>
        </w:rPr>
        <w:t>(char*)malloc((strlen</w:t>
      </w:r>
      <w:r>
        <w:rPr>
          <w:rFonts w:ascii="宋体" w:eastAsia="宋体"/>
          <w:spacing w:val="-5"/>
        </w:rPr>
        <w:t xml:space="preserve">("程序") + </w:t>
      </w:r>
      <w:r>
        <w:rPr>
          <w:rFonts w:ascii="宋体" w:eastAsia="宋体"/>
        </w:rPr>
        <w:t>1</w:t>
      </w:r>
      <w:r>
        <w:rPr>
          <w:rFonts w:ascii="宋体" w:eastAsia="宋体"/>
          <w:spacing w:val="-10"/>
        </w:rPr>
        <w:t xml:space="preserve">) </w:t>
      </w:r>
      <w:r>
        <w:rPr>
          <w:rFonts w:ascii="宋体" w:eastAsia="宋体"/>
        </w:rPr>
        <w:t>*</w:t>
      </w:r>
      <w:r>
        <w:rPr>
          <w:rFonts w:ascii="宋体" w:eastAsia="宋体"/>
          <w:spacing w:val="-19"/>
        </w:rPr>
        <w:t xml:space="preserve"> </w:t>
      </w:r>
      <w:r>
        <w:rPr>
          <w:rFonts w:ascii="宋体" w:eastAsia="宋体"/>
        </w:rPr>
        <w:t>sizeof(char</w:t>
      </w:r>
      <w:r>
        <w:rPr>
          <w:rFonts w:ascii="宋体" w:eastAsia="宋体"/>
          <w:spacing w:val="-4"/>
        </w:rPr>
        <w:t>)); //定义语法树的</w:t>
      </w:r>
      <w:r>
        <w:rPr>
          <w:rFonts w:ascii="宋体" w:eastAsia="宋体"/>
          <w:spacing w:val="-11"/>
        </w:rPr>
        <w:t xml:space="preserve">根结点 </w:t>
      </w:r>
      <w:r>
        <w:rPr>
          <w:rFonts w:ascii="宋体" w:eastAsia="宋体"/>
        </w:rPr>
        <w:t>nodes[0]</w:t>
      </w:r>
    </w:p>
    <w:p w14:paraId="03C3AFB2">
      <w:pPr>
        <w:pStyle w:val="8"/>
        <w:spacing w:line="444" w:lineRule="auto"/>
        <w:ind w:left="520" w:right="4895"/>
        <w:rPr>
          <w:rFonts w:ascii="宋体" w:eastAsia="宋体"/>
        </w:rPr>
      </w:pPr>
      <w:r>
        <w:rPr>
          <w:rFonts w:ascii="宋体" w:eastAsia="宋体"/>
        </w:rPr>
        <w:t>strcpy(T.nodes[0].data</w:t>
      </w:r>
      <w:r>
        <w:rPr>
          <w:rFonts w:ascii="宋体" w:eastAsia="宋体"/>
          <w:spacing w:val="-4"/>
        </w:rPr>
        <w:t>, "程序");</w:t>
      </w:r>
      <w:r>
        <w:rPr>
          <w:rFonts w:ascii="宋体" w:eastAsia="宋体"/>
        </w:rPr>
        <w:t xml:space="preserve"> T.nodes[0].indent = 0; T.nodes[0].firstchild = NULL;</w:t>
      </w:r>
    </w:p>
    <w:p w14:paraId="50967E72">
      <w:pPr>
        <w:pStyle w:val="8"/>
        <w:spacing w:line="441" w:lineRule="auto"/>
        <w:ind w:left="520" w:right="3565"/>
        <w:rPr>
          <w:rFonts w:ascii="宋体" w:eastAsia="宋体"/>
        </w:rPr>
      </w:pPr>
      <w:r>
        <w:rPr>
          <w:rFonts w:ascii="宋体" w:eastAsia="宋体"/>
        </w:rPr>
        <w:t>InsertChild(T</w:t>
      </w:r>
      <w:r>
        <w:rPr>
          <w:rFonts w:ascii="宋体" w:eastAsia="宋体"/>
          <w:spacing w:val="-6"/>
        </w:rPr>
        <w:t xml:space="preserve">, </w:t>
      </w:r>
      <w:r>
        <w:rPr>
          <w:rFonts w:ascii="宋体" w:eastAsia="宋体"/>
        </w:rPr>
        <w:t>T.r</w:t>
      </w:r>
      <w:r>
        <w:rPr>
          <w:rFonts w:ascii="宋体" w:eastAsia="宋体"/>
          <w:spacing w:val="-4"/>
        </w:rPr>
        <w:t xml:space="preserve">, </w:t>
      </w:r>
      <w:r>
        <w:rPr>
          <w:rFonts w:ascii="宋体" w:eastAsia="宋体"/>
        </w:rPr>
        <w:t>1</w:t>
      </w:r>
      <w:r>
        <w:rPr>
          <w:rFonts w:ascii="宋体" w:eastAsia="宋体"/>
          <w:spacing w:val="-5"/>
        </w:rPr>
        <w:t xml:space="preserve">, </w:t>
      </w:r>
      <w:r>
        <w:rPr>
          <w:rFonts w:ascii="宋体" w:eastAsia="宋体"/>
        </w:rPr>
        <w:t>c)</w:t>
      </w:r>
      <w:r>
        <w:rPr>
          <w:rFonts w:ascii="宋体" w:eastAsia="宋体"/>
          <w:spacing w:val="-11"/>
        </w:rPr>
        <w:t xml:space="preserve">; //将 </w:t>
      </w:r>
      <w:r>
        <w:rPr>
          <w:rFonts w:ascii="宋体" w:eastAsia="宋体"/>
        </w:rPr>
        <w:t>c</w:t>
      </w:r>
      <w:r>
        <w:rPr>
          <w:rFonts w:ascii="宋体" w:eastAsia="宋体"/>
          <w:spacing w:val="-8"/>
        </w:rPr>
        <w:t xml:space="preserve"> 子树插入到语法树中</w:t>
      </w:r>
      <w:r>
        <w:rPr>
          <w:rFonts w:ascii="宋体" w:eastAsia="宋体"/>
        </w:rPr>
        <w:t xml:space="preserve"> return OK;</w:t>
      </w:r>
    </w:p>
    <w:p w14:paraId="79820EC5">
      <w:pPr>
        <w:spacing w:before="4"/>
        <w:ind w:left="100" w:right="0" w:firstLine="0"/>
        <w:jc w:val="left"/>
        <w:rPr>
          <w:sz w:val="19"/>
        </w:rPr>
      </w:pPr>
      <w:r>
        <w:rPr>
          <w:spacing w:val="-10"/>
          <w:sz w:val="19"/>
        </w:rPr>
        <w:t>}</w:t>
      </w:r>
    </w:p>
    <w:p w14:paraId="36A20C2D">
      <w:pPr>
        <w:spacing w:before="0" w:line="240" w:lineRule="auto"/>
        <w:rPr>
          <w:sz w:val="19"/>
        </w:rPr>
      </w:pPr>
    </w:p>
    <w:p w14:paraId="30630631">
      <w:pPr>
        <w:spacing w:before="169" w:line="240" w:lineRule="auto"/>
        <w:rPr>
          <w:sz w:val="19"/>
        </w:rPr>
      </w:pPr>
    </w:p>
    <w:p w14:paraId="05B1B9A9">
      <w:pPr>
        <w:pStyle w:val="8"/>
        <w:spacing w:before="1"/>
        <w:ind w:left="100"/>
        <w:rPr>
          <w:rFonts w:ascii="宋体" w:eastAsia="宋体"/>
        </w:rPr>
      </w:pPr>
      <w:r>
        <w:rPr>
          <w:rFonts w:ascii="宋体" w:eastAsia="宋体"/>
        </w:rPr>
        <w:t>status</w:t>
      </w:r>
      <w:r>
        <w:rPr>
          <w:rFonts w:ascii="宋体" w:eastAsia="宋体"/>
          <w:spacing w:val="-6"/>
        </w:rPr>
        <w:t xml:space="preserve"> </w:t>
      </w:r>
      <w:r>
        <w:rPr>
          <w:rFonts w:ascii="宋体" w:eastAsia="宋体"/>
        </w:rPr>
        <w:t>ExtDefList(FILE*</w:t>
      </w:r>
      <w:r>
        <w:rPr>
          <w:rFonts w:ascii="宋体" w:eastAsia="宋体"/>
          <w:spacing w:val="-3"/>
        </w:rPr>
        <w:t xml:space="preserve"> </w:t>
      </w:r>
      <w:r>
        <w:rPr>
          <w:rFonts w:ascii="宋体" w:eastAsia="宋体"/>
        </w:rPr>
        <w:t>fp</w:t>
      </w:r>
      <w:r>
        <w:rPr>
          <w:rFonts w:ascii="宋体" w:eastAsia="宋体"/>
          <w:spacing w:val="-3"/>
        </w:rPr>
        <w:t xml:space="preserve">, </w:t>
      </w:r>
      <w:r>
        <w:rPr>
          <w:rFonts w:ascii="宋体" w:eastAsia="宋体"/>
        </w:rPr>
        <w:t>CTree&amp;</w:t>
      </w:r>
      <w:r>
        <w:rPr>
          <w:rFonts w:ascii="宋体" w:eastAsia="宋体"/>
          <w:spacing w:val="-3"/>
        </w:rPr>
        <w:t xml:space="preserve"> </w:t>
      </w:r>
      <w:r>
        <w:rPr>
          <w:rFonts w:ascii="宋体" w:eastAsia="宋体"/>
        </w:rPr>
        <w:t>T</w:t>
      </w:r>
      <w:r>
        <w:rPr>
          <w:rFonts w:ascii="宋体" w:eastAsia="宋体"/>
          <w:spacing w:val="-3"/>
        </w:rPr>
        <w:t>) //语法单位&lt;外部定义序列&gt;的子程序</w:t>
      </w:r>
    </w:p>
    <w:p w14:paraId="54B6D270">
      <w:pPr>
        <w:spacing w:before="205"/>
        <w:ind w:left="100" w:right="0" w:firstLine="0"/>
        <w:jc w:val="left"/>
        <w:rPr>
          <w:sz w:val="19"/>
        </w:rPr>
      </w:pPr>
      <w:r>
        <w:rPr>
          <w:spacing w:val="-10"/>
          <w:sz w:val="19"/>
        </w:rPr>
        <w:t>{</w:t>
      </w:r>
    </w:p>
    <w:p w14:paraId="0AA3196F">
      <w:pPr>
        <w:pStyle w:val="8"/>
        <w:spacing w:before="208"/>
        <w:ind w:left="520"/>
        <w:rPr>
          <w:rFonts w:ascii="宋体"/>
        </w:rPr>
      </w:pPr>
      <w:r>
        <w:rPr>
          <w:rFonts w:ascii="宋体"/>
        </w:rPr>
        <w:t>CTree</w:t>
      </w:r>
      <w:r>
        <w:rPr>
          <w:rFonts w:ascii="宋体"/>
          <w:spacing w:val="-2"/>
        </w:rPr>
        <w:t xml:space="preserve"> </w:t>
      </w:r>
      <w:r>
        <w:rPr>
          <w:rFonts w:ascii="宋体"/>
          <w:spacing w:val="-5"/>
        </w:rPr>
        <w:t>c;</w:t>
      </w:r>
    </w:p>
    <w:p w14:paraId="3E46B896">
      <w:pPr>
        <w:pStyle w:val="8"/>
        <w:spacing w:before="205" w:line="444" w:lineRule="auto"/>
        <w:ind w:left="520" w:right="4988"/>
        <w:rPr>
          <w:rFonts w:ascii="宋体" w:eastAsia="宋体"/>
        </w:rPr>
      </w:pPr>
      <w:r>
        <w:rPr>
          <w:rFonts w:ascii="宋体" w:eastAsia="宋体"/>
        </w:rPr>
        <w:t>status</w:t>
      </w:r>
      <w:r>
        <w:rPr>
          <w:rFonts w:ascii="宋体" w:eastAsia="宋体"/>
          <w:spacing w:val="-24"/>
        </w:rPr>
        <w:t xml:space="preserve"> </w:t>
      </w:r>
      <w:r>
        <w:rPr>
          <w:rFonts w:ascii="宋体" w:eastAsia="宋体"/>
        </w:rPr>
        <w:t>flag;//查看是否建立第二棵子树 if (w == EOF) return INFEASIBLE;</w:t>
      </w:r>
    </w:p>
    <w:p w14:paraId="09F6BD2D">
      <w:pPr>
        <w:pStyle w:val="8"/>
        <w:spacing w:line="243" w:lineRule="exact"/>
        <w:ind w:left="520"/>
        <w:rPr>
          <w:rFonts w:ascii="宋体"/>
        </w:rPr>
      </w:pPr>
      <w:r>
        <w:rPr>
          <w:rFonts w:ascii="宋体"/>
        </w:rPr>
        <w:t>T.n</w:t>
      </w:r>
      <w:r>
        <w:rPr>
          <w:rFonts w:ascii="宋体"/>
          <w:spacing w:val="-3"/>
        </w:rPr>
        <w:t xml:space="preserve"> </w:t>
      </w:r>
      <w:r>
        <w:rPr>
          <w:rFonts w:ascii="宋体"/>
        </w:rPr>
        <w:t>=</w:t>
      </w:r>
      <w:r>
        <w:rPr>
          <w:rFonts w:ascii="宋体"/>
          <w:spacing w:val="-1"/>
        </w:rPr>
        <w:t xml:space="preserve"> </w:t>
      </w:r>
      <w:r>
        <w:rPr>
          <w:rFonts w:ascii="宋体"/>
        </w:rPr>
        <w:t>1;</w:t>
      </w:r>
      <w:r>
        <w:rPr>
          <w:rFonts w:ascii="宋体"/>
          <w:spacing w:val="48"/>
          <w:w w:val="150"/>
        </w:rPr>
        <w:t xml:space="preserve"> </w:t>
      </w:r>
      <w:r>
        <w:rPr>
          <w:rFonts w:ascii="宋体"/>
        </w:rPr>
        <w:t>T.r =</w:t>
      </w:r>
      <w:r>
        <w:rPr>
          <w:rFonts w:ascii="宋体"/>
          <w:spacing w:val="-1"/>
        </w:rPr>
        <w:t xml:space="preserve"> </w:t>
      </w:r>
      <w:r>
        <w:rPr>
          <w:rFonts w:ascii="宋体"/>
          <w:spacing w:val="-5"/>
        </w:rPr>
        <w:t>0;</w:t>
      </w:r>
    </w:p>
    <w:p w14:paraId="6D2F7C29">
      <w:pPr>
        <w:pStyle w:val="8"/>
        <w:spacing w:before="208" w:line="441" w:lineRule="auto"/>
        <w:ind w:left="100" w:right="524" w:firstLine="420"/>
        <w:rPr>
          <w:rFonts w:ascii="宋体" w:eastAsia="宋体"/>
        </w:rPr>
      </w:pPr>
      <w:r>
        <w:rPr>
          <w:rFonts w:ascii="宋体" w:eastAsia="宋体"/>
        </w:rPr>
        <w:t>T.nodes[0].data</w:t>
      </w:r>
      <w:r>
        <w:rPr>
          <w:rFonts w:ascii="宋体" w:eastAsia="宋体"/>
          <w:spacing w:val="-13"/>
        </w:rPr>
        <w:t xml:space="preserve"> = </w:t>
      </w:r>
      <w:r>
        <w:rPr>
          <w:rFonts w:ascii="宋体" w:eastAsia="宋体"/>
        </w:rPr>
        <w:t>(char*)malloc((strlen</w:t>
      </w:r>
      <w:r>
        <w:rPr>
          <w:rFonts w:ascii="宋体" w:eastAsia="宋体"/>
          <w:spacing w:val="-4"/>
        </w:rPr>
        <w:t xml:space="preserve">("外部定义序列") + </w:t>
      </w:r>
      <w:r>
        <w:rPr>
          <w:rFonts w:ascii="宋体" w:eastAsia="宋体"/>
        </w:rPr>
        <w:t>1</w:t>
      </w:r>
      <w:r>
        <w:rPr>
          <w:rFonts w:ascii="宋体" w:eastAsia="宋体"/>
          <w:spacing w:val="-10"/>
        </w:rPr>
        <w:t xml:space="preserve">) </w:t>
      </w:r>
      <w:r>
        <w:rPr>
          <w:rFonts w:ascii="宋体" w:eastAsia="宋体"/>
        </w:rPr>
        <w:t>*</w:t>
      </w:r>
      <w:r>
        <w:rPr>
          <w:rFonts w:ascii="宋体" w:eastAsia="宋体"/>
          <w:spacing w:val="-17"/>
        </w:rPr>
        <w:t xml:space="preserve"> </w:t>
      </w:r>
      <w:r>
        <w:rPr>
          <w:rFonts w:ascii="宋体" w:eastAsia="宋体"/>
        </w:rPr>
        <w:t>sizeof(char</w:t>
      </w:r>
      <w:r>
        <w:rPr>
          <w:rFonts w:ascii="宋体" w:eastAsia="宋体"/>
          <w:spacing w:val="-4"/>
        </w:rPr>
        <w:t>)); //创建</w:t>
      </w:r>
      <w:r>
        <w:rPr>
          <w:rFonts w:ascii="宋体" w:eastAsia="宋体"/>
          <w:spacing w:val="-2"/>
        </w:rPr>
        <w:t>外部定义序列树</w:t>
      </w:r>
    </w:p>
    <w:p w14:paraId="31C25D45">
      <w:pPr>
        <w:pStyle w:val="8"/>
        <w:spacing w:before="4" w:line="444" w:lineRule="auto"/>
        <w:ind w:left="520" w:right="4433"/>
        <w:rPr>
          <w:rFonts w:ascii="宋体" w:eastAsia="宋体"/>
        </w:rPr>
      </w:pPr>
      <w:r>
        <w:rPr>
          <w:rFonts w:ascii="宋体" w:eastAsia="宋体"/>
        </w:rPr>
        <w:t>strcpy(T.nodes[0].data</w:t>
      </w:r>
      <w:r>
        <w:rPr>
          <w:rFonts w:ascii="宋体" w:eastAsia="宋体"/>
          <w:spacing w:val="-5"/>
        </w:rPr>
        <w:t>, "外部定义序列");</w:t>
      </w:r>
      <w:r>
        <w:rPr>
          <w:rFonts w:ascii="宋体" w:eastAsia="宋体"/>
        </w:rPr>
        <w:t xml:space="preserve"> T.nodes[0].indent = 0; T.nodes[0].firstchild = NULL;</w:t>
      </w:r>
    </w:p>
    <w:p w14:paraId="140ADDA1">
      <w:pPr>
        <w:pStyle w:val="8"/>
        <w:spacing w:line="241" w:lineRule="exact"/>
        <w:ind w:left="520"/>
        <w:rPr>
          <w:rFonts w:ascii="宋体"/>
        </w:rPr>
      </w:pPr>
      <w:r>
        <w:rPr>
          <w:rFonts w:ascii="宋体"/>
        </w:rPr>
        <w:t>if</w:t>
      </w:r>
      <w:r>
        <w:rPr>
          <w:rFonts w:ascii="宋体"/>
          <w:spacing w:val="-1"/>
        </w:rPr>
        <w:t xml:space="preserve"> </w:t>
      </w:r>
      <w:r>
        <w:rPr>
          <w:rFonts w:ascii="宋体"/>
        </w:rPr>
        <w:t>(!ExtDef(fp,</w:t>
      </w:r>
      <w:r>
        <w:rPr>
          <w:rFonts w:ascii="宋体"/>
          <w:spacing w:val="-3"/>
        </w:rPr>
        <w:t xml:space="preserve"> </w:t>
      </w:r>
      <w:r>
        <w:rPr>
          <w:rFonts w:ascii="宋体"/>
        </w:rPr>
        <w:t>c))</w:t>
      </w:r>
      <w:r>
        <w:rPr>
          <w:rFonts w:ascii="宋体"/>
          <w:spacing w:val="-1"/>
        </w:rPr>
        <w:t xml:space="preserve"> </w:t>
      </w:r>
      <w:r>
        <w:rPr>
          <w:rFonts w:ascii="宋体"/>
        </w:rPr>
        <w:t xml:space="preserve">return </w:t>
      </w:r>
      <w:r>
        <w:rPr>
          <w:rFonts w:ascii="宋体"/>
          <w:spacing w:val="-2"/>
        </w:rPr>
        <w:t>ERROR;</w:t>
      </w:r>
    </w:p>
    <w:p w14:paraId="545A0FF5">
      <w:pPr>
        <w:pStyle w:val="8"/>
        <w:spacing w:before="208" w:line="441" w:lineRule="auto"/>
        <w:ind w:left="520" w:right="903"/>
        <w:rPr>
          <w:rFonts w:ascii="宋体" w:eastAsia="宋体"/>
        </w:rPr>
      </w:pPr>
      <w:r>
        <w:rPr>
          <w:rFonts w:ascii="宋体" w:eastAsia="宋体"/>
        </w:rPr>
        <w:t>InsertChild(T</w:t>
      </w:r>
      <w:r>
        <w:rPr>
          <w:rFonts w:ascii="宋体" w:eastAsia="宋体"/>
          <w:spacing w:val="-4"/>
        </w:rPr>
        <w:t xml:space="preserve">, </w:t>
      </w:r>
      <w:r>
        <w:rPr>
          <w:rFonts w:ascii="宋体" w:eastAsia="宋体"/>
        </w:rPr>
        <w:t>T.r</w:t>
      </w:r>
      <w:r>
        <w:rPr>
          <w:rFonts w:ascii="宋体" w:eastAsia="宋体"/>
          <w:spacing w:val="-4"/>
        </w:rPr>
        <w:t xml:space="preserve">, </w:t>
      </w:r>
      <w:r>
        <w:rPr>
          <w:rFonts w:ascii="宋体" w:eastAsia="宋体"/>
        </w:rPr>
        <w:t>1</w:t>
      </w:r>
      <w:r>
        <w:rPr>
          <w:rFonts w:ascii="宋体" w:eastAsia="宋体"/>
          <w:spacing w:val="-5"/>
        </w:rPr>
        <w:t xml:space="preserve">, </w:t>
      </w:r>
      <w:r>
        <w:rPr>
          <w:rFonts w:ascii="宋体" w:eastAsia="宋体"/>
        </w:rPr>
        <w:t>c)</w:t>
      </w:r>
      <w:r>
        <w:rPr>
          <w:rFonts w:ascii="宋体" w:eastAsia="宋体"/>
          <w:spacing w:val="-3"/>
        </w:rPr>
        <w:t>; //处理一个外部定义，得到一棵子树，作为根的第一棵子树</w:t>
      </w:r>
      <w:r>
        <w:rPr>
          <w:rFonts w:ascii="宋体" w:eastAsia="宋体"/>
        </w:rPr>
        <w:t xml:space="preserve"> flag = ExtDefList(fp, c);</w:t>
      </w:r>
    </w:p>
    <w:p w14:paraId="57272F28">
      <w:pPr>
        <w:pStyle w:val="8"/>
        <w:spacing w:before="4" w:line="441" w:lineRule="auto"/>
        <w:ind w:left="520" w:right="1285"/>
        <w:rPr>
          <w:rFonts w:ascii="宋体" w:eastAsia="宋体"/>
        </w:rPr>
      </w:pPr>
      <w:r>
        <w:rPr>
          <w:rFonts w:ascii="宋体" w:eastAsia="宋体"/>
        </w:rPr>
        <w:t>if</w:t>
      </w:r>
      <w:r>
        <w:rPr>
          <w:rFonts w:ascii="宋体" w:eastAsia="宋体"/>
          <w:spacing w:val="-2"/>
        </w:rPr>
        <w:t xml:space="preserve"> (</w:t>
      </w:r>
      <w:r>
        <w:rPr>
          <w:rFonts w:ascii="宋体" w:eastAsia="宋体"/>
        </w:rPr>
        <w:t>flag</w:t>
      </w:r>
      <w:r>
        <w:rPr>
          <w:rFonts w:ascii="宋体" w:eastAsia="宋体"/>
          <w:spacing w:val="-3"/>
        </w:rPr>
        <w:t xml:space="preserve"> == </w:t>
      </w:r>
      <w:r>
        <w:rPr>
          <w:rFonts w:ascii="宋体" w:eastAsia="宋体"/>
        </w:rPr>
        <w:t>OK</w:t>
      </w:r>
      <w:r>
        <w:rPr>
          <w:rFonts w:ascii="宋体" w:eastAsia="宋体"/>
          <w:spacing w:val="-3"/>
        </w:rPr>
        <w:t xml:space="preserve">) </w:t>
      </w:r>
      <w:r>
        <w:rPr>
          <w:rFonts w:ascii="宋体" w:eastAsia="宋体"/>
        </w:rPr>
        <w:t>InsertChild(T</w:t>
      </w:r>
      <w:r>
        <w:rPr>
          <w:rFonts w:ascii="宋体" w:eastAsia="宋体"/>
          <w:spacing w:val="-2"/>
        </w:rPr>
        <w:t xml:space="preserve">, </w:t>
      </w:r>
      <w:r>
        <w:rPr>
          <w:rFonts w:ascii="宋体" w:eastAsia="宋体"/>
        </w:rPr>
        <w:t>T.r</w:t>
      </w:r>
      <w:r>
        <w:rPr>
          <w:rFonts w:ascii="宋体" w:eastAsia="宋体"/>
          <w:spacing w:val="-2"/>
        </w:rPr>
        <w:t xml:space="preserve">, </w:t>
      </w:r>
      <w:r>
        <w:rPr>
          <w:rFonts w:ascii="宋体" w:eastAsia="宋体"/>
        </w:rPr>
        <w:t>2</w:t>
      </w:r>
      <w:r>
        <w:rPr>
          <w:rFonts w:ascii="宋体" w:eastAsia="宋体"/>
          <w:spacing w:val="-2"/>
        </w:rPr>
        <w:t xml:space="preserve">, </w:t>
      </w:r>
      <w:r>
        <w:rPr>
          <w:rFonts w:ascii="宋体" w:eastAsia="宋体"/>
        </w:rPr>
        <w:t>c</w:t>
      </w:r>
      <w:r>
        <w:rPr>
          <w:rFonts w:ascii="宋体" w:eastAsia="宋体"/>
          <w:spacing w:val="-2"/>
        </w:rPr>
        <w:t>); //得到的子树，作为根的第二棵子树</w:t>
      </w:r>
      <w:r>
        <w:rPr>
          <w:rFonts w:ascii="宋体" w:eastAsia="宋体"/>
        </w:rPr>
        <w:t xml:space="preserve"> if (flag==ERROR) return ERROR;</w:t>
      </w:r>
    </w:p>
    <w:p w14:paraId="2BBA79C6">
      <w:pPr>
        <w:pStyle w:val="8"/>
        <w:spacing w:before="4"/>
        <w:ind w:left="520"/>
        <w:rPr>
          <w:rFonts w:ascii="宋体"/>
        </w:rPr>
      </w:pPr>
      <w:r>
        <w:rPr>
          <w:rFonts w:ascii="宋体"/>
        </w:rPr>
        <w:t>return</w:t>
      </w:r>
      <w:r>
        <w:rPr>
          <w:rFonts w:ascii="宋体"/>
          <w:spacing w:val="-2"/>
        </w:rPr>
        <w:t xml:space="preserve"> </w:t>
      </w:r>
      <w:r>
        <w:rPr>
          <w:rFonts w:ascii="宋体"/>
          <w:spacing w:val="-5"/>
        </w:rPr>
        <w:t>OK;</w:t>
      </w:r>
    </w:p>
    <w:p w14:paraId="7C108BB8">
      <w:pPr>
        <w:pStyle w:val="8"/>
        <w:spacing w:after="0"/>
        <w:rPr>
          <w:rFonts w:ascii="宋体"/>
        </w:rPr>
        <w:sectPr>
          <w:pgSz w:w="11910" w:h="16840"/>
          <w:pgMar w:top="1280" w:right="1275" w:bottom="1180" w:left="1700" w:header="868" w:footer="989" w:gutter="0"/>
          <w:cols w:space="720" w:num="1"/>
        </w:sectPr>
      </w:pPr>
    </w:p>
    <w:p w14:paraId="6CD757A8">
      <w:pPr>
        <w:spacing w:before="83" w:line="240" w:lineRule="auto"/>
        <w:rPr>
          <w:sz w:val="19"/>
        </w:rPr>
      </w:pPr>
    </w:p>
    <w:p w14:paraId="2053C3DC">
      <w:pPr>
        <w:spacing w:before="1"/>
        <w:ind w:left="100" w:right="0" w:firstLine="0"/>
        <w:jc w:val="left"/>
        <w:rPr>
          <w:sz w:val="19"/>
        </w:rPr>
      </w:pPr>
      <w:r>
        <w:rPr>
          <w:spacing w:val="-10"/>
          <w:sz w:val="19"/>
        </w:rPr>
        <w:t>}</w:t>
      </w:r>
    </w:p>
    <w:p w14:paraId="0A42770B">
      <w:pPr>
        <w:spacing w:before="0" w:line="240" w:lineRule="auto"/>
        <w:rPr>
          <w:sz w:val="19"/>
        </w:rPr>
      </w:pPr>
    </w:p>
    <w:p w14:paraId="69DC3960">
      <w:pPr>
        <w:spacing w:before="169" w:line="240" w:lineRule="auto"/>
        <w:rPr>
          <w:sz w:val="19"/>
        </w:rPr>
      </w:pPr>
    </w:p>
    <w:p w14:paraId="7DE1C731">
      <w:pPr>
        <w:pStyle w:val="8"/>
        <w:ind w:left="100"/>
        <w:rPr>
          <w:rFonts w:ascii="宋体" w:eastAsia="宋体"/>
        </w:rPr>
      </w:pPr>
      <w:r>
        <w:rPr>
          <w:rFonts w:ascii="宋体" w:eastAsia="宋体"/>
        </w:rPr>
        <w:t>status</w:t>
      </w:r>
      <w:r>
        <w:rPr>
          <w:rFonts w:ascii="宋体" w:eastAsia="宋体"/>
          <w:spacing w:val="-3"/>
        </w:rPr>
        <w:t xml:space="preserve"> </w:t>
      </w:r>
      <w:r>
        <w:rPr>
          <w:rFonts w:ascii="宋体" w:eastAsia="宋体"/>
        </w:rPr>
        <w:t>ExtDef(FILE*</w:t>
      </w:r>
      <w:r>
        <w:rPr>
          <w:rFonts w:ascii="宋体" w:eastAsia="宋体"/>
          <w:spacing w:val="-3"/>
        </w:rPr>
        <w:t xml:space="preserve"> </w:t>
      </w:r>
      <w:r>
        <w:rPr>
          <w:rFonts w:ascii="宋体" w:eastAsia="宋体"/>
        </w:rPr>
        <w:t>fp</w:t>
      </w:r>
      <w:r>
        <w:rPr>
          <w:rFonts w:ascii="宋体" w:eastAsia="宋体"/>
          <w:spacing w:val="-1"/>
        </w:rPr>
        <w:t xml:space="preserve">, </w:t>
      </w:r>
      <w:r>
        <w:rPr>
          <w:rFonts w:ascii="宋体" w:eastAsia="宋体"/>
        </w:rPr>
        <w:t>CTree&amp;</w:t>
      </w:r>
      <w:r>
        <w:rPr>
          <w:rFonts w:ascii="宋体" w:eastAsia="宋体"/>
          <w:spacing w:val="-3"/>
        </w:rPr>
        <w:t xml:space="preserve"> </w:t>
      </w:r>
      <w:r>
        <w:rPr>
          <w:rFonts w:ascii="宋体" w:eastAsia="宋体"/>
        </w:rPr>
        <w:t>T)</w:t>
      </w:r>
      <w:r>
        <w:rPr>
          <w:rFonts w:ascii="宋体" w:eastAsia="宋体"/>
          <w:spacing w:val="42"/>
          <w:w w:val="150"/>
        </w:rPr>
        <w:t xml:space="preserve"> </w:t>
      </w:r>
      <w:r>
        <w:rPr>
          <w:rFonts w:ascii="宋体" w:eastAsia="宋体"/>
          <w:spacing w:val="-1"/>
        </w:rPr>
        <w:t>//语法单位&lt;外部定义&gt;的子程序</w:t>
      </w:r>
    </w:p>
    <w:p w14:paraId="6B0C68CA">
      <w:pPr>
        <w:spacing w:before="206"/>
        <w:ind w:left="100" w:right="0" w:firstLine="0"/>
        <w:jc w:val="left"/>
        <w:rPr>
          <w:sz w:val="19"/>
        </w:rPr>
      </w:pPr>
      <w:r>
        <w:rPr>
          <w:spacing w:val="-10"/>
          <w:sz w:val="19"/>
        </w:rPr>
        <w:t>{</w:t>
      </w:r>
    </w:p>
    <w:p w14:paraId="408F9ACA">
      <w:pPr>
        <w:pStyle w:val="8"/>
        <w:spacing w:before="207"/>
        <w:ind w:left="520"/>
        <w:rPr>
          <w:rFonts w:ascii="宋体"/>
        </w:rPr>
      </w:pPr>
      <w:r>
        <w:rPr>
          <w:rFonts w:ascii="宋体"/>
        </w:rPr>
        <w:t>status</w:t>
      </w:r>
      <w:r>
        <w:rPr>
          <w:rFonts w:ascii="宋体"/>
          <w:spacing w:val="-2"/>
        </w:rPr>
        <w:t xml:space="preserve"> flag;</w:t>
      </w:r>
    </w:p>
    <w:p w14:paraId="08E9F78B">
      <w:pPr>
        <w:pStyle w:val="8"/>
        <w:spacing w:before="206" w:line="444" w:lineRule="auto"/>
        <w:ind w:left="940" w:right="1356" w:hanging="420"/>
        <w:rPr>
          <w:rFonts w:ascii="宋体"/>
        </w:rPr>
      </w:pPr>
      <w:r>
        <w:rPr>
          <w:rFonts w:ascii="宋体"/>
        </w:rPr>
        <w:t>if</w:t>
      </w:r>
      <w:r>
        <w:rPr>
          <w:rFonts w:ascii="宋体"/>
          <w:spacing w:val="-2"/>
        </w:rPr>
        <w:t xml:space="preserve"> </w:t>
      </w:r>
      <w:r>
        <w:rPr>
          <w:rFonts w:ascii="宋体"/>
        </w:rPr>
        <w:t>(w</w:t>
      </w:r>
      <w:r>
        <w:rPr>
          <w:rFonts w:ascii="宋体"/>
          <w:spacing w:val="-4"/>
        </w:rPr>
        <w:t xml:space="preserve"> </w:t>
      </w:r>
      <w:r>
        <w:rPr>
          <w:rFonts w:ascii="宋体"/>
        </w:rPr>
        <w:t>!=</w:t>
      </w:r>
      <w:r>
        <w:rPr>
          <w:rFonts w:ascii="宋体"/>
          <w:spacing w:val="-2"/>
        </w:rPr>
        <w:t xml:space="preserve"> </w:t>
      </w:r>
      <w:r>
        <w:rPr>
          <w:rFonts w:ascii="宋体"/>
        </w:rPr>
        <w:t>INT</w:t>
      </w:r>
      <w:r>
        <w:rPr>
          <w:rFonts w:ascii="宋体"/>
          <w:spacing w:val="-2"/>
        </w:rPr>
        <w:t xml:space="preserve"> </w:t>
      </w:r>
      <w:r>
        <w:rPr>
          <w:rFonts w:ascii="宋体"/>
        </w:rPr>
        <w:t>&amp;&amp;</w:t>
      </w:r>
      <w:r>
        <w:rPr>
          <w:rFonts w:ascii="宋体"/>
          <w:spacing w:val="-4"/>
        </w:rPr>
        <w:t xml:space="preserve"> </w:t>
      </w:r>
      <w:r>
        <w:rPr>
          <w:rFonts w:ascii="宋体"/>
        </w:rPr>
        <w:t>w</w:t>
      </w:r>
      <w:r>
        <w:rPr>
          <w:rFonts w:ascii="宋体"/>
          <w:spacing w:val="-2"/>
        </w:rPr>
        <w:t xml:space="preserve"> </w:t>
      </w:r>
      <w:r>
        <w:rPr>
          <w:rFonts w:ascii="宋体"/>
        </w:rPr>
        <w:t>!=</w:t>
      </w:r>
      <w:r>
        <w:rPr>
          <w:rFonts w:ascii="宋体"/>
          <w:spacing w:val="-2"/>
        </w:rPr>
        <w:t xml:space="preserve"> </w:t>
      </w:r>
      <w:r>
        <w:rPr>
          <w:rFonts w:ascii="宋体"/>
        </w:rPr>
        <w:t>LONG</w:t>
      </w:r>
      <w:r>
        <w:rPr>
          <w:rFonts w:ascii="宋体"/>
          <w:spacing w:val="-2"/>
        </w:rPr>
        <w:t xml:space="preserve"> </w:t>
      </w:r>
      <w:r>
        <w:rPr>
          <w:rFonts w:ascii="宋体"/>
        </w:rPr>
        <w:t>&amp;&amp;</w:t>
      </w:r>
      <w:r>
        <w:rPr>
          <w:rFonts w:ascii="宋体"/>
          <w:spacing w:val="-2"/>
        </w:rPr>
        <w:t xml:space="preserve"> </w:t>
      </w:r>
      <w:r>
        <w:rPr>
          <w:rFonts w:ascii="宋体"/>
        </w:rPr>
        <w:t>w</w:t>
      </w:r>
      <w:r>
        <w:rPr>
          <w:rFonts w:ascii="宋体"/>
          <w:spacing w:val="-2"/>
        </w:rPr>
        <w:t xml:space="preserve"> </w:t>
      </w:r>
      <w:r>
        <w:rPr>
          <w:rFonts w:ascii="宋体"/>
        </w:rPr>
        <w:t>!=</w:t>
      </w:r>
      <w:r>
        <w:rPr>
          <w:rFonts w:ascii="宋体"/>
          <w:spacing w:val="-2"/>
        </w:rPr>
        <w:t xml:space="preserve"> </w:t>
      </w:r>
      <w:r>
        <w:rPr>
          <w:rFonts w:ascii="宋体"/>
        </w:rPr>
        <w:t>SHORT</w:t>
      </w:r>
      <w:r>
        <w:rPr>
          <w:rFonts w:ascii="宋体"/>
          <w:spacing w:val="-4"/>
        </w:rPr>
        <w:t xml:space="preserve"> </w:t>
      </w:r>
      <w:r>
        <w:rPr>
          <w:rFonts w:ascii="宋体"/>
        </w:rPr>
        <w:t>&amp;&amp;</w:t>
      </w:r>
      <w:r>
        <w:rPr>
          <w:rFonts w:ascii="宋体"/>
          <w:spacing w:val="-2"/>
        </w:rPr>
        <w:t xml:space="preserve"> </w:t>
      </w:r>
      <w:r>
        <w:rPr>
          <w:rFonts w:ascii="宋体"/>
        </w:rPr>
        <w:t>w</w:t>
      </w:r>
      <w:r>
        <w:rPr>
          <w:rFonts w:ascii="宋体"/>
          <w:spacing w:val="-2"/>
        </w:rPr>
        <w:t xml:space="preserve"> </w:t>
      </w:r>
      <w:r>
        <w:rPr>
          <w:rFonts w:ascii="宋体"/>
        </w:rPr>
        <w:t>!=</w:t>
      </w:r>
      <w:r>
        <w:rPr>
          <w:rFonts w:ascii="宋体"/>
          <w:spacing w:val="-2"/>
        </w:rPr>
        <w:t xml:space="preserve"> </w:t>
      </w:r>
      <w:r>
        <w:rPr>
          <w:rFonts w:ascii="宋体"/>
        </w:rPr>
        <w:t>SIGNED</w:t>
      </w:r>
      <w:r>
        <w:rPr>
          <w:rFonts w:ascii="宋体"/>
          <w:spacing w:val="-2"/>
        </w:rPr>
        <w:t xml:space="preserve"> </w:t>
      </w:r>
      <w:r>
        <w:rPr>
          <w:rFonts w:ascii="宋体"/>
        </w:rPr>
        <w:t>&amp;&amp;</w:t>
      </w:r>
      <w:r>
        <w:rPr>
          <w:rFonts w:ascii="宋体"/>
          <w:spacing w:val="-2"/>
        </w:rPr>
        <w:t xml:space="preserve"> </w:t>
      </w:r>
      <w:r>
        <w:rPr>
          <w:rFonts w:ascii="宋体"/>
        </w:rPr>
        <w:t>w</w:t>
      </w:r>
      <w:r>
        <w:rPr>
          <w:rFonts w:ascii="宋体"/>
          <w:spacing w:val="-2"/>
        </w:rPr>
        <w:t xml:space="preserve"> </w:t>
      </w:r>
      <w:r>
        <w:rPr>
          <w:rFonts w:ascii="宋体"/>
        </w:rPr>
        <w:t>!=</w:t>
      </w:r>
      <w:r>
        <w:rPr>
          <w:rFonts w:ascii="宋体"/>
          <w:spacing w:val="-2"/>
        </w:rPr>
        <w:t xml:space="preserve"> </w:t>
      </w:r>
      <w:r>
        <w:rPr>
          <w:rFonts w:ascii="宋体"/>
        </w:rPr>
        <w:t>UNSIGNED</w:t>
      </w:r>
      <w:r>
        <w:rPr>
          <w:rFonts w:ascii="宋体"/>
          <w:spacing w:val="-2"/>
        </w:rPr>
        <w:t xml:space="preserve"> </w:t>
      </w:r>
      <w:r>
        <w:rPr>
          <w:rFonts w:ascii="宋体"/>
        </w:rPr>
        <w:t>&amp;&amp; w != FLOAT &amp;&amp; w != DOUBLE &amp;&amp; w != CHAR &amp;&amp;w!=VOID) return ERROR;</w:t>
      </w:r>
    </w:p>
    <w:p w14:paraId="447D0753">
      <w:pPr>
        <w:pStyle w:val="8"/>
        <w:tabs>
          <w:tab w:val="left" w:pos="3879"/>
        </w:tabs>
        <w:spacing w:line="444" w:lineRule="auto"/>
        <w:ind w:left="520" w:right="3529"/>
        <w:rPr>
          <w:rFonts w:ascii="宋体" w:eastAsia="宋体"/>
        </w:rPr>
      </w:pPr>
      <w:r>
        <w:rPr>
          <w:rFonts w:ascii="宋体" w:eastAsia="宋体"/>
        </w:rPr>
        <w:t>strcpy(kind, token_text);</w:t>
      </w:r>
      <w:r>
        <w:rPr>
          <w:rFonts w:ascii="宋体" w:eastAsia="宋体"/>
        </w:rPr>
        <w:tab/>
      </w:r>
      <w:r>
        <w:rPr>
          <w:rFonts w:ascii="宋体" w:eastAsia="宋体"/>
          <w:spacing w:val="-2"/>
        </w:rPr>
        <w:t xml:space="preserve">//保存类型关键字 </w:t>
      </w:r>
      <w:r>
        <w:rPr>
          <w:rFonts w:ascii="宋体" w:eastAsia="宋体"/>
        </w:rPr>
        <w:t>w = gettoken(fp);</w:t>
      </w:r>
    </w:p>
    <w:p w14:paraId="707C88D8">
      <w:pPr>
        <w:pStyle w:val="8"/>
        <w:spacing w:line="243" w:lineRule="exact"/>
        <w:ind w:left="520"/>
        <w:rPr>
          <w:rFonts w:ascii="宋体"/>
        </w:rPr>
      </w:pPr>
      <w:r>
        <w:rPr>
          <w:rFonts w:ascii="宋体"/>
        </w:rPr>
        <w:t>if</w:t>
      </w:r>
      <w:r>
        <w:rPr>
          <w:rFonts w:ascii="宋体"/>
          <w:spacing w:val="-1"/>
        </w:rPr>
        <w:t xml:space="preserve"> </w:t>
      </w:r>
      <w:r>
        <w:rPr>
          <w:rFonts w:ascii="宋体"/>
        </w:rPr>
        <w:t>(w</w:t>
      </w:r>
      <w:r>
        <w:rPr>
          <w:rFonts w:ascii="宋体"/>
          <w:spacing w:val="-3"/>
        </w:rPr>
        <w:t xml:space="preserve"> </w:t>
      </w:r>
      <w:r>
        <w:rPr>
          <w:rFonts w:ascii="宋体"/>
        </w:rPr>
        <w:t>!=</w:t>
      </w:r>
      <w:r>
        <w:rPr>
          <w:rFonts w:ascii="宋体"/>
          <w:spacing w:val="-1"/>
        </w:rPr>
        <w:t xml:space="preserve"> </w:t>
      </w:r>
      <w:r>
        <w:rPr>
          <w:rFonts w:ascii="宋体"/>
        </w:rPr>
        <w:t>IDENT)</w:t>
      </w:r>
      <w:r>
        <w:rPr>
          <w:rFonts w:ascii="宋体"/>
          <w:spacing w:val="-1"/>
        </w:rPr>
        <w:t xml:space="preserve"> </w:t>
      </w:r>
      <w:r>
        <w:rPr>
          <w:rFonts w:ascii="宋体"/>
        </w:rPr>
        <w:t xml:space="preserve">return </w:t>
      </w:r>
      <w:r>
        <w:rPr>
          <w:rFonts w:ascii="宋体"/>
          <w:spacing w:val="-2"/>
        </w:rPr>
        <w:t>ERROR;</w:t>
      </w:r>
    </w:p>
    <w:p w14:paraId="29F4DBF1">
      <w:pPr>
        <w:pStyle w:val="8"/>
        <w:tabs>
          <w:tab w:val="left" w:pos="4299"/>
        </w:tabs>
        <w:spacing w:before="207" w:line="441" w:lineRule="auto"/>
        <w:ind w:left="520" w:right="975"/>
        <w:rPr>
          <w:rFonts w:ascii="宋体" w:eastAsia="宋体"/>
        </w:rPr>
      </w:pPr>
      <w:r>
        <w:rPr>
          <w:rFonts w:ascii="宋体" w:eastAsia="宋体"/>
        </w:rPr>
        <w:t>strcpy(tokenText0, token_text);</w:t>
      </w:r>
      <w:r>
        <w:rPr>
          <w:rFonts w:ascii="宋体" w:eastAsia="宋体"/>
        </w:rPr>
        <w:tab/>
      </w:r>
      <w:r>
        <w:rPr>
          <w:rFonts w:ascii="宋体" w:eastAsia="宋体"/>
          <w:spacing w:val="-5"/>
        </w:rPr>
        <w:t xml:space="preserve">//保存第一个变量名或函数名到 </w:t>
      </w:r>
      <w:r>
        <w:rPr>
          <w:rFonts w:ascii="宋体" w:eastAsia="宋体"/>
          <w:spacing w:val="-2"/>
        </w:rPr>
        <w:t xml:space="preserve">tokenText0 </w:t>
      </w:r>
      <w:r>
        <w:rPr>
          <w:rFonts w:ascii="宋体" w:eastAsia="宋体"/>
        </w:rPr>
        <w:t>w = gettoken(fp);</w:t>
      </w:r>
    </w:p>
    <w:p w14:paraId="627960DD">
      <w:pPr>
        <w:pStyle w:val="8"/>
        <w:tabs>
          <w:tab w:val="left" w:pos="4299"/>
        </w:tabs>
        <w:spacing w:before="4" w:line="441" w:lineRule="auto"/>
        <w:ind w:left="520" w:right="2348"/>
        <w:rPr>
          <w:rFonts w:ascii="宋体" w:eastAsia="宋体"/>
        </w:rPr>
      </w:pPr>
      <w:r>
        <w:rPr>
          <w:rFonts w:ascii="宋体" w:eastAsia="宋体"/>
        </w:rPr>
        <w:t>if (w != LS) flag = ExtVarDef(fp, T);</w:t>
      </w:r>
      <w:r>
        <w:rPr>
          <w:rFonts w:ascii="宋体" w:eastAsia="宋体"/>
        </w:rPr>
        <w:tab/>
      </w:r>
      <w:r>
        <w:rPr>
          <w:rFonts w:ascii="宋体" w:eastAsia="宋体"/>
          <w:spacing w:val="-2"/>
        </w:rPr>
        <w:t xml:space="preserve">//调用外部变量定义子程序 </w:t>
      </w:r>
      <w:r>
        <w:rPr>
          <w:rFonts w:ascii="宋体" w:eastAsia="宋体"/>
        </w:rPr>
        <w:t>else flag = funcDef(fp, T);</w:t>
      </w:r>
      <w:r>
        <w:rPr>
          <w:rFonts w:ascii="宋体" w:eastAsia="宋体"/>
        </w:rPr>
        <w:tab/>
      </w:r>
      <w:r>
        <w:rPr>
          <w:rFonts w:ascii="宋体" w:eastAsia="宋体"/>
          <w:spacing w:val="-2"/>
        </w:rPr>
        <w:t>//调用函数定义子程序</w:t>
      </w:r>
    </w:p>
    <w:p w14:paraId="179B4F6B">
      <w:pPr>
        <w:pStyle w:val="8"/>
        <w:spacing w:before="4" w:line="441" w:lineRule="auto"/>
        <w:ind w:left="520" w:right="6107"/>
        <w:rPr>
          <w:rFonts w:ascii="宋体"/>
        </w:rPr>
      </w:pPr>
      <w:r>
        <w:rPr>
          <w:rFonts w:ascii="宋体"/>
        </w:rPr>
        <w:t>if</w:t>
      </w:r>
      <w:r>
        <w:rPr>
          <w:rFonts w:ascii="宋体"/>
          <w:spacing w:val="-12"/>
        </w:rPr>
        <w:t xml:space="preserve"> </w:t>
      </w:r>
      <w:r>
        <w:rPr>
          <w:rFonts w:ascii="宋体"/>
        </w:rPr>
        <w:t>(!flag)</w:t>
      </w:r>
      <w:r>
        <w:rPr>
          <w:rFonts w:ascii="宋体"/>
          <w:spacing w:val="-13"/>
        </w:rPr>
        <w:t xml:space="preserve"> </w:t>
      </w:r>
      <w:r>
        <w:rPr>
          <w:rFonts w:ascii="宋体"/>
        </w:rPr>
        <w:t>return</w:t>
      </w:r>
      <w:r>
        <w:rPr>
          <w:rFonts w:ascii="宋体"/>
          <w:spacing w:val="-12"/>
        </w:rPr>
        <w:t xml:space="preserve"> </w:t>
      </w:r>
      <w:r>
        <w:rPr>
          <w:rFonts w:ascii="宋体"/>
        </w:rPr>
        <w:t>ERROR; return OK;</w:t>
      </w:r>
    </w:p>
    <w:p w14:paraId="1C17E7B9">
      <w:pPr>
        <w:spacing w:before="4"/>
        <w:ind w:left="100" w:right="0" w:firstLine="0"/>
        <w:jc w:val="left"/>
        <w:rPr>
          <w:sz w:val="19"/>
        </w:rPr>
      </w:pPr>
      <w:r>
        <w:rPr>
          <w:spacing w:val="-10"/>
          <w:sz w:val="19"/>
        </w:rPr>
        <w:t>}</w:t>
      </w:r>
    </w:p>
    <w:p w14:paraId="10E70CFD">
      <w:pPr>
        <w:spacing w:before="0" w:line="240" w:lineRule="auto"/>
        <w:rPr>
          <w:sz w:val="19"/>
        </w:rPr>
      </w:pPr>
    </w:p>
    <w:p w14:paraId="1B968752">
      <w:pPr>
        <w:spacing w:before="170" w:line="240" w:lineRule="auto"/>
        <w:rPr>
          <w:sz w:val="19"/>
        </w:rPr>
      </w:pPr>
    </w:p>
    <w:p w14:paraId="295EDD96">
      <w:pPr>
        <w:pStyle w:val="8"/>
        <w:ind w:left="100"/>
        <w:rPr>
          <w:rFonts w:ascii="宋体" w:eastAsia="宋体"/>
        </w:rPr>
      </w:pPr>
      <w:r>
        <w:rPr>
          <w:rFonts w:ascii="宋体" w:eastAsia="宋体"/>
        </w:rPr>
        <w:t>status</w:t>
      </w:r>
      <w:r>
        <w:rPr>
          <w:rFonts w:ascii="宋体" w:eastAsia="宋体"/>
          <w:spacing w:val="-3"/>
        </w:rPr>
        <w:t xml:space="preserve"> </w:t>
      </w:r>
      <w:r>
        <w:rPr>
          <w:rFonts w:ascii="宋体" w:eastAsia="宋体"/>
        </w:rPr>
        <w:t>ExtVarDef(FILE*</w:t>
      </w:r>
      <w:r>
        <w:rPr>
          <w:rFonts w:ascii="宋体" w:eastAsia="宋体"/>
          <w:spacing w:val="-4"/>
        </w:rPr>
        <w:t xml:space="preserve"> </w:t>
      </w:r>
      <w:r>
        <w:rPr>
          <w:rFonts w:ascii="宋体" w:eastAsia="宋体"/>
        </w:rPr>
        <w:t>fp</w:t>
      </w:r>
      <w:r>
        <w:rPr>
          <w:rFonts w:ascii="宋体" w:eastAsia="宋体"/>
          <w:spacing w:val="-1"/>
        </w:rPr>
        <w:t xml:space="preserve">, </w:t>
      </w:r>
      <w:r>
        <w:rPr>
          <w:rFonts w:ascii="宋体" w:eastAsia="宋体"/>
        </w:rPr>
        <w:t>CTree&amp;</w:t>
      </w:r>
      <w:r>
        <w:rPr>
          <w:rFonts w:ascii="宋体" w:eastAsia="宋体"/>
          <w:spacing w:val="-3"/>
        </w:rPr>
        <w:t xml:space="preserve"> </w:t>
      </w:r>
      <w:r>
        <w:rPr>
          <w:rFonts w:ascii="宋体" w:eastAsia="宋体"/>
        </w:rPr>
        <w:t>T)</w:t>
      </w:r>
      <w:r>
        <w:rPr>
          <w:rFonts w:ascii="宋体" w:eastAsia="宋体"/>
          <w:spacing w:val="43"/>
          <w:w w:val="150"/>
        </w:rPr>
        <w:t xml:space="preserve"> </w:t>
      </w:r>
      <w:r>
        <w:rPr>
          <w:rFonts w:ascii="宋体" w:eastAsia="宋体"/>
          <w:spacing w:val="-1"/>
        </w:rPr>
        <w:t>//语法单位&lt;外部变量定义&gt;子程序</w:t>
      </w:r>
    </w:p>
    <w:p w14:paraId="01C35433">
      <w:pPr>
        <w:spacing w:before="205"/>
        <w:ind w:left="100" w:right="0" w:firstLine="0"/>
        <w:jc w:val="left"/>
        <w:rPr>
          <w:sz w:val="19"/>
        </w:rPr>
      </w:pPr>
      <w:r>
        <w:rPr>
          <w:spacing w:val="-10"/>
          <w:sz w:val="19"/>
        </w:rPr>
        <w:t>{</w:t>
      </w:r>
    </w:p>
    <w:p w14:paraId="48A00315">
      <w:pPr>
        <w:pStyle w:val="8"/>
        <w:spacing w:before="208"/>
        <w:ind w:left="520"/>
        <w:rPr>
          <w:rFonts w:ascii="宋体"/>
        </w:rPr>
      </w:pPr>
      <w:r>
        <w:rPr>
          <w:rFonts w:ascii="宋体"/>
        </w:rPr>
        <w:t>CTree</w:t>
      </w:r>
      <w:r>
        <w:rPr>
          <w:rFonts w:ascii="宋体"/>
          <w:spacing w:val="-5"/>
        </w:rPr>
        <w:t xml:space="preserve"> </w:t>
      </w:r>
      <w:r>
        <w:rPr>
          <w:rFonts w:ascii="宋体"/>
        </w:rPr>
        <w:t>c;</w:t>
      </w:r>
      <w:r>
        <w:rPr>
          <w:rFonts w:ascii="宋体"/>
          <w:spacing w:val="1"/>
        </w:rPr>
        <w:t xml:space="preserve"> </w:t>
      </w:r>
      <w:r>
        <w:rPr>
          <w:rFonts w:ascii="宋体"/>
        </w:rPr>
        <w:t xml:space="preserve">CTree </w:t>
      </w:r>
      <w:r>
        <w:rPr>
          <w:rFonts w:ascii="宋体"/>
          <w:spacing w:val="-5"/>
        </w:rPr>
        <w:t>p;</w:t>
      </w:r>
    </w:p>
    <w:p w14:paraId="0C615615">
      <w:pPr>
        <w:pStyle w:val="8"/>
        <w:spacing w:before="206"/>
        <w:ind w:left="520"/>
        <w:rPr>
          <w:rFonts w:ascii="宋体"/>
        </w:rPr>
      </w:pPr>
      <w:r>
        <w:rPr>
          <w:rFonts w:ascii="宋体"/>
        </w:rPr>
        <w:t>T.n</w:t>
      </w:r>
      <w:r>
        <w:rPr>
          <w:rFonts w:ascii="宋体"/>
          <w:spacing w:val="-3"/>
        </w:rPr>
        <w:t xml:space="preserve"> </w:t>
      </w:r>
      <w:r>
        <w:rPr>
          <w:rFonts w:ascii="宋体"/>
        </w:rPr>
        <w:t>= 1;</w:t>
      </w:r>
      <w:r>
        <w:rPr>
          <w:rFonts w:ascii="宋体"/>
          <w:spacing w:val="1"/>
        </w:rPr>
        <w:t xml:space="preserve"> </w:t>
      </w:r>
      <w:r>
        <w:rPr>
          <w:rFonts w:ascii="宋体"/>
        </w:rPr>
        <w:t xml:space="preserve">T.r = </w:t>
      </w:r>
      <w:r>
        <w:rPr>
          <w:rFonts w:ascii="宋体"/>
          <w:spacing w:val="-5"/>
        </w:rPr>
        <w:t>0;</w:t>
      </w:r>
    </w:p>
    <w:p w14:paraId="773D0970">
      <w:pPr>
        <w:pStyle w:val="8"/>
        <w:spacing w:before="207" w:line="441" w:lineRule="auto"/>
        <w:ind w:left="100" w:right="617" w:firstLine="420"/>
        <w:rPr>
          <w:rFonts w:ascii="宋体" w:eastAsia="宋体"/>
        </w:rPr>
      </w:pPr>
      <w:r>
        <w:rPr>
          <w:rFonts w:ascii="宋体" w:eastAsia="宋体"/>
        </w:rPr>
        <w:t>T.nodes[0].data</w:t>
      </w:r>
      <w:r>
        <w:rPr>
          <w:rFonts w:ascii="宋体" w:eastAsia="宋体"/>
          <w:spacing w:val="-5"/>
        </w:rPr>
        <w:t xml:space="preserve"> = </w:t>
      </w:r>
      <w:r>
        <w:rPr>
          <w:rFonts w:ascii="宋体" w:eastAsia="宋体"/>
        </w:rPr>
        <w:t>(char*)malloc((strlen</w:t>
      </w:r>
      <w:r>
        <w:rPr>
          <w:rFonts w:ascii="宋体" w:eastAsia="宋体"/>
          <w:spacing w:val="-2"/>
        </w:rPr>
        <w:t xml:space="preserve">("外部变量定义：") + </w:t>
      </w:r>
      <w:r>
        <w:rPr>
          <w:rFonts w:ascii="宋体" w:eastAsia="宋体"/>
        </w:rPr>
        <w:t>1</w:t>
      </w:r>
      <w:r>
        <w:rPr>
          <w:rFonts w:ascii="宋体" w:eastAsia="宋体"/>
          <w:spacing w:val="-3"/>
        </w:rPr>
        <w:t xml:space="preserve">) </w:t>
      </w:r>
      <w:r>
        <w:rPr>
          <w:rFonts w:ascii="宋体" w:eastAsia="宋体"/>
        </w:rPr>
        <w:t>*</w:t>
      </w:r>
      <w:r>
        <w:rPr>
          <w:rFonts w:ascii="宋体" w:eastAsia="宋体"/>
          <w:spacing w:val="-5"/>
        </w:rPr>
        <w:t xml:space="preserve"> </w:t>
      </w:r>
      <w:r>
        <w:rPr>
          <w:rFonts w:ascii="宋体" w:eastAsia="宋体"/>
        </w:rPr>
        <w:t>sizeof(char</w:t>
      </w:r>
      <w:r>
        <w:rPr>
          <w:rFonts w:ascii="宋体" w:eastAsia="宋体"/>
          <w:spacing w:val="-2"/>
        </w:rPr>
        <w:t>)); //生成外部变量定义结点</w:t>
      </w:r>
    </w:p>
    <w:p w14:paraId="480A5A85">
      <w:pPr>
        <w:pStyle w:val="8"/>
        <w:spacing w:before="4" w:line="444" w:lineRule="auto"/>
        <w:ind w:left="520" w:right="4433"/>
        <w:rPr>
          <w:rFonts w:ascii="宋体" w:eastAsia="宋体"/>
        </w:rPr>
      </w:pPr>
      <w:r>
        <w:rPr>
          <w:rFonts w:ascii="宋体" w:eastAsia="宋体"/>
        </w:rPr>
        <w:t>strcpy(T.nodes[0].data</w:t>
      </w:r>
      <w:r>
        <w:rPr>
          <w:rFonts w:ascii="宋体" w:eastAsia="宋体"/>
          <w:spacing w:val="-5"/>
        </w:rPr>
        <w:t>, "外部变量定义：");</w:t>
      </w:r>
      <w:r>
        <w:rPr>
          <w:rFonts w:ascii="宋体" w:eastAsia="宋体"/>
        </w:rPr>
        <w:t xml:space="preserve"> T.nodes[0].indent = 1; T.nodes[0].firstchild = NULL;</w:t>
      </w:r>
    </w:p>
    <w:p w14:paraId="57C146AE">
      <w:pPr>
        <w:pStyle w:val="8"/>
        <w:tabs>
          <w:tab w:val="left" w:pos="2420"/>
        </w:tabs>
        <w:spacing w:line="241" w:lineRule="exact"/>
        <w:ind w:left="520"/>
        <w:rPr>
          <w:rFonts w:ascii="宋体" w:eastAsia="宋体"/>
        </w:rPr>
      </w:pPr>
      <w:r>
        <w:rPr>
          <w:rFonts w:ascii="宋体" w:eastAsia="宋体"/>
        </w:rPr>
        <w:t>c.n</w:t>
      </w:r>
      <w:r>
        <w:rPr>
          <w:rFonts w:ascii="宋体" w:eastAsia="宋体"/>
          <w:spacing w:val="-2"/>
        </w:rPr>
        <w:t xml:space="preserve"> = </w:t>
      </w:r>
      <w:r>
        <w:rPr>
          <w:rFonts w:ascii="宋体" w:eastAsia="宋体"/>
        </w:rPr>
        <w:t xml:space="preserve">1; c.r = </w:t>
      </w:r>
      <w:r>
        <w:rPr>
          <w:rFonts w:ascii="宋体" w:eastAsia="宋体"/>
          <w:spacing w:val="-5"/>
        </w:rPr>
        <w:t>0;</w:t>
      </w:r>
      <w:r>
        <w:rPr>
          <w:rFonts w:ascii="宋体" w:eastAsia="宋体"/>
        </w:rPr>
        <w:tab/>
      </w:r>
      <w:r>
        <w:rPr>
          <w:rFonts w:ascii="宋体" w:eastAsia="宋体"/>
          <w:spacing w:val="-3"/>
        </w:rPr>
        <w:t>//生成外部变量类型结点</w:t>
      </w:r>
    </w:p>
    <w:p w14:paraId="03B7189C">
      <w:pPr>
        <w:pStyle w:val="8"/>
        <w:spacing w:before="208" w:line="441" w:lineRule="auto"/>
        <w:ind w:left="520"/>
        <w:rPr>
          <w:rFonts w:ascii="宋体" w:eastAsia="宋体"/>
        </w:rPr>
      </w:pPr>
      <w:r>
        <w:rPr>
          <w:rFonts w:ascii="宋体" w:eastAsia="宋体"/>
        </w:rPr>
        <w:t>c.nodes[0].data</w:t>
      </w:r>
      <w:r>
        <w:rPr>
          <w:rFonts w:ascii="宋体" w:eastAsia="宋体"/>
          <w:spacing w:val="-25"/>
        </w:rPr>
        <w:t xml:space="preserve"> = </w:t>
      </w:r>
      <w:r>
        <w:rPr>
          <w:rFonts w:ascii="宋体" w:eastAsia="宋体"/>
        </w:rPr>
        <w:t>(char*)malloc((strlen(kind</w:t>
      </w:r>
      <w:r>
        <w:rPr>
          <w:rFonts w:ascii="宋体" w:eastAsia="宋体"/>
          <w:spacing w:val="-19"/>
        </w:rPr>
        <w:t xml:space="preserve">) + </w:t>
      </w:r>
      <w:r>
        <w:rPr>
          <w:rFonts w:ascii="宋体" w:eastAsia="宋体"/>
        </w:rPr>
        <w:t>strlen</w:t>
      </w:r>
      <w:r>
        <w:rPr>
          <w:rFonts w:ascii="宋体" w:eastAsia="宋体"/>
          <w:spacing w:val="-9"/>
        </w:rPr>
        <w:t xml:space="preserve">("类型：") + </w:t>
      </w:r>
      <w:r>
        <w:rPr>
          <w:rFonts w:ascii="宋体" w:eastAsia="宋体"/>
        </w:rPr>
        <w:t>1</w:t>
      </w:r>
      <w:r>
        <w:rPr>
          <w:rFonts w:ascii="宋体" w:eastAsia="宋体"/>
          <w:spacing w:val="-19"/>
        </w:rPr>
        <w:t xml:space="preserve">) </w:t>
      </w:r>
      <w:r>
        <w:rPr>
          <w:rFonts w:ascii="宋体" w:eastAsia="宋体"/>
        </w:rPr>
        <w:t>*</w:t>
      </w:r>
      <w:r>
        <w:rPr>
          <w:rFonts w:ascii="宋体" w:eastAsia="宋体"/>
          <w:spacing w:val="-34"/>
        </w:rPr>
        <w:t xml:space="preserve"> </w:t>
      </w:r>
      <w:r>
        <w:rPr>
          <w:rFonts w:ascii="宋体" w:eastAsia="宋体"/>
        </w:rPr>
        <w:t>sizeof(char)); strcpy(c.nodes[0].data, "类型：");</w:t>
      </w:r>
    </w:p>
    <w:p w14:paraId="20AC7479">
      <w:pPr>
        <w:pStyle w:val="8"/>
        <w:spacing w:before="4"/>
        <w:ind w:left="520"/>
        <w:rPr>
          <w:rFonts w:ascii="宋体"/>
        </w:rPr>
      </w:pPr>
      <w:r>
        <w:rPr>
          <w:rFonts w:ascii="宋体"/>
        </w:rPr>
        <w:t>strcat(c.nodes[0].data,</w:t>
      </w:r>
      <w:r>
        <w:rPr>
          <w:rFonts w:ascii="宋体"/>
          <w:spacing w:val="-6"/>
        </w:rPr>
        <w:t xml:space="preserve"> </w:t>
      </w:r>
      <w:r>
        <w:rPr>
          <w:rFonts w:ascii="宋体"/>
          <w:spacing w:val="-2"/>
        </w:rPr>
        <w:t>kind);</w:t>
      </w:r>
    </w:p>
    <w:p w14:paraId="2724CC58">
      <w:pPr>
        <w:pStyle w:val="8"/>
        <w:spacing w:after="0"/>
        <w:rPr>
          <w:rFonts w:ascii="宋体"/>
        </w:rPr>
        <w:sectPr>
          <w:pgSz w:w="11910" w:h="16840"/>
          <w:pgMar w:top="1280" w:right="1275" w:bottom="1180" w:left="1700" w:header="868" w:footer="989" w:gutter="0"/>
          <w:cols w:space="720" w:num="1"/>
        </w:sectPr>
      </w:pPr>
    </w:p>
    <w:p w14:paraId="06D7F6DB">
      <w:pPr>
        <w:spacing w:before="83" w:line="240" w:lineRule="auto"/>
        <w:rPr>
          <w:sz w:val="19"/>
        </w:rPr>
      </w:pPr>
    </w:p>
    <w:p w14:paraId="1479B71A">
      <w:pPr>
        <w:pStyle w:val="8"/>
        <w:spacing w:before="1" w:line="441" w:lineRule="auto"/>
        <w:ind w:left="520" w:right="4895"/>
        <w:rPr>
          <w:rFonts w:ascii="宋体"/>
        </w:rPr>
      </w:pPr>
      <w:r>
        <w:rPr>
          <w:rFonts w:ascii="宋体"/>
        </w:rPr>
        <w:t>c.nodes[0].indent = 1; c.nodes[0].firstchild</w:t>
      </w:r>
      <w:r>
        <w:rPr>
          <w:rFonts w:ascii="宋体"/>
          <w:spacing w:val="-17"/>
        </w:rPr>
        <w:t xml:space="preserve"> </w:t>
      </w:r>
      <w:r>
        <w:rPr>
          <w:rFonts w:ascii="宋体"/>
        </w:rPr>
        <w:t>=</w:t>
      </w:r>
      <w:r>
        <w:rPr>
          <w:rFonts w:ascii="宋体"/>
          <w:spacing w:val="-17"/>
        </w:rPr>
        <w:t xml:space="preserve"> </w:t>
      </w:r>
      <w:r>
        <w:rPr>
          <w:rFonts w:ascii="宋体"/>
        </w:rPr>
        <w:t>NULL;</w:t>
      </w:r>
    </w:p>
    <w:p w14:paraId="4C0A4F02">
      <w:pPr>
        <w:pStyle w:val="8"/>
        <w:tabs>
          <w:tab w:val="left" w:pos="5559"/>
        </w:tabs>
        <w:spacing w:before="4" w:line="441" w:lineRule="auto"/>
        <w:ind w:left="520" w:right="1326"/>
        <w:rPr>
          <w:rFonts w:ascii="宋体" w:eastAsia="宋体"/>
        </w:rPr>
      </w:pPr>
      <w:r>
        <w:rPr>
          <w:rFonts w:ascii="宋体" w:eastAsia="宋体"/>
        </w:rPr>
        <w:t>if (!InsertChild(T, T.r, 1, c)) return ERROR;</w:t>
      </w:r>
      <w:r>
        <w:rPr>
          <w:rFonts w:ascii="宋体" w:eastAsia="宋体"/>
        </w:rPr>
        <w:tab/>
      </w:r>
      <w:r>
        <w:rPr>
          <w:rFonts w:ascii="宋体" w:eastAsia="宋体"/>
        </w:rPr>
        <w:t>//c</w:t>
      </w:r>
      <w:r>
        <w:rPr>
          <w:rFonts w:ascii="宋体" w:eastAsia="宋体"/>
          <w:spacing w:val="-25"/>
        </w:rPr>
        <w:t xml:space="preserve"> 作为 </w:t>
      </w:r>
      <w:r>
        <w:rPr>
          <w:rFonts w:ascii="宋体" w:eastAsia="宋体"/>
        </w:rPr>
        <w:t>T</w:t>
      </w:r>
      <w:r>
        <w:rPr>
          <w:rFonts w:ascii="宋体" w:eastAsia="宋体"/>
          <w:spacing w:val="-9"/>
        </w:rPr>
        <w:t xml:space="preserve"> 的第一个孩子</w:t>
      </w:r>
      <w:r>
        <w:rPr>
          <w:rFonts w:ascii="宋体" w:eastAsia="宋体"/>
        </w:rPr>
        <w:t xml:space="preserve"> if (!VarList(fp, p)) return ERROR;</w:t>
      </w:r>
    </w:p>
    <w:p w14:paraId="75B61DB0">
      <w:pPr>
        <w:pStyle w:val="8"/>
        <w:tabs>
          <w:tab w:val="left" w:pos="5559"/>
        </w:tabs>
        <w:spacing w:before="4" w:line="441" w:lineRule="auto"/>
        <w:ind w:left="520" w:right="1326"/>
        <w:rPr>
          <w:rFonts w:ascii="宋体" w:eastAsia="宋体"/>
        </w:rPr>
      </w:pPr>
      <w:r>
        <w:rPr>
          <w:rFonts w:ascii="宋体" w:eastAsia="宋体"/>
        </w:rPr>
        <w:t>if (!InsertChild(T, T.r, 2, p)) return ERROR;</w:t>
      </w:r>
      <w:r>
        <w:rPr>
          <w:rFonts w:ascii="宋体" w:eastAsia="宋体"/>
        </w:rPr>
        <w:tab/>
      </w:r>
      <w:r>
        <w:rPr>
          <w:rFonts w:ascii="宋体" w:eastAsia="宋体"/>
        </w:rPr>
        <w:t>//p</w:t>
      </w:r>
      <w:r>
        <w:rPr>
          <w:rFonts w:ascii="宋体" w:eastAsia="宋体"/>
          <w:spacing w:val="-25"/>
        </w:rPr>
        <w:t xml:space="preserve"> 作为 </w:t>
      </w:r>
      <w:r>
        <w:rPr>
          <w:rFonts w:ascii="宋体" w:eastAsia="宋体"/>
        </w:rPr>
        <w:t>T</w:t>
      </w:r>
      <w:r>
        <w:rPr>
          <w:rFonts w:ascii="宋体" w:eastAsia="宋体"/>
          <w:spacing w:val="-9"/>
        </w:rPr>
        <w:t xml:space="preserve"> 的第二个孩子</w:t>
      </w:r>
      <w:r>
        <w:rPr>
          <w:rFonts w:ascii="宋体" w:eastAsia="宋体"/>
        </w:rPr>
        <w:t xml:space="preserve"> return OK;</w:t>
      </w:r>
    </w:p>
    <w:p w14:paraId="5D440B2F">
      <w:pPr>
        <w:spacing w:before="4"/>
        <w:ind w:left="100" w:right="0" w:firstLine="0"/>
        <w:jc w:val="left"/>
        <w:rPr>
          <w:sz w:val="19"/>
        </w:rPr>
      </w:pPr>
      <w:r>
        <w:rPr>
          <w:spacing w:val="-10"/>
          <w:sz w:val="19"/>
        </w:rPr>
        <w:t>}</w:t>
      </w:r>
    </w:p>
    <w:p w14:paraId="27C52E39">
      <w:pPr>
        <w:spacing w:before="0" w:line="240" w:lineRule="auto"/>
        <w:rPr>
          <w:sz w:val="19"/>
        </w:rPr>
      </w:pPr>
    </w:p>
    <w:p w14:paraId="1B7D429E">
      <w:pPr>
        <w:spacing w:before="170" w:line="240" w:lineRule="auto"/>
        <w:rPr>
          <w:sz w:val="19"/>
        </w:rPr>
      </w:pPr>
    </w:p>
    <w:p w14:paraId="13C5CD2C">
      <w:pPr>
        <w:pStyle w:val="8"/>
        <w:ind w:left="100"/>
        <w:rPr>
          <w:rFonts w:ascii="宋体" w:eastAsia="宋体"/>
        </w:rPr>
      </w:pPr>
      <w:r>
        <w:rPr>
          <w:rFonts w:ascii="宋体" w:eastAsia="宋体"/>
        </w:rPr>
        <w:t>status</w:t>
      </w:r>
      <w:r>
        <w:rPr>
          <w:rFonts w:ascii="宋体" w:eastAsia="宋体"/>
          <w:spacing w:val="-3"/>
        </w:rPr>
        <w:t xml:space="preserve"> </w:t>
      </w:r>
      <w:r>
        <w:rPr>
          <w:rFonts w:ascii="宋体" w:eastAsia="宋体"/>
        </w:rPr>
        <w:t>VarList(FILE*</w:t>
      </w:r>
      <w:r>
        <w:rPr>
          <w:rFonts w:ascii="宋体" w:eastAsia="宋体"/>
          <w:spacing w:val="-2"/>
        </w:rPr>
        <w:t xml:space="preserve"> </w:t>
      </w:r>
      <w:r>
        <w:rPr>
          <w:rFonts w:ascii="宋体" w:eastAsia="宋体"/>
        </w:rPr>
        <w:t>fp</w:t>
      </w:r>
      <w:r>
        <w:rPr>
          <w:rFonts w:ascii="宋体" w:eastAsia="宋体"/>
          <w:spacing w:val="-1"/>
        </w:rPr>
        <w:t xml:space="preserve">, </w:t>
      </w:r>
      <w:r>
        <w:rPr>
          <w:rFonts w:ascii="宋体" w:eastAsia="宋体"/>
        </w:rPr>
        <w:t>CTree&amp;</w:t>
      </w:r>
      <w:r>
        <w:rPr>
          <w:rFonts w:ascii="宋体" w:eastAsia="宋体"/>
          <w:spacing w:val="-3"/>
        </w:rPr>
        <w:t xml:space="preserve"> </w:t>
      </w:r>
      <w:r>
        <w:rPr>
          <w:rFonts w:ascii="宋体" w:eastAsia="宋体"/>
        </w:rPr>
        <w:t>T)</w:t>
      </w:r>
      <w:r>
        <w:rPr>
          <w:rFonts w:ascii="宋体" w:eastAsia="宋体"/>
          <w:spacing w:val="43"/>
          <w:w w:val="150"/>
        </w:rPr>
        <w:t xml:space="preserve"> </w:t>
      </w:r>
      <w:r>
        <w:rPr>
          <w:rFonts w:ascii="宋体" w:eastAsia="宋体"/>
          <w:spacing w:val="-1"/>
        </w:rPr>
        <w:t>//语法单位&lt;变量序列&gt;子程序</w:t>
      </w:r>
    </w:p>
    <w:p w14:paraId="1F5841C6">
      <w:pPr>
        <w:spacing w:before="205"/>
        <w:ind w:left="100" w:right="0" w:firstLine="0"/>
        <w:jc w:val="left"/>
        <w:rPr>
          <w:sz w:val="19"/>
        </w:rPr>
      </w:pPr>
      <w:r>
        <w:rPr>
          <w:spacing w:val="-10"/>
          <w:sz w:val="19"/>
        </w:rPr>
        <w:t>{</w:t>
      </w:r>
    </w:p>
    <w:p w14:paraId="668362A7">
      <w:pPr>
        <w:pStyle w:val="8"/>
        <w:spacing w:before="208"/>
        <w:ind w:left="520"/>
        <w:rPr>
          <w:rFonts w:ascii="宋体" w:eastAsia="宋体"/>
        </w:rPr>
      </w:pPr>
      <w:r>
        <w:rPr>
          <w:rFonts w:ascii="宋体" w:eastAsia="宋体"/>
        </w:rPr>
        <w:t>CTree</w:t>
      </w:r>
      <w:r>
        <w:rPr>
          <w:rFonts w:ascii="宋体" w:eastAsia="宋体"/>
          <w:spacing w:val="-9"/>
        </w:rPr>
        <w:t xml:space="preserve"> </w:t>
      </w:r>
      <w:r>
        <w:rPr>
          <w:rFonts w:ascii="宋体" w:eastAsia="宋体"/>
        </w:rPr>
        <w:t>c</w:t>
      </w:r>
      <w:r>
        <w:rPr>
          <w:rFonts w:ascii="宋体" w:eastAsia="宋体"/>
          <w:spacing w:val="-1"/>
        </w:rPr>
        <w:t xml:space="preserve">; </w:t>
      </w:r>
      <w:r>
        <w:rPr>
          <w:rFonts w:ascii="宋体" w:eastAsia="宋体"/>
        </w:rPr>
        <w:t>CTree</w:t>
      </w:r>
      <w:r>
        <w:rPr>
          <w:rFonts w:ascii="宋体" w:eastAsia="宋体"/>
          <w:spacing w:val="-3"/>
        </w:rPr>
        <w:t xml:space="preserve"> </w:t>
      </w:r>
      <w:r>
        <w:rPr>
          <w:rFonts w:ascii="宋体" w:eastAsia="宋体"/>
        </w:rPr>
        <w:t>t</w:t>
      </w:r>
      <w:r>
        <w:rPr>
          <w:rFonts w:ascii="宋体" w:eastAsia="宋体"/>
          <w:spacing w:val="-1"/>
        </w:rPr>
        <w:t>; //</w:t>
      </w:r>
      <w:r>
        <w:rPr>
          <w:rFonts w:ascii="宋体" w:eastAsia="宋体"/>
        </w:rPr>
        <w:t>c</w:t>
      </w:r>
      <w:r>
        <w:rPr>
          <w:rFonts w:ascii="宋体" w:eastAsia="宋体"/>
          <w:spacing w:val="-8"/>
        </w:rPr>
        <w:t xml:space="preserve"> 树用来构建此变量结点，</w:t>
      </w:r>
      <w:r>
        <w:rPr>
          <w:rFonts w:ascii="宋体" w:eastAsia="宋体"/>
        </w:rPr>
        <w:t>t</w:t>
      </w:r>
      <w:r>
        <w:rPr>
          <w:rFonts w:ascii="宋体" w:eastAsia="宋体"/>
          <w:spacing w:val="-9"/>
        </w:rPr>
        <w:t xml:space="preserve"> 树用来构建可能存在的下一变量结点</w:t>
      </w:r>
    </w:p>
    <w:p w14:paraId="1CB4FA49">
      <w:pPr>
        <w:pStyle w:val="8"/>
        <w:spacing w:before="205"/>
        <w:ind w:left="520"/>
        <w:rPr>
          <w:rFonts w:ascii="宋体" w:eastAsia="宋体"/>
        </w:rPr>
      </w:pPr>
      <w:r>
        <w:rPr>
          <w:rFonts w:ascii="宋体" w:eastAsia="宋体"/>
        </w:rPr>
        <w:t>T.n</w:t>
      </w:r>
      <w:r>
        <w:rPr>
          <w:rFonts w:ascii="宋体" w:eastAsia="宋体"/>
          <w:spacing w:val="-3"/>
        </w:rPr>
        <w:t xml:space="preserve"> = </w:t>
      </w:r>
      <w:r>
        <w:rPr>
          <w:rFonts w:ascii="宋体" w:eastAsia="宋体"/>
        </w:rPr>
        <w:t>1</w:t>
      </w:r>
      <w:r>
        <w:rPr>
          <w:rFonts w:ascii="宋体" w:eastAsia="宋体"/>
          <w:spacing w:val="-1"/>
        </w:rPr>
        <w:t xml:space="preserve">; </w:t>
      </w:r>
      <w:r>
        <w:rPr>
          <w:rFonts w:ascii="宋体" w:eastAsia="宋体"/>
        </w:rPr>
        <w:t>T.r</w:t>
      </w:r>
      <w:r>
        <w:rPr>
          <w:rFonts w:ascii="宋体" w:eastAsia="宋体"/>
          <w:spacing w:val="-1"/>
        </w:rPr>
        <w:t xml:space="preserve"> = </w:t>
      </w:r>
      <w:r>
        <w:rPr>
          <w:rFonts w:ascii="宋体" w:eastAsia="宋体"/>
        </w:rPr>
        <w:t>0</w:t>
      </w:r>
      <w:r>
        <w:rPr>
          <w:rFonts w:ascii="宋体" w:eastAsia="宋体"/>
          <w:spacing w:val="-1"/>
        </w:rPr>
        <w:t>;//生成变量序列结点</w:t>
      </w:r>
    </w:p>
    <w:p w14:paraId="51B567CD">
      <w:pPr>
        <w:pStyle w:val="8"/>
        <w:spacing w:before="208" w:line="441" w:lineRule="auto"/>
        <w:ind w:left="520"/>
        <w:rPr>
          <w:rFonts w:ascii="宋体" w:eastAsia="宋体"/>
        </w:rPr>
      </w:pPr>
      <w:r>
        <w:rPr>
          <w:rFonts w:ascii="宋体" w:eastAsia="宋体"/>
        </w:rPr>
        <w:t>T.nodes[0].data</w:t>
      </w:r>
      <w:r>
        <w:rPr>
          <w:rFonts w:ascii="宋体" w:eastAsia="宋体"/>
          <w:spacing w:val="-5"/>
        </w:rPr>
        <w:t xml:space="preserve"> = </w:t>
      </w:r>
      <w:r>
        <w:rPr>
          <w:rFonts w:ascii="宋体" w:eastAsia="宋体"/>
        </w:rPr>
        <w:t>(char*)malloc((strlen</w:t>
      </w:r>
      <w:r>
        <w:rPr>
          <w:rFonts w:ascii="宋体" w:eastAsia="宋体"/>
          <w:spacing w:val="-2"/>
        </w:rPr>
        <w:t xml:space="preserve">("变量序列") + </w:t>
      </w:r>
      <w:r>
        <w:rPr>
          <w:rFonts w:ascii="宋体" w:eastAsia="宋体"/>
        </w:rPr>
        <w:t>1</w:t>
      </w:r>
      <w:r>
        <w:rPr>
          <w:rFonts w:ascii="宋体" w:eastAsia="宋体"/>
          <w:spacing w:val="-3"/>
        </w:rPr>
        <w:t xml:space="preserve">) </w:t>
      </w:r>
      <w:r>
        <w:rPr>
          <w:rFonts w:ascii="宋体" w:eastAsia="宋体"/>
        </w:rPr>
        <w:t>*</w:t>
      </w:r>
      <w:r>
        <w:rPr>
          <w:rFonts w:ascii="宋体" w:eastAsia="宋体"/>
          <w:spacing w:val="-6"/>
        </w:rPr>
        <w:t xml:space="preserve"> </w:t>
      </w:r>
      <w:r>
        <w:rPr>
          <w:rFonts w:ascii="宋体" w:eastAsia="宋体"/>
        </w:rPr>
        <w:t>sizeof(char)); strcpy(T.nodes[0].data, "变量序列");</w:t>
      </w:r>
    </w:p>
    <w:p w14:paraId="422ECC9D">
      <w:pPr>
        <w:pStyle w:val="8"/>
        <w:spacing w:before="4" w:line="441" w:lineRule="auto"/>
        <w:ind w:left="520" w:right="4895"/>
        <w:rPr>
          <w:rFonts w:ascii="宋体"/>
        </w:rPr>
      </w:pPr>
      <w:r>
        <w:rPr>
          <w:rFonts w:ascii="宋体"/>
        </w:rPr>
        <w:t>T.nodes[0].indent = 0; T.nodes[0].firstchild</w:t>
      </w:r>
      <w:r>
        <w:rPr>
          <w:rFonts w:ascii="宋体"/>
          <w:spacing w:val="-17"/>
        </w:rPr>
        <w:t xml:space="preserve"> </w:t>
      </w:r>
      <w:r>
        <w:rPr>
          <w:rFonts w:ascii="宋体"/>
        </w:rPr>
        <w:t>=</w:t>
      </w:r>
      <w:r>
        <w:rPr>
          <w:rFonts w:ascii="宋体"/>
          <w:spacing w:val="-17"/>
        </w:rPr>
        <w:t xml:space="preserve"> </w:t>
      </w:r>
      <w:r>
        <w:rPr>
          <w:rFonts w:ascii="宋体"/>
        </w:rPr>
        <w:t>NULL;</w:t>
      </w:r>
    </w:p>
    <w:p w14:paraId="171A9450">
      <w:pPr>
        <w:pStyle w:val="8"/>
        <w:tabs>
          <w:tab w:val="left" w:pos="2135"/>
        </w:tabs>
        <w:spacing w:before="4"/>
        <w:ind w:left="520"/>
        <w:rPr>
          <w:rFonts w:ascii="宋体" w:eastAsia="宋体"/>
        </w:rPr>
      </w:pPr>
      <w:r>
        <w:rPr>
          <w:rFonts w:ascii="宋体" w:eastAsia="宋体"/>
        </w:rPr>
        <w:t>if (w</w:t>
      </w:r>
      <w:r>
        <w:rPr>
          <w:rFonts w:ascii="宋体" w:eastAsia="宋体"/>
          <w:spacing w:val="-1"/>
        </w:rPr>
        <w:t xml:space="preserve"> == </w:t>
      </w:r>
      <w:r>
        <w:rPr>
          <w:rFonts w:ascii="宋体" w:eastAsia="宋体"/>
          <w:spacing w:val="-5"/>
        </w:rPr>
        <w:t>LM)</w:t>
      </w:r>
      <w:r>
        <w:rPr>
          <w:rFonts w:ascii="宋体" w:eastAsia="宋体"/>
        </w:rPr>
        <w:tab/>
      </w:r>
      <w:r>
        <w:rPr>
          <w:rFonts w:ascii="宋体" w:eastAsia="宋体"/>
          <w:spacing w:val="-3"/>
        </w:rPr>
        <w:t>//区分是数组变量还是变量</w:t>
      </w:r>
    </w:p>
    <w:p w14:paraId="3BCA9D2C">
      <w:pPr>
        <w:spacing w:before="206"/>
        <w:ind w:left="520" w:right="0" w:firstLine="0"/>
        <w:jc w:val="left"/>
        <w:rPr>
          <w:sz w:val="19"/>
        </w:rPr>
      </w:pPr>
      <w:r>
        <w:rPr>
          <w:spacing w:val="-10"/>
          <w:sz w:val="19"/>
        </w:rPr>
        <w:t>{</w:t>
      </w:r>
    </w:p>
    <w:p w14:paraId="2FBD2B18">
      <w:pPr>
        <w:pStyle w:val="8"/>
        <w:spacing w:before="207" w:line="441" w:lineRule="auto"/>
        <w:ind w:left="940" w:right="3049"/>
        <w:rPr>
          <w:rFonts w:ascii="宋体" w:eastAsia="宋体"/>
        </w:rPr>
      </w:pPr>
      <w:r>
        <w:rPr>
          <w:rFonts w:ascii="宋体" w:eastAsia="宋体"/>
        </w:rPr>
        <w:t>strcat(tokenText0, "["); //识别数组，只支持一维数组 if ((w = gettoken(fp)) == INT_CONST)</w:t>
      </w:r>
    </w:p>
    <w:p w14:paraId="5BF4E501">
      <w:pPr>
        <w:spacing w:before="5"/>
        <w:ind w:left="940" w:right="0" w:firstLine="0"/>
        <w:jc w:val="left"/>
        <w:rPr>
          <w:sz w:val="19"/>
        </w:rPr>
      </w:pPr>
      <w:r>
        <w:rPr>
          <w:spacing w:val="-10"/>
          <w:sz w:val="19"/>
        </w:rPr>
        <w:t>{</w:t>
      </w:r>
    </w:p>
    <w:p w14:paraId="304442FE">
      <w:pPr>
        <w:pStyle w:val="8"/>
        <w:spacing w:before="205" w:line="444" w:lineRule="auto"/>
        <w:ind w:left="1360" w:right="4529"/>
        <w:rPr>
          <w:rFonts w:ascii="宋体"/>
        </w:rPr>
      </w:pPr>
      <w:r>
        <w:rPr>
          <w:rFonts w:ascii="宋体"/>
        </w:rPr>
        <w:t>strcat(tokenText0,</w:t>
      </w:r>
      <w:r>
        <w:rPr>
          <w:rFonts w:ascii="宋体"/>
          <w:spacing w:val="-24"/>
        </w:rPr>
        <w:t xml:space="preserve"> </w:t>
      </w:r>
      <w:r>
        <w:rPr>
          <w:rFonts w:ascii="宋体"/>
        </w:rPr>
        <w:t>token_text); if ((w = gettoken(fp)) == RM)</w:t>
      </w:r>
    </w:p>
    <w:p w14:paraId="6D9F6DB5">
      <w:pPr>
        <w:spacing w:before="0" w:line="243" w:lineRule="exact"/>
        <w:ind w:left="1360" w:right="0" w:firstLine="0"/>
        <w:jc w:val="left"/>
        <w:rPr>
          <w:sz w:val="19"/>
        </w:rPr>
      </w:pPr>
      <w:r>
        <w:rPr>
          <w:spacing w:val="-10"/>
          <w:sz w:val="19"/>
        </w:rPr>
        <w:t>{</w:t>
      </w:r>
    </w:p>
    <w:p w14:paraId="2F89D1D5">
      <w:pPr>
        <w:pStyle w:val="8"/>
        <w:spacing w:before="208"/>
        <w:ind w:left="1780"/>
        <w:rPr>
          <w:rFonts w:ascii="宋体" w:eastAsia="宋体"/>
        </w:rPr>
      </w:pPr>
      <w:r>
        <w:rPr>
          <w:rFonts w:ascii="宋体" w:eastAsia="宋体"/>
        </w:rPr>
        <w:t>strcat(tokenText0</w:t>
      </w:r>
      <w:r>
        <w:rPr>
          <w:rFonts w:ascii="宋体" w:eastAsia="宋体"/>
          <w:spacing w:val="-1"/>
        </w:rPr>
        <w:t>, "]");</w:t>
      </w:r>
      <w:r>
        <w:rPr>
          <w:rFonts w:ascii="宋体" w:eastAsia="宋体"/>
          <w:spacing w:val="41"/>
          <w:w w:val="150"/>
        </w:rPr>
        <w:t xml:space="preserve"> </w:t>
      </w:r>
      <w:r>
        <w:rPr>
          <w:rFonts w:ascii="宋体" w:eastAsia="宋体"/>
          <w:spacing w:val="-2"/>
        </w:rPr>
        <w:t>//识别数组成功</w:t>
      </w:r>
    </w:p>
    <w:p w14:paraId="3F20636B">
      <w:pPr>
        <w:pStyle w:val="8"/>
        <w:tabs>
          <w:tab w:val="left" w:pos="3680"/>
        </w:tabs>
        <w:spacing w:before="205"/>
        <w:ind w:left="1780"/>
        <w:rPr>
          <w:rFonts w:ascii="宋体" w:eastAsia="宋体"/>
        </w:rPr>
      </w:pPr>
      <w:r>
        <w:rPr>
          <w:rFonts w:ascii="宋体" w:eastAsia="宋体"/>
        </w:rPr>
        <w:t>c.n</w:t>
      </w:r>
      <w:r>
        <w:rPr>
          <w:rFonts w:ascii="宋体" w:eastAsia="宋体"/>
          <w:spacing w:val="-2"/>
        </w:rPr>
        <w:t xml:space="preserve"> = </w:t>
      </w:r>
      <w:r>
        <w:rPr>
          <w:rFonts w:ascii="宋体" w:eastAsia="宋体"/>
        </w:rPr>
        <w:t xml:space="preserve">1; c.r = </w:t>
      </w:r>
      <w:r>
        <w:rPr>
          <w:rFonts w:ascii="宋体" w:eastAsia="宋体"/>
          <w:spacing w:val="-5"/>
        </w:rPr>
        <w:t>0;</w:t>
      </w:r>
      <w:r>
        <w:rPr>
          <w:rFonts w:ascii="宋体" w:eastAsia="宋体"/>
        </w:rPr>
        <w:tab/>
      </w:r>
      <w:r>
        <w:rPr>
          <w:rFonts w:ascii="宋体" w:eastAsia="宋体"/>
          <w:spacing w:val="-3"/>
        </w:rPr>
        <w:t>//创建数组结点</w:t>
      </w:r>
    </w:p>
    <w:p w14:paraId="6CCB6871">
      <w:pPr>
        <w:pStyle w:val="8"/>
        <w:spacing w:before="208"/>
        <w:ind w:left="1780"/>
        <w:rPr>
          <w:rFonts w:ascii="宋体"/>
        </w:rPr>
      </w:pPr>
      <w:r>
        <w:rPr>
          <w:rFonts w:ascii="宋体"/>
          <w:spacing w:val="-2"/>
        </w:rPr>
        <w:t>c.nodes[0].data</w:t>
      </w:r>
      <w:r>
        <w:rPr>
          <w:rFonts w:ascii="宋体"/>
          <w:spacing w:val="-7"/>
        </w:rPr>
        <w:t xml:space="preserve"> </w:t>
      </w:r>
      <w:r>
        <w:rPr>
          <w:rFonts w:ascii="宋体"/>
          <w:spacing w:val="-2"/>
        </w:rPr>
        <w:t>=</w:t>
      </w:r>
      <w:r>
        <w:rPr>
          <w:rFonts w:ascii="宋体"/>
          <w:spacing w:val="-1"/>
        </w:rPr>
        <w:t xml:space="preserve"> </w:t>
      </w:r>
      <w:r>
        <w:rPr>
          <w:rFonts w:ascii="宋体"/>
          <w:spacing w:val="-2"/>
        </w:rPr>
        <w:t>(char*)malloc((strlen(tokenText0) +</w:t>
      </w:r>
      <w:r>
        <w:rPr>
          <w:rFonts w:ascii="宋体"/>
          <w:spacing w:val="-1"/>
        </w:rPr>
        <w:t xml:space="preserve"> </w:t>
      </w:r>
      <w:r>
        <w:rPr>
          <w:rFonts w:ascii="宋体"/>
          <w:spacing w:val="-2"/>
        </w:rPr>
        <w:t>strlen("Array:</w:t>
      </w:r>
      <w:r>
        <w:rPr>
          <w:rFonts w:ascii="宋体"/>
          <w:spacing w:val="3"/>
        </w:rPr>
        <w:t xml:space="preserve"> </w:t>
      </w:r>
      <w:r>
        <w:rPr>
          <w:rFonts w:ascii="宋体"/>
          <w:spacing w:val="-5"/>
        </w:rPr>
        <w:t>")</w:t>
      </w:r>
    </w:p>
    <w:p w14:paraId="2E4558AD">
      <w:pPr>
        <w:pStyle w:val="8"/>
        <w:spacing w:before="205"/>
        <w:ind w:left="100"/>
        <w:rPr>
          <w:rFonts w:ascii="宋体"/>
        </w:rPr>
      </w:pPr>
      <w:r>
        <w:rPr>
          <w:rFonts w:ascii="宋体"/>
        </w:rPr>
        <w:t>+</w:t>
      </w:r>
      <w:r>
        <w:rPr>
          <w:rFonts w:ascii="宋体"/>
          <w:spacing w:val="-1"/>
        </w:rPr>
        <w:t xml:space="preserve"> </w:t>
      </w:r>
      <w:r>
        <w:rPr>
          <w:rFonts w:ascii="宋体"/>
        </w:rPr>
        <w:t>1)</w:t>
      </w:r>
      <w:r>
        <w:rPr>
          <w:rFonts w:ascii="宋体"/>
          <w:spacing w:val="-1"/>
        </w:rPr>
        <w:t xml:space="preserve"> </w:t>
      </w:r>
      <w:r>
        <w:rPr>
          <w:rFonts w:ascii="宋体"/>
        </w:rPr>
        <w:t xml:space="preserve">* </w:t>
      </w:r>
      <w:r>
        <w:rPr>
          <w:rFonts w:ascii="宋体"/>
          <w:spacing w:val="-2"/>
        </w:rPr>
        <w:t>sizeof(char));</w:t>
      </w:r>
    </w:p>
    <w:p w14:paraId="31B451FB">
      <w:pPr>
        <w:pStyle w:val="8"/>
        <w:spacing w:before="208"/>
        <w:ind w:left="1780"/>
        <w:rPr>
          <w:rFonts w:ascii="宋体"/>
        </w:rPr>
      </w:pPr>
      <w:r>
        <w:rPr>
          <w:rFonts w:ascii="宋体"/>
        </w:rPr>
        <w:t>strcpy(c.nodes[0].data,</w:t>
      </w:r>
      <w:r>
        <w:rPr>
          <w:rFonts w:ascii="宋体"/>
          <w:spacing w:val="-4"/>
        </w:rPr>
        <w:t xml:space="preserve"> </w:t>
      </w:r>
      <w:r>
        <w:rPr>
          <w:rFonts w:ascii="宋体"/>
        </w:rPr>
        <w:t>"Array:</w:t>
      </w:r>
      <w:r>
        <w:rPr>
          <w:rFonts w:ascii="宋体"/>
          <w:spacing w:val="-3"/>
        </w:rPr>
        <w:t xml:space="preserve"> </w:t>
      </w:r>
      <w:r>
        <w:rPr>
          <w:rFonts w:ascii="宋体"/>
          <w:spacing w:val="-5"/>
        </w:rPr>
        <w:t>");</w:t>
      </w:r>
    </w:p>
    <w:p w14:paraId="7FBA4BBA">
      <w:pPr>
        <w:pStyle w:val="8"/>
        <w:spacing w:before="205"/>
        <w:ind w:left="1780"/>
        <w:rPr>
          <w:rFonts w:ascii="宋体" w:eastAsia="宋体"/>
        </w:rPr>
      </w:pPr>
      <w:r>
        <w:rPr>
          <w:rFonts w:ascii="宋体" w:eastAsia="宋体"/>
        </w:rPr>
        <w:t>strcat(c.nodes[0].data</w:t>
      </w:r>
      <w:r>
        <w:rPr>
          <w:rFonts w:ascii="宋体" w:eastAsia="宋体"/>
          <w:spacing w:val="-19"/>
        </w:rPr>
        <w:t xml:space="preserve">, </w:t>
      </w:r>
      <w:r>
        <w:rPr>
          <w:rFonts w:ascii="宋体" w:eastAsia="宋体"/>
        </w:rPr>
        <w:t>tokenText0</w:t>
      </w:r>
      <w:r>
        <w:rPr>
          <w:rFonts w:ascii="宋体" w:eastAsia="宋体"/>
          <w:spacing w:val="-7"/>
        </w:rPr>
        <w:t>); // 初始时，</w:t>
      </w:r>
      <w:r>
        <w:rPr>
          <w:rFonts w:ascii="宋体" w:eastAsia="宋体"/>
        </w:rPr>
        <w:t>tokenText0</w:t>
      </w:r>
      <w:r>
        <w:rPr>
          <w:rFonts w:ascii="宋体" w:eastAsia="宋体"/>
          <w:spacing w:val="-10"/>
        </w:rPr>
        <w:t xml:space="preserve"> 保存了第一个</w:t>
      </w:r>
    </w:p>
    <w:p w14:paraId="263C3C1F">
      <w:pPr>
        <w:pStyle w:val="8"/>
        <w:spacing w:before="208"/>
        <w:ind w:left="100"/>
        <w:rPr>
          <w:rFonts w:ascii="宋体" w:eastAsia="宋体"/>
        </w:rPr>
      </w:pPr>
      <w:r>
        <w:rPr>
          <w:rFonts w:ascii="宋体" w:eastAsia="宋体"/>
          <w:spacing w:val="-5"/>
        </w:rPr>
        <w:t>变量名</w:t>
      </w:r>
    </w:p>
    <w:p w14:paraId="2E667715">
      <w:pPr>
        <w:pStyle w:val="8"/>
        <w:spacing w:after="0"/>
        <w:rPr>
          <w:rFonts w:ascii="宋体" w:eastAsia="宋体"/>
        </w:rPr>
        <w:sectPr>
          <w:pgSz w:w="11910" w:h="16840"/>
          <w:pgMar w:top="1280" w:right="1275" w:bottom="1180" w:left="1700" w:header="868" w:footer="989" w:gutter="0"/>
          <w:cols w:space="720" w:num="1"/>
        </w:sectPr>
      </w:pPr>
    </w:p>
    <w:p w14:paraId="5F69560C">
      <w:pPr>
        <w:spacing w:before="83" w:line="240" w:lineRule="auto"/>
        <w:rPr>
          <w:sz w:val="19"/>
        </w:rPr>
      </w:pPr>
    </w:p>
    <w:p w14:paraId="5216AF19">
      <w:pPr>
        <w:pStyle w:val="8"/>
        <w:spacing w:before="1" w:line="444" w:lineRule="auto"/>
        <w:ind w:left="1780" w:right="4379"/>
        <w:rPr>
          <w:rFonts w:ascii="宋体"/>
        </w:rPr>
      </w:pPr>
      <w:r>
        <w:rPr>
          <w:rFonts w:ascii="宋体"/>
        </w:rPr>
        <w:t>c.nodes[0].indent = 1; c.nodes[0].firstchild</w:t>
      </w:r>
      <w:r>
        <w:rPr>
          <w:rFonts w:ascii="宋体"/>
          <w:spacing w:val="-17"/>
        </w:rPr>
        <w:t xml:space="preserve"> </w:t>
      </w:r>
      <w:r>
        <w:rPr>
          <w:rFonts w:ascii="宋体"/>
        </w:rPr>
        <w:t>=</w:t>
      </w:r>
      <w:r>
        <w:rPr>
          <w:rFonts w:ascii="宋体"/>
          <w:spacing w:val="-17"/>
        </w:rPr>
        <w:t xml:space="preserve"> </w:t>
      </w:r>
      <w:r>
        <w:rPr>
          <w:rFonts w:ascii="宋体"/>
        </w:rPr>
        <w:t>NULL; w = gettoken(fp);</w:t>
      </w:r>
    </w:p>
    <w:p w14:paraId="3AF4619C">
      <w:pPr>
        <w:spacing w:before="0" w:line="241" w:lineRule="exact"/>
        <w:ind w:left="1360" w:right="0" w:firstLine="0"/>
        <w:jc w:val="left"/>
        <w:rPr>
          <w:sz w:val="19"/>
        </w:rPr>
      </w:pPr>
      <w:r>
        <w:rPr>
          <w:spacing w:val="-10"/>
          <w:sz w:val="19"/>
        </w:rPr>
        <w:t>}</w:t>
      </w:r>
    </w:p>
    <w:p w14:paraId="69327081">
      <w:pPr>
        <w:pStyle w:val="8"/>
        <w:spacing w:before="207"/>
        <w:ind w:left="1360"/>
        <w:rPr>
          <w:rFonts w:ascii="宋体"/>
        </w:rPr>
      </w:pPr>
      <w:r>
        <w:rPr>
          <w:rFonts w:ascii="宋体"/>
        </w:rPr>
        <w:t>else</w:t>
      </w:r>
      <w:r>
        <w:rPr>
          <w:rFonts w:ascii="宋体"/>
          <w:spacing w:val="-2"/>
        </w:rPr>
        <w:t xml:space="preserve"> </w:t>
      </w:r>
      <w:r>
        <w:rPr>
          <w:rFonts w:ascii="宋体"/>
        </w:rPr>
        <w:t>return</w:t>
      </w:r>
      <w:r>
        <w:rPr>
          <w:rFonts w:ascii="宋体"/>
          <w:spacing w:val="-1"/>
        </w:rPr>
        <w:t xml:space="preserve"> </w:t>
      </w:r>
      <w:r>
        <w:rPr>
          <w:rFonts w:ascii="宋体"/>
          <w:spacing w:val="-2"/>
        </w:rPr>
        <w:t>ERROR;</w:t>
      </w:r>
    </w:p>
    <w:p w14:paraId="15346AD5">
      <w:pPr>
        <w:spacing w:before="206"/>
        <w:ind w:left="940" w:right="0" w:firstLine="0"/>
        <w:jc w:val="left"/>
        <w:rPr>
          <w:sz w:val="19"/>
        </w:rPr>
      </w:pPr>
      <w:r>
        <w:rPr>
          <w:spacing w:val="-10"/>
          <w:sz w:val="19"/>
        </w:rPr>
        <w:t>}</w:t>
      </w:r>
    </w:p>
    <w:p w14:paraId="47CDE739">
      <w:pPr>
        <w:pStyle w:val="8"/>
        <w:spacing w:before="208"/>
        <w:ind w:left="940"/>
        <w:rPr>
          <w:rFonts w:ascii="宋体"/>
        </w:rPr>
      </w:pPr>
      <w:r>
        <w:rPr>
          <w:rFonts w:ascii="宋体"/>
        </w:rPr>
        <w:t>else</w:t>
      </w:r>
      <w:r>
        <w:rPr>
          <w:rFonts w:ascii="宋体"/>
          <w:spacing w:val="-2"/>
        </w:rPr>
        <w:t xml:space="preserve"> </w:t>
      </w:r>
      <w:r>
        <w:rPr>
          <w:rFonts w:ascii="宋体"/>
        </w:rPr>
        <w:t>return</w:t>
      </w:r>
      <w:r>
        <w:rPr>
          <w:rFonts w:ascii="宋体"/>
          <w:spacing w:val="-1"/>
        </w:rPr>
        <w:t xml:space="preserve"> </w:t>
      </w:r>
      <w:r>
        <w:rPr>
          <w:rFonts w:ascii="宋体"/>
          <w:spacing w:val="-2"/>
        </w:rPr>
        <w:t>ERROR;</w:t>
      </w:r>
    </w:p>
    <w:p w14:paraId="111F0179">
      <w:pPr>
        <w:spacing w:before="205"/>
        <w:ind w:left="520" w:right="0" w:firstLine="0"/>
        <w:jc w:val="left"/>
        <w:rPr>
          <w:sz w:val="19"/>
        </w:rPr>
      </w:pPr>
      <w:r>
        <w:rPr>
          <w:spacing w:val="-10"/>
          <w:sz w:val="19"/>
        </w:rPr>
        <w:t>}</w:t>
      </w:r>
    </w:p>
    <w:p w14:paraId="54433021">
      <w:pPr>
        <w:pStyle w:val="8"/>
        <w:spacing w:before="208"/>
        <w:ind w:left="520"/>
        <w:rPr>
          <w:rFonts w:ascii="宋体"/>
        </w:rPr>
      </w:pPr>
      <w:r>
        <w:rPr>
          <w:rFonts w:ascii="宋体"/>
          <w:spacing w:val="-4"/>
        </w:rPr>
        <w:t>else</w:t>
      </w:r>
    </w:p>
    <w:p w14:paraId="23D37B34">
      <w:pPr>
        <w:spacing w:before="205"/>
        <w:ind w:left="520" w:right="0" w:firstLine="0"/>
        <w:jc w:val="left"/>
        <w:rPr>
          <w:sz w:val="19"/>
        </w:rPr>
      </w:pPr>
      <w:r>
        <w:rPr>
          <w:spacing w:val="-10"/>
          <w:sz w:val="19"/>
        </w:rPr>
        <w:t>{</w:t>
      </w:r>
    </w:p>
    <w:p w14:paraId="3431AF8B">
      <w:pPr>
        <w:pStyle w:val="8"/>
        <w:spacing w:before="208"/>
        <w:ind w:left="940"/>
        <w:rPr>
          <w:rFonts w:ascii="宋体" w:eastAsia="宋体"/>
        </w:rPr>
      </w:pPr>
      <w:r>
        <w:rPr>
          <w:rFonts w:ascii="宋体" w:eastAsia="宋体"/>
        </w:rPr>
        <w:t>c.n</w:t>
      </w:r>
      <w:r>
        <w:rPr>
          <w:rFonts w:ascii="宋体" w:eastAsia="宋体"/>
          <w:spacing w:val="-2"/>
        </w:rPr>
        <w:t xml:space="preserve"> = </w:t>
      </w:r>
      <w:r>
        <w:rPr>
          <w:rFonts w:ascii="宋体" w:eastAsia="宋体"/>
        </w:rPr>
        <w:t>1; c.r</w:t>
      </w:r>
      <w:r>
        <w:rPr>
          <w:rFonts w:ascii="宋体" w:eastAsia="宋体"/>
          <w:spacing w:val="-1"/>
        </w:rPr>
        <w:t xml:space="preserve"> = </w:t>
      </w:r>
      <w:r>
        <w:rPr>
          <w:rFonts w:ascii="宋体" w:eastAsia="宋体"/>
        </w:rPr>
        <w:t>0;</w:t>
      </w:r>
      <w:r>
        <w:rPr>
          <w:rFonts w:ascii="宋体" w:eastAsia="宋体"/>
          <w:spacing w:val="46"/>
          <w:w w:val="150"/>
        </w:rPr>
        <w:t xml:space="preserve"> </w:t>
      </w:r>
      <w:r>
        <w:rPr>
          <w:rFonts w:ascii="宋体" w:eastAsia="宋体"/>
          <w:spacing w:val="-2"/>
        </w:rPr>
        <w:t>//创建变量结点</w:t>
      </w:r>
    </w:p>
    <w:p w14:paraId="4387771B">
      <w:pPr>
        <w:pStyle w:val="8"/>
        <w:spacing w:before="205" w:line="444" w:lineRule="auto"/>
        <w:ind w:left="100" w:firstLine="840"/>
        <w:rPr>
          <w:rFonts w:ascii="宋体"/>
        </w:rPr>
      </w:pPr>
      <w:r>
        <w:rPr>
          <w:rFonts w:ascii="宋体"/>
        </w:rPr>
        <w:t>c.nodes[0].data</w:t>
      </w:r>
      <w:r>
        <w:rPr>
          <w:rFonts w:ascii="宋体"/>
          <w:spacing w:val="-6"/>
        </w:rPr>
        <w:t xml:space="preserve"> </w:t>
      </w:r>
      <w:r>
        <w:rPr>
          <w:rFonts w:ascii="宋体"/>
        </w:rPr>
        <w:t>=</w:t>
      </w:r>
      <w:r>
        <w:rPr>
          <w:rFonts w:ascii="宋体"/>
          <w:spacing w:val="-5"/>
        </w:rPr>
        <w:t xml:space="preserve"> </w:t>
      </w:r>
      <w:r>
        <w:rPr>
          <w:rFonts w:ascii="宋体"/>
        </w:rPr>
        <w:t>(char*)malloc((strlen(tokenText0)</w:t>
      </w:r>
      <w:r>
        <w:rPr>
          <w:rFonts w:ascii="宋体"/>
          <w:spacing w:val="-5"/>
        </w:rPr>
        <w:t xml:space="preserve"> </w:t>
      </w:r>
      <w:r>
        <w:rPr>
          <w:rFonts w:ascii="宋体"/>
        </w:rPr>
        <w:t>+</w:t>
      </w:r>
      <w:r>
        <w:rPr>
          <w:rFonts w:ascii="宋体"/>
          <w:spacing w:val="-5"/>
        </w:rPr>
        <w:t xml:space="preserve"> </w:t>
      </w:r>
      <w:r>
        <w:rPr>
          <w:rFonts w:ascii="宋体"/>
        </w:rPr>
        <w:t>strlen("ID:</w:t>
      </w:r>
      <w:r>
        <w:rPr>
          <w:rFonts w:ascii="宋体"/>
          <w:spacing w:val="-5"/>
        </w:rPr>
        <w:t xml:space="preserve"> </w:t>
      </w:r>
      <w:r>
        <w:rPr>
          <w:rFonts w:ascii="宋体"/>
        </w:rPr>
        <w:t>")</w:t>
      </w:r>
      <w:r>
        <w:rPr>
          <w:rFonts w:ascii="宋体"/>
          <w:spacing w:val="-5"/>
        </w:rPr>
        <w:t xml:space="preserve"> </w:t>
      </w:r>
      <w:r>
        <w:rPr>
          <w:rFonts w:ascii="宋体"/>
        </w:rPr>
        <w:t>+</w:t>
      </w:r>
      <w:r>
        <w:rPr>
          <w:rFonts w:ascii="宋体"/>
          <w:spacing w:val="-5"/>
        </w:rPr>
        <w:t xml:space="preserve"> </w:t>
      </w:r>
      <w:r>
        <w:rPr>
          <w:rFonts w:ascii="宋体"/>
        </w:rPr>
        <w:t>1)</w:t>
      </w:r>
      <w:r>
        <w:rPr>
          <w:rFonts w:ascii="宋体"/>
          <w:spacing w:val="-5"/>
        </w:rPr>
        <w:t xml:space="preserve"> </w:t>
      </w:r>
      <w:r>
        <w:rPr>
          <w:rFonts w:ascii="宋体"/>
        </w:rPr>
        <w:t xml:space="preserve">* </w:t>
      </w:r>
      <w:r>
        <w:rPr>
          <w:rFonts w:ascii="宋体"/>
          <w:spacing w:val="-2"/>
        </w:rPr>
        <w:t>sizeof(char));</w:t>
      </w:r>
    </w:p>
    <w:p w14:paraId="43FAD67E">
      <w:pPr>
        <w:pStyle w:val="8"/>
        <w:spacing w:line="444" w:lineRule="auto"/>
        <w:ind w:left="940" w:right="4433"/>
        <w:rPr>
          <w:rFonts w:ascii="宋体"/>
        </w:rPr>
      </w:pPr>
      <w:r>
        <w:rPr>
          <w:rFonts w:ascii="宋体"/>
        </w:rPr>
        <w:t>strcpy(c.nodes[0].data, "ID: "); strcat(c.nodes[0].data,</w:t>
      </w:r>
      <w:r>
        <w:rPr>
          <w:rFonts w:ascii="宋体"/>
          <w:spacing w:val="-24"/>
        </w:rPr>
        <w:t xml:space="preserve"> </w:t>
      </w:r>
      <w:r>
        <w:rPr>
          <w:rFonts w:ascii="宋体"/>
        </w:rPr>
        <w:t>tokenText0); c.nodes[0].indent = 1; c.nodes[0].firstchild = NULL;</w:t>
      </w:r>
    </w:p>
    <w:p w14:paraId="6B7E2D3D">
      <w:pPr>
        <w:spacing w:before="0" w:line="242" w:lineRule="exact"/>
        <w:ind w:left="520" w:right="0" w:firstLine="0"/>
        <w:jc w:val="left"/>
        <w:rPr>
          <w:sz w:val="19"/>
        </w:rPr>
      </w:pPr>
      <w:r>
        <w:rPr>
          <w:spacing w:val="-10"/>
          <w:sz w:val="19"/>
        </w:rPr>
        <w:t>}</w:t>
      </w:r>
    </w:p>
    <w:p w14:paraId="22601947">
      <w:pPr>
        <w:pStyle w:val="8"/>
        <w:tabs>
          <w:tab w:val="left" w:pos="3879"/>
        </w:tabs>
        <w:spacing w:before="207" w:line="441" w:lineRule="auto"/>
        <w:ind w:left="520" w:right="584"/>
        <w:rPr>
          <w:rFonts w:ascii="宋体" w:eastAsia="宋体"/>
        </w:rPr>
      </w:pPr>
      <w:r>
        <w:rPr>
          <w:rFonts w:ascii="宋体" w:eastAsia="宋体"/>
        </w:rPr>
        <w:t>if (!InsertChild(T, T.r, 1, c))</w:t>
      </w:r>
      <w:r>
        <w:rPr>
          <w:rFonts w:ascii="宋体" w:eastAsia="宋体"/>
        </w:rPr>
        <w:tab/>
      </w:r>
      <w:r>
        <w:rPr>
          <w:rFonts w:ascii="宋体" w:eastAsia="宋体"/>
        </w:rPr>
        <w:t>return</w:t>
      </w:r>
      <w:r>
        <w:rPr>
          <w:rFonts w:ascii="宋体" w:eastAsia="宋体"/>
          <w:spacing w:val="-24"/>
        </w:rPr>
        <w:t xml:space="preserve"> </w:t>
      </w:r>
      <w:r>
        <w:rPr>
          <w:rFonts w:ascii="宋体" w:eastAsia="宋体"/>
        </w:rPr>
        <w:t>ERROR</w:t>
      </w:r>
      <w:r>
        <w:rPr>
          <w:rFonts w:ascii="宋体" w:eastAsia="宋体"/>
          <w:spacing w:val="-4"/>
        </w:rPr>
        <w:t xml:space="preserve">;//识别的变量结点作为 </w:t>
      </w:r>
      <w:r>
        <w:rPr>
          <w:rFonts w:ascii="宋体" w:eastAsia="宋体"/>
        </w:rPr>
        <w:t>T</w:t>
      </w:r>
      <w:r>
        <w:rPr>
          <w:rFonts w:ascii="宋体" w:eastAsia="宋体"/>
          <w:spacing w:val="-9"/>
        </w:rPr>
        <w:t xml:space="preserve"> 的第一个孩子</w:t>
      </w:r>
      <w:r>
        <w:rPr>
          <w:rFonts w:ascii="宋体" w:eastAsia="宋体"/>
        </w:rPr>
        <w:t xml:space="preserve"> if (w != COMMA &amp;&amp; w != SEMI) return ERROR;</w:t>
      </w:r>
    </w:p>
    <w:p w14:paraId="7F242F61">
      <w:pPr>
        <w:pStyle w:val="8"/>
        <w:tabs>
          <w:tab w:val="left" w:pos="5139"/>
        </w:tabs>
        <w:spacing w:before="4"/>
        <w:ind w:left="520"/>
        <w:rPr>
          <w:rFonts w:ascii="宋体" w:eastAsia="宋体"/>
        </w:rPr>
      </w:pPr>
      <w:r>
        <w:rPr>
          <w:rFonts w:ascii="宋体" w:eastAsia="宋体"/>
        </w:rPr>
        <w:t>if</w:t>
      </w:r>
      <w:r>
        <w:rPr>
          <w:rFonts w:ascii="宋体" w:eastAsia="宋体"/>
          <w:spacing w:val="-1"/>
        </w:rPr>
        <w:t xml:space="preserve"> (</w:t>
      </w:r>
      <w:r>
        <w:rPr>
          <w:rFonts w:ascii="宋体" w:eastAsia="宋体"/>
        </w:rPr>
        <w:t>w</w:t>
      </w:r>
      <w:r>
        <w:rPr>
          <w:rFonts w:ascii="宋体" w:eastAsia="宋体"/>
          <w:spacing w:val="-1"/>
        </w:rPr>
        <w:t xml:space="preserve"> == </w:t>
      </w:r>
      <w:r>
        <w:rPr>
          <w:rFonts w:ascii="宋体" w:eastAsia="宋体"/>
          <w:spacing w:val="-2"/>
        </w:rPr>
        <w:t>SEMI)</w:t>
      </w:r>
      <w:r>
        <w:rPr>
          <w:rFonts w:ascii="宋体" w:eastAsia="宋体"/>
        </w:rPr>
        <w:tab/>
      </w:r>
      <w:r>
        <w:rPr>
          <w:rFonts w:ascii="宋体" w:eastAsia="宋体"/>
          <w:spacing w:val="-3"/>
        </w:rPr>
        <w:t>//如果标识符后是分号，直接结束</w:t>
      </w:r>
    </w:p>
    <w:p w14:paraId="78D9C962">
      <w:pPr>
        <w:spacing w:before="206"/>
        <w:ind w:left="520" w:right="0" w:firstLine="0"/>
        <w:jc w:val="left"/>
        <w:rPr>
          <w:sz w:val="19"/>
        </w:rPr>
      </w:pPr>
      <w:r>
        <w:rPr>
          <w:spacing w:val="-10"/>
          <w:sz w:val="19"/>
        </w:rPr>
        <w:t>{</w:t>
      </w:r>
    </w:p>
    <w:p w14:paraId="0B901EBE">
      <w:pPr>
        <w:pStyle w:val="8"/>
        <w:spacing w:before="208" w:line="441" w:lineRule="auto"/>
        <w:ind w:left="940" w:right="6223"/>
        <w:rPr>
          <w:rFonts w:ascii="宋体"/>
        </w:rPr>
      </w:pPr>
      <w:r>
        <w:rPr>
          <w:rFonts w:ascii="宋体"/>
        </w:rPr>
        <w:t>w</w:t>
      </w:r>
      <w:r>
        <w:rPr>
          <w:rFonts w:ascii="宋体"/>
          <w:spacing w:val="-18"/>
        </w:rPr>
        <w:t xml:space="preserve"> </w:t>
      </w:r>
      <w:r>
        <w:rPr>
          <w:rFonts w:ascii="宋体"/>
        </w:rPr>
        <w:t>=</w:t>
      </w:r>
      <w:r>
        <w:rPr>
          <w:rFonts w:ascii="宋体"/>
          <w:spacing w:val="-18"/>
        </w:rPr>
        <w:t xml:space="preserve"> </w:t>
      </w:r>
      <w:r>
        <w:rPr>
          <w:rFonts w:ascii="宋体"/>
        </w:rPr>
        <w:t>gettoken(fp); return OK;</w:t>
      </w:r>
    </w:p>
    <w:p w14:paraId="3364F721">
      <w:pPr>
        <w:spacing w:before="4"/>
        <w:ind w:left="520" w:right="0" w:firstLine="0"/>
        <w:jc w:val="left"/>
        <w:rPr>
          <w:sz w:val="19"/>
        </w:rPr>
      </w:pPr>
      <w:r>
        <w:rPr>
          <w:spacing w:val="-10"/>
          <w:sz w:val="19"/>
        </w:rPr>
        <w:t>}</w:t>
      </w:r>
    </w:p>
    <w:p w14:paraId="1220497C">
      <w:pPr>
        <w:pStyle w:val="8"/>
        <w:spacing w:before="205"/>
        <w:ind w:left="520"/>
        <w:rPr>
          <w:rFonts w:ascii="宋体"/>
        </w:rPr>
      </w:pPr>
      <w:r>
        <w:rPr>
          <w:rFonts w:ascii="宋体"/>
        </w:rPr>
        <w:t>w</w:t>
      </w:r>
      <w:r>
        <w:rPr>
          <w:rFonts w:ascii="宋体"/>
          <w:spacing w:val="-1"/>
        </w:rPr>
        <w:t xml:space="preserve"> </w:t>
      </w:r>
      <w:r>
        <w:rPr>
          <w:rFonts w:ascii="宋体"/>
        </w:rPr>
        <w:t>=</w:t>
      </w:r>
      <w:r>
        <w:rPr>
          <w:rFonts w:ascii="宋体"/>
          <w:spacing w:val="-1"/>
        </w:rPr>
        <w:t xml:space="preserve"> </w:t>
      </w:r>
      <w:r>
        <w:rPr>
          <w:rFonts w:ascii="宋体"/>
          <w:spacing w:val="-2"/>
        </w:rPr>
        <w:t>gettoken(fp);</w:t>
      </w:r>
    </w:p>
    <w:p w14:paraId="390CE55E">
      <w:pPr>
        <w:pStyle w:val="8"/>
        <w:spacing w:before="208" w:line="441" w:lineRule="auto"/>
        <w:ind w:left="520" w:right="908"/>
        <w:rPr>
          <w:rFonts w:ascii="宋体" w:eastAsia="宋体"/>
        </w:rPr>
      </w:pPr>
      <w:r>
        <w:rPr>
          <w:rFonts w:ascii="宋体" w:eastAsia="宋体"/>
        </w:rPr>
        <w:t>if</w:t>
      </w:r>
      <w:r>
        <w:rPr>
          <w:rFonts w:ascii="宋体" w:eastAsia="宋体"/>
          <w:spacing w:val="-4"/>
        </w:rPr>
        <w:t xml:space="preserve"> (</w:t>
      </w:r>
      <w:r>
        <w:rPr>
          <w:rFonts w:ascii="宋体" w:eastAsia="宋体"/>
        </w:rPr>
        <w:t>w</w:t>
      </w:r>
      <w:r>
        <w:rPr>
          <w:rFonts w:ascii="宋体" w:eastAsia="宋体"/>
          <w:spacing w:val="-4"/>
        </w:rPr>
        <w:t xml:space="preserve"> != </w:t>
      </w:r>
      <w:r>
        <w:rPr>
          <w:rFonts w:ascii="宋体" w:eastAsia="宋体"/>
        </w:rPr>
        <w:t>IDENT</w:t>
      </w:r>
      <w:r>
        <w:rPr>
          <w:rFonts w:ascii="宋体" w:eastAsia="宋体"/>
          <w:spacing w:val="-3"/>
        </w:rPr>
        <w:t xml:space="preserve">) </w:t>
      </w:r>
      <w:r>
        <w:rPr>
          <w:rFonts w:ascii="宋体" w:eastAsia="宋体"/>
        </w:rPr>
        <w:t>return</w:t>
      </w:r>
      <w:r>
        <w:rPr>
          <w:rFonts w:ascii="宋体" w:eastAsia="宋体"/>
          <w:spacing w:val="-5"/>
        </w:rPr>
        <w:t xml:space="preserve"> </w:t>
      </w:r>
      <w:r>
        <w:rPr>
          <w:rFonts w:ascii="宋体" w:eastAsia="宋体"/>
        </w:rPr>
        <w:t>ERROR</w:t>
      </w:r>
      <w:r>
        <w:rPr>
          <w:rFonts w:ascii="宋体" w:eastAsia="宋体"/>
          <w:spacing w:val="3"/>
        </w:rPr>
        <w:t xml:space="preserve">; //如果 </w:t>
      </w:r>
      <w:r>
        <w:rPr>
          <w:rFonts w:ascii="宋体" w:eastAsia="宋体"/>
        </w:rPr>
        <w:t>w</w:t>
      </w:r>
      <w:r>
        <w:rPr>
          <w:rFonts w:ascii="宋体" w:eastAsia="宋体"/>
          <w:spacing w:val="-7"/>
        </w:rPr>
        <w:t xml:space="preserve"> 不是标识符则报错，反之后面还有第二个变量</w:t>
      </w:r>
      <w:r>
        <w:rPr>
          <w:rFonts w:ascii="宋体" w:eastAsia="宋体"/>
        </w:rPr>
        <w:t xml:space="preserve"> strcpy(tokenText0, token_text);</w:t>
      </w:r>
    </w:p>
    <w:p w14:paraId="4C6A5CFA">
      <w:pPr>
        <w:pStyle w:val="8"/>
        <w:spacing w:before="4"/>
        <w:ind w:left="520"/>
        <w:rPr>
          <w:rFonts w:ascii="宋体"/>
        </w:rPr>
      </w:pPr>
      <w:r>
        <w:rPr>
          <w:rFonts w:ascii="宋体"/>
        </w:rPr>
        <w:t>w</w:t>
      </w:r>
      <w:r>
        <w:rPr>
          <w:rFonts w:ascii="宋体"/>
          <w:spacing w:val="-1"/>
        </w:rPr>
        <w:t xml:space="preserve"> </w:t>
      </w:r>
      <w:r>
        <w:rPr>
          <w:rFonts w:ascii="宋体"/>
        </w:rPr>
        <w:t>=</w:t>
      </w:r>
      <w:r>
        <w:rPr>
          <w:rFonts w:ascii="宋体"/>
          <w:spacing w:val="-1"/>
        </w:rPr>
        <w:t xml:space="preserve"> </w:t>
      </w:r>
      <w:r>
        <w:rPr>
          <w:rFonts w:ascii="宋体"/>
          <w:spacing w:val="-2"/>
        </w:rPr>
        <w:t>gettoken(fp);</w:t>
      </w:r>
    </w:p>
    <w:p w14:paraId="5E541758">
      <w:pPr>
        <w:pStyle w:val="8"/>
        <w:spacing w:before="205"/>
        <w:ind w:left="520"/>
        <w:rPr>
          <w:rFonts w:ascii="宋体"/>
        </w:rPr>
      </w:pPr>
      <w:r>
        <w:rPr>
          <w:rFonts w:ascii="宋体"/>
        </w:rPr>
        <w:t>if</w:t>
      </w:r>
      <w:r>
        <w:rPr>
          <w:rFonts w:ascii="宋体"/>
          <w:spacing w:val="-2"/>
        </w:rPr>
        <w:t xml:space="preserve"> </w:t>
      </w:r>
      <w:r>
        <w:rPr>
          <w:rFonts w:ascii="宋体"/>
        </w:rPr>
        <w:t>(!VarList(fp,</w:t>
      </w:r>
      <w:r>
        <w:rPr>
          <w:rFonts w:ascii="宋体"/>
          <w:spacing w:val="-1"/>
        </w:rPr>
        <w:t xml:space="preserve"> </w:t>
      </w:r>
      <w:r>
        <w:rPr>
          <w:rFonts w:ascii="宋体"/>
        </w:rPr>
        <w:t>t))</w:t>
      </w:r>
      <w:r>
        <w:rPr>
          <w:rFonts w:ascii="宋体"/>
          <w:spacing w:val="-3"/>
        </w:rPr>
        <w:t xml:space="preserve"> </w:t>
      </w:r>
      <w:r>
        <w:rPr>
          <w:rFonts w:ascii="宋体"/>
        </w:rPr>
        <w:t>return</w:t>
      </w:r>
      <w:r>
        <w:rPr>
          <w:rFonts w:ascii="宋体"/>
          <w:spacing w:val="-1"/>
        </w:rPr>
        <w:t xml:space="preserve"> </w:t>
      </w:r>
      <w:r>
        <w:rPr>
          <w:rFonts w:ascii="宋体"/>
          <w:spacing w:val="-2"/>
        </w:rPr>
        <w:t>ERROR;</w:t>
      </w:r>
    </w:p>
    <w:p w14:paraId="07B6B777">
      <w:pPr>
        <w:pStyle w:val="8"/>
        <w:spacing w:before="208"/>
        <w:ind w:left="520"/>
        <w:rPr>
          <w:rFonts w:ascii="宋体"/>
        </w:rPr>
      </w:pPr>
      <w:r>
        <w:rPr>
          <w:rFonts w:ascii="宋体"/>
        </w:rPr>
        <w:t>if</w:t>
      </w:r>
      <w:r>
        <w:rPr>
          <w:rFonts w:ascii="宋体"/>
          <w:spacing w:val="-1"/>
        </w:rPr>
        <w:t xml:space="preserve"> </w:t>
      </w:r>
      <w:r>
        <w:rPr>
          <w:rFonts w:ascii="宋体"/>
        </w:rPr>
        <w:t>(!InsertChild(T,</w:t>
      </w:r>
      <w:r>
        <w:rPr>
          <w:rFonts w:ascii="宋体"/>
          <w:spacing w:val="-1"/>
        </w:rPr>
        <w:t xml:space="preserve"> </w:t>
      </w:r>
      <w:r>
        <w:rPr>
          <w:rFonts w:ascii="宋体"/>
        </w:rPr>
        <w:t>T.r,</w:t>
      </w:r>
      <w:r>
        <w:rPr>
          <w:rFonts w:ascii="宋体"/>
          <w:spacing w:val="-1"/>
        </w:rPr>
        <w:t xml:space="preserve"> </w:t>
      </w:r>
      <w:r>
        <w:rPr>
          <w:rFonts w:ascii="宋体"/>
        </w:rPr>
        <w:t>2,</w:t>
      </w:r>
      <w:r>
        <w:rPr>
          <w:rFonts w:ascii="宋体"/>
          <w:spacing w:val="-3"/>
        </w:rPr>
        <w:t xml:space="preserve"> </w:t>
      </w:r>
      <w:r>
        <w:rPr>
          <w:rFonts w:ascii="宋体"/>
        </w:rPr>
        <w:t>t))</w:t>
      </w:r>
      <w:r>
        <w:rPr>
          <w:rFonts w:ascii="宋体"/>
          <w:spacing w:val="-1"/>
        </w:rPr>
        <w:t xml:space="preserve"> </w:t>
      </w:r>
      <w:r>
        <w:rPr>
          <w:rFonts w:ascii="宋体"/>
        </w:rPr>
        <w:t>return</w:t>
      </w:r>
      <w:r>
        <w:rPr>
          <w:rFonts w:ascii="宋体"/>
          <w:spacing w:val="-1"/>
        </w:rPr>
        <w:t xml:space="preserve"> </w:t>
      </w:r>
      <w:r>
        <w:rPr>
          <w:rFonts w:ascii="宋体"/>
          <w:spacing w:val="-2"/>
        </w:rPr>
        <w:t>ERROR;</w:t>
      </w:r>
    </w:p>
    <w:p w14:paraId="56A86F39">
      <w:pPr>
        <w:pStyle w:val="8"/>
        <w:spacing w:after="0"/>
        <w:rPr>
          <w:rFonts w:ascii="宋体"/>
        </w:rPr>
        <w:sectPr>
          <w:pgSz w:w="11910" w:h="16840"/>
          <w:pgMar w:top="1280" w:right="1275" w:bottom="1180" w:left="1700" w:header="868" w:footer="989" w:gutter="0"/>
          <w:cols w:space="720" w:num="1"/>
        </w:sectPr>
      </w:pPr>
    </w:p>
    <w:p w14:paraId="08898274">
      <w:pPr>
        <w:spacing w:before="83" w:line="240" w:lineRule="auto"/>
        <w:rPr>
          <w:sz w:val="19"/>
        </w:rPr>
      </w:pPr>
    </w:p>
    <w:p w14:paraId="10CD5072">
      <w:pPr>
        <w:pStyle w:val="8"/>
        <w:spacing w:before="1"/>
        <w:ind w:left="520"/>
        <w:rPr>
          <w:rFonts w:ascii="宋体"/>
        </w:rPr>
      </w:pPr>
      <w:r>
        <w:rPr>
          <w:rFonts w:ascii="宋体"/>
        </w:rPr>
        <w:t>return</w:t>
      </w:r>
      <w:r>
        <w:rPr>
          <w:rFonts w:ascii="宋体"/>
          <w:spacing w:val="-2"/>
        </w:rPr>
        <w:t xml:space="preserve"> </w:t>
      </w:r>
      <w:r>
        <w:rPr>
          <w:rFonts w:ascii="宋体"/>
          <w:spacing w:val="-5"/>
        </w:rPr>
        <w:t>OK;</w:t>
      </w:r>
    </w:p>
    <w:p w14:paraId="478EADAE">
      <w:pPr>
        <w:spacing w:before="205"/>
        <w:ind w:left="100" w:right="0" w:firstLine="0"/>
        <w:jc w:val="left"/>
        <w:rPr>
          <w:sz w:val="19"/>
        </w:rPr>
      </w:pPr>
      <w:r>
        <w:rPr>
          <w:spacing w:val="-10"/>
          <w:sz w:val="19"/>
        </w:rPr>
        <w:t>}</w:t>
      </w:r>
    </w:p>
    <w:p w14:paraId="1BFB85A3">
      <w:pPr>
        <w:spacing w:before="0" w:line="240" w:lineRule="auto"/>
        <w:rPr>
          <w:sz w:val="19"/>
        </w:rPr>
      </w:pPr>
    </w:p>
    <w:p w14:paraId="045E79A2">
      <w:pPr>
        <w:spacing w:before="170" w:line="240" w:lineRule="auto"/>
        <w:rPr>
          <w:sz w:val="19"/>
        </w:rPr>
      </w:pPr>
    </w:p>
    <w:p w14:paraId="3E1F52EB">
      <w:pPr>
        <w:pStyle w:val="8"/>
        <w:ind w:left="100"/>
        <w:rPr>
          <w:rFonts w:ascii="宋体" w:eastAsia="宋体"/>
        </w:rPr>
      </w:pPr>
      <w:r>
        <w:rPr>
          <w:rFonts w:ascii="宋体" w:eastAsia="宋体"/>
        </w:rPr>
        <w:t>status</w:t>
      </w:r>
      <w:r>
        <w:rPr>
          <w:rFonts w:ascii="宋体" w:eastAsia="宋体"/>
          <w:spacing w:val="-3"/>
        </w:rPr>
        <w:t xml:space="preserve"> </w:t>
      </w:r>
      <w:r>
        <w:rPr>
          <w:rFonts w:ascii="宋体" w:eastAsia="宋体"/>
        </w:rPr>
        <w:t>funcDef(FILE*</w:t>
      </w:r>
      <w:r>
        <w:rPr>
          <w:rFonts w:ascii="宋体" w:eastAsia="宋体"/>
          <w:spacing w:val="-2"/>
        </w:rPr>
        <w:t xml:space="preserve"> </w:t>
      </w:r>
      <w:r>
        <w:rPr>
          <w:rFonts w:ascii="宋体" w:eastAsia="宋体"/>
        </w:rPr>
        <w:t>fp</w:t>
      </w:r>
      <w:r>
        <w:rPr>
          <w:rFonts w:ascii="宋体" w:eastAsia="宋体"/>
          <w:spacing w:val="-1"/>
        </w:rPr>
        <w:t xml:space="preserve">, </w:t>
      </w:r>
      <w:r>
        <w:rPr>
          <w:rFonts w:ascii="宋体" w:eastAsia="宋体"/>
        </w:rPr>
        <w:t>CTree&amp;</w:t>
      </w:r>
      <w:r>
        <w:rPr>
          <w:rFonts w:ascii="宋体" w:eastAsia="宋体"/>
          <w:spacing w:val="-3"/>
        </w:rPr>
        <w:t xml:space="preserve"> </w:t>
      </w:r>
      <w:r>
        <w:rPr>
          <w:rFonts w:ascii="宋体" w:eastAsia="宋体"/>
        </w:rPr>
        <w:t>T)</w:t>
      </w:r>
      <w:r>
        <w:rPr>
          <w:rFonts w:ascii="宋体" w:eastAsia="宋体"/>
          <w:spacing w:val="43"/>
          <w:w w:val="150"/>
        </w:rPr>
        <w:t xml:space="preserve"> </w:t>
      </w:r>
      <w:r>
        <w:rPr>
          <w:rFonts w:ascii="宋体" w:eastAsia="宋体"/>
          <w:spacing w:val="-1"/>
        </w:rPr>
        <w:t>//语法单位&lt;函数定义&gt;子程序</w:t>
      </w:r>
    </w:p>
    <w:p w14:paraId="694374D4">
      <w:pPr>
        <w:spacing w:before="207"/>
        <w:ind w:left="100" w:right="0" w:firstLine="0"/>
        <w:jc w:val="left"/>
        <w:rPr>
          <w:sz w:val="19"/>
        </w:rPr>
      </w:pPr>
      <w:r>
        <w:rPr>
          <w:spacing w:val="-10"/>
          <w:sz w:val="19"/>
        </w:rPr>
        <w:t>{</w:t>
      </w:r>
    </w:p>
    <w:p w14:paraId="3B5D57D5">
      <w:pPr>
        <w:pStyle w:val="8"/>
        <w:spacing w:before="206"/>
        <w:ind w:left="520"/>
        <w:rPr>
          <w:rFonts w:ascii="宋体" w:eastAsia="宋体"/>
        </w:rPr>
      </w:pPr>
      <w:r>
        <w:rPr>
          <w:rFonts w:ascii="宋体" w:eastAsia="宋体"/>
        </w:rPr>
        <w:t>CTree</w:t>
      </w:r>
      <w:r>
        <w:rPr>
          <w:rFonts w:ascii="宋体" w:eastAsia="宋体"/>
          <w:spacing w:val="-7"/>
        </w:rPr>
        <w:t xml:space="preserve"> </w:t>
      </w:r>
      <w:r>
        <w:rPr>
          <w:rFonts w:ascii="宋体" w:eastAsia="宋体"/>
        </w:rPr>
        <w:t>c</w:t>
      </w:r>
      <w:r>
        <w:rPr>
          <w:rFonts w:ascii="宋体" w:eastAsia="宋体"/>
          <w:spacing w:val="-1"/>
        </w:rPr>
        <w:t xml:space="preserve">; </w:t>
      </w:r>
      <w:r>
        <w:rPr>
          <w:rFonts w:ascii="宋体" w:eastAsia="宋体"/>
        </w:rPr>
        <w:t>CTree</w:t>
      </w:r>
      <w:r>
        <w:rPr>
          <w:rFonts w:ascii="宋体" w:eastAsia="宋体"/>
          <w:spacing w:val="-2"/>
        </w:rPr>
        <w:t xml:space="preserve"> </w:t>
      </w:r>
      <w:r>
        <w:rPr>
          <w:rFonts w:ascii="宋体" w:eastAsia="宋体"/>
        </w:rPr>
        <w:t>p</w:t>
      </w:r>
      <w:r>
        <w:rPr>
          <w:rFonts w:ascii="宋体" w:eastAsia="宋体"/>
          <w:spacing w:val="-1"/>
        </w:rPr>
        <w:t>; //</w:t>
      </w:r>
      <w:r>
        <w:rPr>
          <w:rFonts w:ascii="宋体" w:eastAsia="宋体"/>
        </w:rPr>
        <w:t>c</w:t>
      </w:r>
      <w:r>
        <w:rPr>
          <w:rFonts w:ascii="宋体" w:eastAsia="宋体"/>
          <w:spacing w:val="-8"/>
        </w:rPr>
        <w:t xml:space="preserve"> 结点为函数返回值类型，</w:t>
      </w:r>
      <w:r>
        <w:rPr>
          <w:rFonts w:ascii="宋体" w:eastAsia="宋体"/>
        </w:rPr>
        <w:t>p</w:t>
      </w:r>
      <w:r>
        <w:rPr>
          <w:rFonts w:ascii="宋体" w:eastAsia="宋体"/>
          <w:spacing w:val="-9"/>
        </w:rPr>
        <w:t xml:space="preserve"> 结点为函数名结点</w:t>
      </w:r>
    </w:p>
    <w:p w14:paraId="569DD00E">
      <w:pPr>
        <w:pStyle w:val="8"/>
        <w:spacing w:before="208"/>
        <w:ind w:left="520"/>
        <w:rPr>
          <w:rFonts w:ascii="宋体" w:eastAsia="宋体"/>
        </w:rPr>
      </w:pPr>
      <w:r>
        <w:rPr>
          <w:rFonts w:ascii="宋体" w:eastAsia="宋体"/>
        </w:rPr>
        <w:t>CTree</w:t>
      </w:r>
      <w:r>
        <w:rPr>
          <w:rFonts w:ascii="宋体" w:eastAsia="宋体"/>
          <w:spacing w:val="-7"/>
        </w:rPr>
        <w:t xml:space="preserve"> </w:t>
      </w:r>
      <w:r>
        <w:rPr>
          <w:rFonts w:ascii="宋体" w:eastAsia="宋体"/>
        </w:rPr>
        <w:t>q</w:t>
      </w:r>
      <w:r>
        <w:rPr>
          <w:rFonts w:ascii="宋体" w:eastAsia="宋体"/>
          <w:spacing w:val="-1"/>
        </w:rPr>
        <w:t xml:space="preserve">; </w:t>
      </w:r>
      <w:r>
        <w:rPr>
          <w:rFonts w:ascii="宋体" w:eastAsia="宋体"/>
        </w:rPr>
        <w:t>CTree</w:t>
      </w:r>
      <w:r>
        <w:rPr>
          <w:rFonts w:ascii="宋体" w:eastAsia="宋体"/>
          <w:spacing w:val="-1"/>
        </w:rPr>
        <w:t xml:space="preserve"> </w:t>
      </w:r>
      <w:r>
        <w:rPr>
          <w:rFonts w:ascii="宋体" w:eastAsia="宋体"/>
        </w:rPr>
        <w:t>f</w:t>
      </w:r>
      <w:r>
        <w:rPr>
          <w:rFonts w:ascii="宋体" w:eastAsia="宋体"/>
          <w:spacing w:val="-2"/>
        </w:rPr>
        <w:t xml:space="preserve">; </w:t>
      </w:r>
      <w:r>
        <w:rPr>
          <w:rFonts w:ascii="宋体" w:eastAsia="宋体"/>
        </w:rPr>
        <w:t>CTree</w:t>
      </w:r>
      <w:r>
        <w:rPr>
          <w:rFonts w:ascii="宋体" w:eastAsia="宋体"/>
          <w:spacing w:val="-2"/>
        </w:rPr>
        <w:t xml:space="preserve"> </w:t>
      </w:r>
      <w:r>
        <w:rPr>
          <w:rFonts w:ascii="宋体" w:eastAsia="宋体"/>
        </w:rPr>
        <w:t>s</w:t>
      </w:r>
      <w:r>
        <w:rPr>
          <w:rFonts w:ascii="宋体" w:eastAsia="宋体"/>
          <w:spacing w:val="-1"/>
        </w:rPr>
        <w:t>; //</w:t>
      </w:r>
      <w:r>
        <w:rPr>
          <w:rFonts w:ascii="宋体" w:eastAsia="宋体"/>
        </w:rPr>
        <w:t>q</w:t>
      </w:r>
      <w:r>
        <w:rPr>
          <w:rFonts w:ascii="宋体" w:eastAsia="宋体"/>
          <w:spacing w:val="-8"/>
        </w:rPr>
        <w:t xml:space="preserve"> 结点为参数序列结点,</w:t>
      </w:r>
      <w:r>
        <w:rPr>
          <w:rFonts w:ascii="宋体" w:eastAsia="宋体"/>
        </w:rPr>
        <w:t>f</w:t>
      </w:r>
      <w:r>
        <w:rPr>
          <w:rFonts w:ascii="宋体" w:eastAsia="宋体"/>
          <w:spacing w:val="-8"/>
        </w:rPr>
        <w:t xml:space="preserve"> 为函数体结点，</w:t>
      </w:r>
      <w:r>
        <w:rPr>
          <w:rFonts w:ascii="宋体" w:eastAsia="宋体"/>
        </w:rPr>
        <w:t>s</w:t>
      </w:r>
      <w:r>
        <w:rPr>
          <w:rFonts w:ascii="宋体" w:eastAsia="宋体"/>
          <w:spacing w:val="-9"/>
        </w:rPr>
        <w:t xml:space="preserve"> 为可能的复合语句</w:t>
      </w:r>
    </w:p>
    <w:p w14:paraId="41528374">
      <w:pPr>
        <w:pStyle w:val="8"/>
        <w:spacing w:before="205"/>
        <w:ind w:left="100"/>
        <w:rPr>
          <w:rFonts w:ascii="宋体" w:eastAsia="宋体"/>
        </w:rPr>
      </w:pPr>
      <w:r>
        <w:rPr>
          <w:rFonts w:ascii="宋体" w:eastAsia="宋体"/>
          <w:spacing w:val="-6"/>
        </w:rPr>
        <w:t>结点</w:t>
      </w:r>
    </w:p>
    <w:p w14:paraId="796978E8">
      <w:pPr>
        <w:pStyle w:val="8"/>
        <w:tabs>
          <w:tab w:val="left" w:pos="2619"/>
        </w:tabs>
        <w:spacing w:before="208"/>
        <w:ind w:left="520"/>
        <w:rPr>
          <w:rFonts w:ascii="宋体" w:eastAsia="宋体"/>
        </w:rPr>
      </w:pPr>
      <w:r>
        <w:rPr>
          <w:rFonts w:ascii="宋体" w:eastAsia="宋体"/>
        </w:rPr>
        <w:t>T.n</w:t>
      </w:r>
      <w:r>
        <w:rPr>
          <w:rFonts w:ascii="宋体" w:eastAsia="宋体"/>
          <w:spacing w:val="-2"/>
        </w:rPr>
        <w:t xml:space="preserve"> = </w:t>
      </w:r>
      <w:r>
        <w:rPr>
          <w:rFonts w:ascii="宋体" w:eastAsia="宋体"/>
        </w:rPr>
        <w:t xml:space="preserve">1; T.r = </w:t>
      </w:r>
      <w:r>
        <w:rPr>
          <w:rFonts w:ascii="宋体" w:eastAsia="宋体"/>
          <w:spacing w:val="-5"/>
        </w:rPr>
        <w:t>0;</w:t>
      </w:r>
      <w:r>
        <w:rPr>
          <w:rFonts w:ascii="宋体" w:eastAsia="宋体"/>
        </w:rPr>
        <w:tab/>
      </w:r>
      <w:r>
        <w:rPr>
          <w:rFonts w:ascii="宋体" w:eastAsia="宋体"/>
          <w:spacing w:val="-5"/>
        </w:rPr>
        <w:t xml:space="preserve">//生成函数定义结点 </w:t>
      </w:r>
      <w:r>
        <w:rPr>
          <w:rFonts w:ascii="宋体" w:eastAsia="宋体"/>
          <w:spacing w:val="-10"/>
        </w:rPr>
        <w:t>T</w:t>
      </w:r>
    </w:p>
    <w:p w14:paraId="508612F2">
      <w:pPr>
        <w:pStyle w:val="8"/>
        <w:spacing w:before="205" w:line="444" w:lineRule="auto"/>
        <w:ind w:left="520"/>
        <w:rPr>
          <w:rFonts w:ascii="宋体" w:eastAsia="宋体"/>
        </w:rPr>
      </w:pPr>
      <w:r>
        <w:rPr>
          <w:rFonts w:ascii="宋体" w:eastAsia="宋体"/>
        </w:rPr>
        <w:t>T.nodes[0].data</w:t>
      </w:r>
      <w:r>
        <w:rPr>
          <w:rFonts w:ascii="宋体" w:eastAsia="宋体"/>
          <w:spacing w:val="-5"/>
        </w:rPr>
        <w:t xml:space="preserve"> = </w:t>
      </w:r>
      <w:r>
        <w:rPr>
          <w:rFonts w:ascii="宋体" w:eastAsia="宋体"/>
        </w:rPr>
        <w:t>(char*)malloc((strlen</w:t>
      </w:r>
      <w:r>
        <w:rPr>
          <w:rFonts w:ascii="宋体" w:eastAsia="宋体"/>
          <w:spacing w:val="-2"/>
        </w:rPr>
        <w:t xml:space="preserve">("函数定义：") + </w:t>
      </w:r>
      <w:r>
        <w:rPr>
          <w:rFonts w:ascii="宋体" w:eastAsia="宋体"/>
        </w:rPr>
        <w:t>1</w:t>
      </w:r>
      <w:r>
        <w:rPr>
          <w:rFonts w:ascii="宋体" w:eastAsia="宋体"/>
          <w:spacing w:val="-4"/>
        </w:rPr>
        <w:t xml:space="preserve">) </w:t>
      </w:r>
      <w:r>
        <w:rPr>
          <w:rFonts w:ascii="宋体" w:eastAsia="宋体"/>
        </w:rPr>
        <w:t>*</w:t>
      </w:r>
      <w:r>
        <w:rPr>
          <w:rFonts w:ascii="宋体" w:eastAsia="宋体"/>
          <w:spacing w:val="-3"/>
        </w:rPr>
        <w:t xml:space="preserve"> </w:t>
      </w:r>
      <w:r>
        <w:rPr>
          <w:rFonts w:ascii="宋体" w:eastAsia="宋体"/>
        </w:rPr>
        <w:t>sizeof(char)); strcpy(T.nodes[0].data, "函数定义：");</w:t>
      </w:r>
    </w:p>
    <w:p w14:paraId="390ACC08">
      <w:pPr>
        <w:pStyle w:val="8"/>
        <w:spacing w:line="444" w:lineRule="auto"/>
        <w:ind w:left="520" w:right="4895"/>
        <w:rPr>
          <w:rFonts w:ascii="宋体"/>
        </w:rPr>
      </w:pPr>
      <w:r>
        <w:rPr>
          <w:rFonts w:ascii="宋体"/>
        </w:rPr>
        <w:t>T.nodes[0].indent = 1; T.nodes[0].firstchild</w:t>
      </w:r>
      <w:r>
        <w:rPr>
          <w:rFonts w:ascii="宋体"/>
          <w:spacing w:val="-17"/>
        </w:rPr>
        <w:t xml:space="preserve"> </w:t>
      </w:r>
      <w:r>
        <w:rPr>
          <w:rFonts w:ascii="宋体"/>
        </w:rPr>
        <w:t>=</w:t>
      </w:r>
      <w:r>
        <w:rPr>
          <w:rFonts w:ascii="宋体"/>
          <w:spacing w:val="-17"/>
        </w:rPr>
        <w:t xml:space="preserve"> </w:t>
      </w:r>
      <w:r>
        <w:rPr>
          <w:rFonts w:ascii="宋体"/>
        </w:rPr>
        <w:t>NULL;</w:t>
      </w:r>
    </w:p>
    <w:p w14:paraId="390E2C46">
      <w:pPr>
        <w:pStyle w:val="8"/>
        <w:spacing w:line="243" w:lineRule="exact"/>
        <w:ind w:left="520"/>
        <w:rPr>
          <w:rFonts w:ascii="宋体" w:eastAsia="宋体"/>
        </w:rPr>
      </w:pPr>
      <w:r>
        <w:rPr>
          <w:rFonts w:ascii="宋体" w:eastAsia="宋体"/>
        </w:rPr>
        <w:t>c.n</w:t>
      </w:r>
      <w:r>
        <w:rPr>
          <w:rFonts w:ascii="宋体" w:eastAsia="宋体"/>
          <w:spacing w:val="-2"/>
        </w:rPr>
        <w:t xml:space="preserve"> = </w:t>
      </w:r>
      <w:r>
        <w:rPr>
          <w:rFonts w:ascii="宋体" w:eastAsia="宋体"/>
        </w:rPr>
        <w:t>1</w:t>
      </w:r>
      <w:r>
        <w:rPr>
          <w:rFonts w:ascii="宋体" w:eastAsia="宋体"/>
          <w:spacing w:val="-1"/>
        </w:rPr>
        <w:t xml:space="preserve">; </w:t>
      </w:r>
      <w:r>
        <w:rPr>
          <w:rFonts w:ascii="宋体" w:eastAsia="宋体"/>
        </w:rPr>
        <w:t>c.r</w:t>
      </w:r>
      <w:r>
        <w:rPr>
          <w:rFonts w:ascii="宋体" w:eastAsia="宋体"/>
          <w:spacing w:val="-1"/>
        </w:rPr>
        <w:t xml:space="preserve"> = </w:t>
      </w:r>
      <w:r>
        <w:rPr>
          <w:rFonts w:ascii="宋体" w:eastAsia="宋体"/>
        </w:rPr>
        <w:t>0;</w:t>
      </w:r>
      <w:r>
        <w:rPr>
          <w:rFonts w:ascii="宋体" w:eastAsia="宋体"/>
          <w:spacing w:val="46"/>
          <w:w w:val="150"/>
        </w:rPr>
        <w:t xml:space="preserve"> </w:t>
      </w:r>
      <w:r>
        <w:rPr>
          <w:rFonts w:ascii="宋体" w:eastAsia="宋体"/>
          <w:spacing w:val="-4"/>
        </w:rPr>
        <w:t xml:space="preserve">//生成函数返回值类型结点 </w:t>
      </w:r>
      <w:r>
        <w:rPr>
          <w:rFonts w:ascii="宋体" w:eastAsia="宋体"/>
          <w:spacing w:val="-10"/>
        </w:rPr>
        <w:t>c</w:t>
      </w:r>
    </w:p>
    <w:p w14:paraId="6A6CAC22">
      <w:pPr>
        <w:pStyle w:val="8"/>
        <w:spacing w:before="207" w:line="441" w:lineRule="auto"/>
        <w:ind w:left="520"/>
        <w:rPr>
          <w:rFonts w:ascii="宋体" w:eastAsia="宋体"/>
        </w:rPr>
      </w:pPr>
      <w:r>
        <w:rPr>
          <w:rFonts w:ascii="宋体" w:eastAsia="宋体"/>
        </w:rPr>
        <w:t>c.nodes[0].data</w:t>
      </w:r>
      <w:r>
        <w:rPr>
          <w:rFonts w:ascii="宋体" w:eastAsia="宋体"/>
          <w:spacing w:val="-25"/>
        </w:rPr>
        <w:t xml:space="preserve"> = </w:t>
      </w:r>
      <w:r>
        <w:rPr>
          <w:rFonts w:ascii="宋体" w:eastAsia="宋体"/>
        </w:rPr>
        <w:t>(char*)malloc((strlen(kind</w:t>
      </w:r>
      <w:r>
        <w:rPr>
          <w:rFonts w:ascii="宋体" w:eastAsia="宋体"/>
          <w:spacing w:val="-19"/>
        </w:rPr>
        <w:t xml:space="preserve">) + </w:t>
      </w:r>
      <w:r>
        <w:rPr>
          <w:rFonts w:ascii="宋体" w:eastAsia="宋体"/>
        </w:rPr>
        <w:t>strlen</w:t>
      </w:r>
      <w:r>
        <w:rPr>
          <w:rFonts w:ascii="宋体" w:eastAsia="宋体"/>
          <w:spacing w:val="-9"/>
        </w:rPr>
        <w:t xml:space="preserve">("类型：") + </w:t>
      </w:r>
      <w:r>
        <w:rPr>
          <w:rFonts w:ascii="宋体" w:eastAsia="宋体"/>
        </w:rPr>
        <w:t>1</w:t>
      </w:r>
      <w:r>
        <w:rPr>
          <w:rFonts w:ascii="宋体" w:eastAsia="宋体"/>
          <w:spacing w:val="-19"/>
        </w:rPr>
        <w:t xml:space="preserve">) </w:t>
      </w:r>
      <w:r>
        <w:rPr>
          <w:rFonts w:ascii="宋体" w:eastAsia="宋体"/>
        </w:rPr>
        <w:t>*</w:t>
      </w:r>
      <w:r>
        <w:rPr>
          <w:rFonts w:ascii="宋体" w:eastAsia="宋体"/>
          <w:spacing w:val="-34"/>
        </w:rPr>
        <w:t xml:space="preserve"> </w:t>
      </w:r>
      <w:r>
        <w:rPr>
          <w:rFonts w:ascii="宋体" w:eastAsia="宋体"/>
        </w:rPr>
        <w:t>sizeof(char)); strcpy(c.nodes[0].data, "类型：");</w:t>
      </w:r>
    </w:p>
    <w:p w14:paraId="74A3A967">
      <w:pPr>
        <w:pStyle w:val="8"/>
        <w:spacing w:before="4" w:line="444" w:lineRule="auto"/>
        <w:ind w:left="520" w:right="4895"/>
        <w:rPr>
          <w:rFonts w:ascii="宋体"/>
        </w:rPr>
      </w:pPr>
      <w:r>
        <w:rPr>
          <w:rFonts w:ascii="宋体"/>
        </w:rPr>
        <w:t>strcat(c.nodes[0].data,</w:t>
      </w:r>
      <w:r>
        <w:rPr>
          <w:rFonts w:ascii="宋体"/>
          <w:spacing w:val="-24"/>
        </w:rPr>
        <w:t xml:space="preserve"> </w:t>
      </w:r>
      <w:r>
        <w:rPr>
          <w:rFonts w:ascii="宋体"/>
        </w:rPr>
        <w:t>kind); c.nodes[0].indent = 1; c.nodes[0].firstchild = NULL;</w:t>
      </w:r>
    </w:p>
    <w:p w14:paraId="36525B99">
      <w:pPr>
        <w:pStyle w:val="8"/>
        <w:spacing w:line="444" w:lineRule="auto"/>
        <w:ind w:left="520" w:right="4134"/>
        <w:rPr>
          <w:rFonts w:ascii="宋体"/>
        </w:rPr>
      </w:pPr>
      <w:r>
        <w:rPr>
          <w:rFonts w:ascii="宋体"/>
        </w:rPr>
        <w:t>if</w:t>
      </w:r>
      <w:r>
        <w:rPr>
          <w:rFonts w:ascii="宋体"/>
          <w:spacing w:val="-6"/>
        </w:rPr>
        <w:t xml:space="preserve"> </w:t>
      </w:r>
      <w:r>
        <w:rPr>
          <w:rFonts w:ascii="宋体"/>
        </w:rPr>
        <w:t>(!InsertChild(T,</w:t>
      </w:r>
      <w:r>
        <w:rPr>
          <w:rFonts w:ascii="宋体"/>
          <w:spacing w:val="-6"/>
        </w:rPr>
        <w:t xml:space="preserve"> </w:t>
      </w:r>
      <w:r>
        <w:rPr>
          <w:rFonts w:ascii="宋体"/>
        </w:rPr>
        <w:t>T.r,</w:t>
      </w:r>
      <w:r>
        <w:rPr>
          <w:rFonts w:ascii="宋体"/>
          <w:spacing w:val="-6"/>
        </w:rPr>
        <w:t xml:space="preserve"> </w:t>
      </w:r>
      <w:r>
        <w:rPr>
          <w:rFonts w:ascii="宋体"/>
        </w:rPr>
        <w:t>1,</w:t>
      </w:r>
      <w:r>
        <w:rPr>
          <w:rFonts w:ascii="宋体"/>
          <w:spacing w:val="-8"/>
        </w:rPr>
        <w:t xml:space="preserve"> </w:t>
      </w:r>
      <w:r>
        <w:rPr>
          <w:rFonts w:ascii="宋体"/>
        </w:rPr>
        <w:t>c))</w:t>
      </w:r>
      <w:r>
        <w:rPr>
          <w:rFonts w:ascii="宋体"/>
          <w:spacing w:val="-6"/>
        </w:rPr>
        <w:t xml:space="preserve"> </w:t>
      </w:r>
      <w:r>
        <w:rPr>
          <w:rFonts w:ascii="宋体"/>
        </w:rPr>
        <w:t>return</w:t>
      </w:r>
      <w:r>
        <w:rPr>
          <w:rFonts w:ascii="宋体"/>
          <w:spacing w:val="-6"/>
        </w:rPr>
        <w:t xml:space="preserve"> </w:t>
      </w:r>
      <w:r>
        <w:rPr>
          <w:rFonts w:ascii="宋体"/>
        </w:rPr>
        <w:t>ERROR; w = gettoken(fp);</w:t>
      </w:r>
    </w:p>
    <w:p w14:paraId="583730B0">
      <w:pPr>
        <w:pStyle w:val="8"/>
        <w:spacing w:line="243" w:lineRule="exact"/>
        <w:ind w:left="520"/>
        <w:rPr>
          <w:rFonts w:ascii="宋体" w:eastAsia="宋体"/>
        </w:rPr>
      </w:pPr>
      <w:r>
        <w:rPr>
          <w:rFonts w:ascii="宋体" w:eastAsia="宋体"/>
          <w:spacing w:val="-2"/>
        </w:rPr>
        <w:t>//函数括号内可能无参数，可能是 void</w:t>
      </w:r>
      <w:r>
        <w:rPr>
          <w:rFonts w:ascii="宋体" w:eastAsia="宋体"/>
          <w:spacing w:val="-3"/>
        </w:rPr>
        <w:t>，可能是参数序列，其他情况报错</w:t>
      </w:r>
    </w:p>
    <w:p w14:paraId="2F6EDFD4">
      <w:pPr>
        <w:pStyle w:val="8"/>
        <w:spacing w:before="206" w:line="441" w:lineRule="auto"/>
        <w:ind w:left="100" w:firstLine="420"/>
        <w:rPr>
          <w:rFonts w:ascii="宋体"/>
        </w:rPr>
      </w:pPr>
      <w:r>
        <w:rPr>
          <w:rFonts w:ascii="宋体"/>
        </w:rPr>
        <w:t>if</w:t>
      </w:r>
      <w:r>
        <w:rPr>
          <w:rFonts w:ascii="宋体"/>
          <w:spacing w:val="-14"/>
        </w:rPr>
        <w:t xml:space="preserve"> </w:t>
      </w:r>
      <w:r>
        <w:rPr>
          <w:rFonts w:ascii="宋体"/>
        </w:rPr>
        <w:t>(w</w:t>
      </w:r>
      <w:r>
        <w:rPr>
          <w:rFonts w:ascii="宋体"/>
          <w:spacing w:val="-14"/>
        </w:rPr>
        <w:t xml:space="preserve"> </w:t>
      </w:r>
      <w:r>
        <w:rPr>
          <w:rFonts w:ascii="宋体"/>
        </w:rPr>
        <w:t>!=</w:t>
      </w:r>
      <w:r>
        <w:rPr>
          <w:rFonts w:ascii="宋体"/>
          <w:spacing w:val="-14"/>
        </w:rPr>
        <w:t xml:space="preserve"> </w:t>
      </w:r>
      <w:r>
        <w:rPr>
          <w:rFonts w:ascii="宋体"/>
        </w:rPr>
        <w:t>RS</w:t>
      </w:r>
      <w:r>
        <w:rPr>
          <w:rFonts w:ascii="宋体"/>
          <w:spacing w:val="-11"/>
        </w:rPr>
        <w:t xml:space="preserve"> </w:t>
      </w:r>
      <w:r>
        <w:rPr>
          <w:rFonts w:ascii="宋体"/>
        </w:rPr>
        <w:t>&amp;&amp;</w:t>
      </w:r>
      <w:r>
        <w:rPr>
          <w:rFonts w:ascii="宋体"/>
          <w:spacing w:val="-14"/>
        </w:rPr>
        <w:t xml:space="preserve"> </w:t>
      </w:r>
      <w:r>
        <w:rPr>
          <w:rFonts w:ascii="宋体"/>
        </w:rPr>
        <w:t>w</w:t>
      </w:r>
      <w:r>
        <w:rPr>
          <w:rFonts w:ascii="宋体"/>
          <w:spacing w:val="-14"/>
        </w:rPr>
        <w:t xml:space="preserve"> </w:t>
      </w:r>
      <w:r>
        <w:rPr>
          <w:rFonts w:ascii="宋体"/>
        </w:rPr>
        <w:t>!=</w:t>
      </w:r>
      <w:r>
        <w:rPr>
          <w:rFonts w:ascii="宋体"/>
          <w:spacing w:val="-11"/>
        </w:rPr>
        <w:t xml:space="preserve"> </w:t>
      </w:r>
      <w:r>
        <w:rPr>
          <w:rFonts w:ascii="宋体"/>
        </w:rPr>
        <w:t>VOID</w:t>
      </w:r>
      <w:r>
        <w:rPr>
          <w:rFonts w:ascii="宋体"/>
          <w:spacing w:val="-14"/>
        </w:rPr>
        <w:t xml:space="preserve"> </w:t>
      </w:r>
      <w:r>
        <w:rPr>
          <w:rFonts w:ascii="宋体"/>
        </w:rPr>
        <w:t>&amp;&amp;</w:t>
      </w:r>
      <w:r>
        <w:rPr>
          <w:rFonts w:ascii="宋体"/>
          <w:spacing w:val="-14"/>
        </w:rPr>
        <w:t xml:space="preserve"> </w:t>
      </w:r>
      <w:r>
        <w:rPr>
          <w:rFonts w:ascii="宋体"/>
        </w:rPr>
        <w:t>w</w:t>
      </w:r>
      <w:r>
        <w:rPr>
          <w:rFonts w:ascii="宋体"/>
          <w:spacing w:val="-11"/>
        </w:rPr>
        <w:t xml:space="preserve"> </w:t>
      </w:r>
      <w:r>
        <w:rPr>
          <w:rFonts w:ascii="宋体"/>
        </w:rPr>
        <w:t>!=</w:t>
      </w:r>
      <w:r>
        <w:rPr>
          <w:rFonts w:ascii="宋体"/>
          <w:spacing w:val="-14"/>
        </w:rPr>
        <w:t xml:space="preserve"> </w:t>
      </w:r>
      <w:r>
        <w:rPr>
          <w:rFonts w:ascii="宋体"/>
        </w:rPr>
        <w:t>INT</w:t>
      </w:r>
      <w:r>
        <w:rPr>
          <w:rFonts w:ascii="宋体"/>
          <w:spacing w:val="-11"/>
        </w:rPr>
        <w:t xml:space="preserve"> </w:t>
      </w:r>
      <w:r>
        <w:rPr>
          <w:rFonts w:ascii="宋体"/>
        </w:rPr>
        <w:t>&amp;&amp;</w:t>
      </w:r>
      <w:r>
        <w:rPr>
          <w:rFonts w:ascii="宋体"/>
          <w:spacing w:val="-14"/>
        </w:rPr>
        <w:t xml:space="preserve"> </w:t>
      </w:r>
      <w:r>
        <w:rPr>
          <w:rFonts w:ascii="宋体"/>
        </w:rPr>
        <w:t>w</w:t>
      </w:r>
      <w:r>
        <w:rPr>
          <w:rFonts w:ascii="宋体"/>
          <w:spacing w:val="-11"/>
        </w:rPr>
        <w:t xml:space="preserve"> </w:t>
      </w:r>
      <w:r>
        <w:rPr>
          <w:rFonts w:ascii="宋体"/>
        </w:rPr>
        <w:t>!=</w:t>
      </w:r>
      <w:r>
        <w:rPr>
          <w:rFonts w:ascii="宋体"/>
          <w:spacing w:val="-14"/>
        </w:rPr>
        <w:t xml:space="preserve"> </w:t>
      </w:r>
      <w:r>
        <w:rPr>
          <w:rFonts w:ascii="宋体"/>
        </w:rPr>
        <w:t>LONG</w:t>
      </w:r>
      <w:r>
        <w:rPr>
          <w:rFonts w:ascii="宋体"/>
          <w:spacing w:val="-14"/>
        </w:rPr>
        <w:t xml:space="preserve"> </w:t>
      </w:r>
      <w:r>
        <w:rPr>
          <w:rFonts w:ascii="宋体"/>
        </w:rPr>
        <w:t>&amp;&amp;</w:t>
      </w:r>
      <w:r>
        <w:rPr>
          <w:rFonts w:ascii="宋体"/>
          <w:spacing w:val="-14"/>
        </w:rPr>
        <w:t xml:space="preserve"> </w:t>
      </w:r>
      <w:r>
        <w:rPr>
          <w:rFonts w:ascii="宋体"/>
        </w:rPr>
        <w:t>w</w:t>
      </w:r>
      <w:r>
        <w:rPr>
          <w:rFonts w:ascii="宋体"/>
          <w:spacing w:val="-11"/>
        </w:rPr>
        <w:t xml:space="preserve"> </w:t>
      </w:r>
      <w:r>
        <w:rPr>
          <w:rFonts w:ascii="宋体"/>
        </w:rPr>
        <w:t>!=</w:t>
      </w:r>
      <w:r>
        <w:rPr>
          <w:rFonts w:ascii="宋体"/>
          <w:spacing w:val="-14"/>
        </w:rPr>
        <w:t xml:space="preserve"> </w:t>
      </w:r>
      <w:r>
        <w:rPr>
          <w:rFonts w:ascii="宋体"/>
        </w:rPr>
        <w:t>SHORT</w:t>
      </w:r>
      <w:r>
        <w:rPr>
          <w:rFonts w:ascii="宋体"/>
          <w:spacing w:val="-14"/>
        </w:rPr>
        <w:t xml:space="preserve"> </w:t>
      </w:r>
      <w:r>
        <w:rPr>
          <w:rFonts w:ascii="宋体"/>
        </w:rPr>
        <w:t>&amp;&amp;</w:t>
      </w:r>
      <w:r>
        <w:rPr>
          <w:rFonts w:ascii="宋体"/>
          <w:spacing w:val="-14"/>
        </w:rPr>
        <w:t xml:space="preserve"> </w:t>
      </w:r>
      <w:r>
        <w:rPr>
          <w:rFonts w:ascii="宋体"/>
        </w:rPr>
        <w:t>w</w:t>
      </w:r>
      <w:r>
        <w:rPr>
          <w:rFonts w:ascii="宋体"/>
          <w:spacing w:val="-11"/>
        </w:rPr>
        <w:t xml:space="preserve"> </w:t>
      </w:r>
      <w:r>
        <w:rPr>
          <w:rFonts w:ascii="宋体"/>
        </w:rPr>
        <w:t>!=</w:t>
      </w:r>
      <w:r>
        <w:rPr>
          <w:rFonts w:ascii="宋体"/>
          <w:spacing w:val="-14"/>
        </w:rPr>
        <w:t xml:space="preserve"> </w:t>
      </w:r>
      <w:r>
        <w:rPr>
          <w:rFonts w:ascii="宋体"/>
        </w:rPr>
        <w:t>SIGNED</w:t>
      </w:r>
      <w:r>
        <w:rPr>
          <w:rFonts w:ascii="宋体"/>
          <w:spacing w:val="-14"/>
        </w:rPr>
        <w:t xml:space="preserve"> </w:t>
      </w:r>
      <w:r>
        <w:rPr>
          <w:rFonts w:ascii="宋体"/>
        </w:rPr>
        <w:t>&amp;&amp;</w:t>
      </w:r>
      <w:r>
        <w:rPr>
          <w:rFonts w:ascii="宋体"/>
          <w:spacing w:val="-11"/>
        </w:rPr>
        <w:t xml:space="preserve"> </w:t>
      </w:r>
      <w:r>
        <w:rPr>
          <w:rFonts w:ascii="宋体"/>
        </w:rPr>
        <w:t>w</w:t>
      </w:r>
      <w:r>
        <w:rPr>
          <w:rFonts w:ascii="宋体"/>
          <w:spacing w:val="-11"/>
        </w:rPr>
        <w:t xml:space="preserve"> </w:t>
      </w:r>
      <w:r>
        <w:rPr>
          <w:rFonts w:ascii="宋体"/>
        </w:rPr>
        <w:t>!= UNSIGNED &amp;&amp; w != FLOAT &amp;&amp; w != DOUBLE &amp;&amp; w != CHAR)</w:t>
      </w:r>
    </w:p>
    <w:p w14:paraId="60D787F5">
      <w:pPr>
        <w:pStyle w:val="8"/>
        <w:spacing w:before="4"/>
        <w:ind w:left="940"/>
        <w:rPr>
          <w:rFonts w:ascii="宋体"/>
        </w:rPr>
      </w:pPr>
      <w:r>
        <w:rPr>
          <w:rFonts w:ascii="宋体"/>
        </w:rPr>
        <w:t>return</w:t>
      </w:r>
      <w:r>
        <w:rPr>
          <w:rFonts w:ascii="宋体"/>
          <w:spacing w:val="-2"/>
        </w:rPr>
        <w:t xml:space="preserve"> ERROR;</w:t>
      </w:r>
    </w:p>
    <w:p w14:paraId="2E251E19">
      <w:pPr>
        <w:pStyle w:val="8"/>
        <w:spacing w:before="205"/>
        <w:ind w:left="520"/>
        <w:jc w:val="both"/>
        <w:rPr>
          <w:rFonts w:ascii="宋体" w:eastAsia="宋体"/>
        </w:rPr>
      </w:pPr>
      <w:r>
        <w:rPr>
          <w:rFonts w:ascii="宋体" w:eastAsia="宋体"/>
        </w:rPr>
        <w:t>p.n</w:t>
      </w:r>
      <w:r>
        <w:rPr>
          <w:rFonts w:ascii="宋体" w:eastAsia="宋体"/>
          <w:spacing w:val="-2"/>
        </w:rPr>
        <w:t xml:space="preserve"> = </w:t>
      </w:r>
      <w:r>
        <w:rPr>
          <w:rFonts w:ascii="宋体" w:eastAsia="宋体"/>
        </w:rPr>
        <w:t>1</w:t>
      </w:r>
      <w:r>
        <w:rPr>
          <w:rFonts w:ascii="宋体" w:eastAsia="宋体"/>
          <w:spacing w:val="-1"/>
        </w:rPr>
        <w:t xml:space="preserve">; </w:t>
      </w:r>
      <w:r>
        <w:rPr>
          <w:rFonts w:ascii="宋体" w:eastAsia="宋体"/>
        </w:rPr>
        <w:t>p.r</w:t>
      </w:r>
      <w:r>
        <w:rPr>
          <w:rFonts w:ascii="宋体" w:eastAsia="宋体"/>
          <w:spacing w:val="-1"/>
        </w:rPr>
        <w:t xml:space="preserve"> = </w:t>
      </w:r>
      <w:r>
        <w:rPr>
          <w:rFonts w:ascii="宋体" w:eastAsia="宋体"/>
        </w:rPr>
        <w:t>0</w:t>
      </w:r>
      <w:r>
        <w:rPr>
          <w:rFonts w:ascii="宋体" w:eastAsia="宋体"/>
          <w:spacing w:val="12"/>
        </w:rPr>
        <w:t>;   //生成函数名结点</w:t>
      </w:r>
    </w:p>
    <w:p w14:paraId="6D450CAC">
      <w:pPr>
        <w:pStyle w:val="8"/>
        <w:spacing w:before="208" w:line="441" w:lineRule="auto"/>
        <w:ind w:left="100" w:right="905" w:firstLine="420"/>
        <w:jc w:val="both"/>
        <w:rPr>
          <w:rFonts w:ascii="宋体" w:eastAsia="宋体"/>
        </w:rPr>
      </w:pPr>
      <w:r>
        <w:rPr>
          <w:rFonts w:ascii="宋体" w:eastAsia="宋体"/>
        </w:rPr>
        <w:t>p.nodes[0].data</w:t>
      </w:r>
      <w:r>
        <w:rPr>
          <w:rFonts w:ascii="宋体" w:eastAsia="宋体"/>
          <w:spacing w:val="-5"/>
        </w:rPr>
        <w:t xml:space="preserve"> = </w:t>
      </w:r>
      <w:r>
        <w:rPr>
          <w:rFonts w:ascii="宋体" w:eastAsia="宋体"/>
        </w:rPr>
        <w:t>(char*)malloc((strlen(tokenText0</w:t>
      </w:r>
      <w:r>
        <w:rPr>
          <w:rFonts w:ascii="宋体" w:eastAsia="宋体"/>
          <w:spacing w:val="-3"/>
        </w:rPr>
        <w:t xml:space="preserve">) + </w:t>
      </w:r>
      <w:r>
        <w:rPr>
          <w:rFonts w:ascii="宋体" w:eastAsia="宋体"/>
        </w:rPr>
        <w:t>strlen(</w:t>
      </w:r>
      <w:r>
        <w:rPr>
          <w:rFonts w:ascii="宋体" w:eastAsia="宋体"/>
          <w:spacing w:val="-2"/>
        </w:rPr>
        <w:t xml:space="preserve">"函数名：") + </w:t>
      </w:r>
      <w:r>
        <w:rPr>
          <w:rFonts w:ascii="宋体" w:eastAsia="宋体"/>
        </w:rPr>
        <w:t>1</w:t>
      </w:r>
      <w:r>
        <w:rPr>
          <w:rFonts w:ascii="宋体" w:eastAsia="宋体"/>
          <w:spacing w:val="-4"/>
        </w:rPr>
        <w:t xml:space="preserve">) </w:t>
      </w:r>
      <w:r>
        <w:rPr>
          <w:rFonts w:ascii="宋体" w:eastAsia="宋体"/>
        </w:rPr>
        <w:t xml:space="preserve">* </w:t>
      </w:r>
      <w:r>
        <w:rPr>
          <w:rFonts w:ascii="宋体" w:eastAsia="宋体"/>
          <w:spacing w:val="-2"/>
        </w:rPr>
        <w:t>sizeof(char));</w:t>
      </w:r>
    </w:p>
    <w:p w14:paraId="630D1B98">
      <w:pPr>
        <w:pStyle w:val="8"/>
        <w:spacing w:before="4" w:line="444" w:lineRule="auto"/>
        <w:ind w:left="520" w:right="4987"/>
        <w:jc w:val="both"/>
        <w:rPr>
          <w:rFonts w:ascii="宋体" w:eastAsia="宋体"/>
        </w:rPr>
      </w:pPr>
      <w:r>
        <w:rPr>
          <w:rFonts w:ascii="宋体" w:eastAsia="宋体"/>
        </w:rPr>
        <w:t>strcpy(p.nodes[0].data</w:t>
      </w:r>
      <w:r>
        <w:rPr>
          <w:rFonts w:ascii="宋体" w:eastAsia="宋体"/>
          <w:spacing w:val="-4"/>
        </w:rPr>
        <w:t>, "函数名：");</w:t>
      </w:r>
      <w:r>
        <w:rPr>
          <w:rFonts w:ascii="宋体" w:eastAsia="宋体"/>
        </w:rPr>
        <w:t xml:space="preserve"> strcat(p.nodes[0].data</w:t>
      </w:r>
      <w:r>
        <w:rPr>
          <w:rFonts w:ascii="宋体" w:eastAsia="宋体"/>
          <w:spacing w:val="-12"/>
        </w:rPr>
        <w:t xml:space="preserve">, </w:t>
      </w:r>
      <w:r>
        <w:rPr>
          <w:rFonts w:ascii="宋体" w:eastAsia="宋体"/>
        </w:rPr>
        <w:t>tokenText0); p.nodes[0].indent = 1;</w:t>
      </w:r>
    </w:p>
    <w:p w14:paraId="45621763">
      <w:pPr>
        <w:pStyle w:val="8"/>
        <w:spacing w:after="0" w:line="444" w:lineRule="auto"/>
        <w:jc w:val="both"/>
        <w:rPr>
          <w:rFonts w:ascii="宋体" w:eastAsia="宋体"/>
        </w:rPr>
        <w:sectPr>
          <w:pgSz w:w="11910" w:h="16840"/>
          <w:pgMar w:top="1280" w:right="1275" w:bottom="1180" w:left="1700" w:header="868" w:footer="989" w:gutter="0"/>
          <w:cols w:space="720" w:num="1"/>
        </w:sectPr>
      </w:pPr>
    </w:p>
    <w:p w14:paraId="3178771F">
      <w:pPr>
        <w:spacing w:before="83" w:line="240" w:lineRule="auto"/>
        <w:rPr>
          <w:sz w:val="19"/>
        </w:rPr>
      </w:pPr>
    </w:p>
    <w:p w14:paraId="432B7CC0">
      <w:pPr>
        <w:pStyle w:val="8"/>
        <w:spacing w:before="1"/>
        <w:ind w:left="520"/>
        <w:rPr>
          <w:rFonts w:ascii="宋体"/>
        </w:rPr>
      </w:pPr>
      <w:r>
        <w:rPr>
          <w:rFonts w:ascii="宋体"/>
        </w:rPr>
        <w:t>p.nodes[0].firstchild</w:t>
      </w:r>
      <w:r>
        <w:rPr>
          <w:rFonts w:ascii="宋体"/>
          <w:spacing w:val="-3"/>
        </w:rPr>
        <w:t xml:space="preserve"> </w:t>
      </w:r>
      <w:r>
        <w:rPr>
          <w:rFonts w:ascii="宋体"/>
        </w:rPr>
        <w:t>=</w:t>
      </w:r>
      <w:r>
        <w:rPr>
          <w:rFonts w:ascii="宋体"/>
          <w:spacing w:val="-3"/>
        </w:rPr>
        <w:t xml:space="preserve"> </w:t>
      </w:r>
      <w:r>
        <w:rPr>
          <w:rFonts w:ascii="宋体"/>
          <w:spacing w:val="-2"/>
        </w:rPr>
        <w:t>NULL;</w:t>
      </w:r>
    </w:p>
    <w:p w14:paraId="059C3067">
      <w:pPr>
        <w:pStyle w:val="8"/>
        <w:spacing w:before="205"/>
        <w:ind w:left="520"/>
        <w:rPr>
          <w:rFonts w:ascii="宋体" w:eastAsia="宋体"/>
        </w:rPr>
      </w:pPr>
      <w:r>
        <w:rPr>
          <w:rFonts w:ascii="宋体" w:eastAsia="宋体"/>
        </w:rPr>
        <w:t>if</w:t>
      </w:r>
      <w:r>
        <w:rPr>
          <w:rFonts w:ascii="宋体" w:eastAsia="宋体"/>
          <w:spacing w:val="-2"/>
        </w:rPr>
        <w:t xml:space="preserve"> (</w:t>
      </w:r>
      <w:r>
        <w:rPr>
          <w:rFonts w:ascii="宋体" w:eastAsia="宋体"/>
        </w:rPr>
        <w:t>w</w:t>
      </w:r>
      <w:r>
        <w:rPr>
          <w:rFonts w:ascii="宋体" w:eastAsia="宋体"/>
          <w:spacing w:val="-2"/>
        </w:rPr>
        <w:t xml:space="preserve"> == </w:t>
      </w:r>
      <w:r>
        <w:rPr>
          <w:rFonts w:ascii="宋体" w:eastAsia="宋体"/>
        </w:rPr>
        <w:t>RS</w:t>
      </w:r>
      <w:r>
        <w:rPr>
          <w:rFonts w:ascii="宋体" w:eastAsia="宋体"/>
          <w:spacing w:val="-1"/>
        </w:rPr>
        <w:t xml:space="preserve"> </w:t>
      </w:r>
      <w:r>
        <w:rPr>
          <w:rFonts w:ascii="宋体" w:eastAsia="宋体"/>
        </w:rPr>
        <w:t>||</w:t>
      </w:r>
      <w:r>
        <w:rPr>
          <w:rFonts w:ascii="宋体" w:eastAsia="宋体"/>
          <w:spacing w:val="-1"/>
        </w:rPr>
        <w:t xml:space="preserve"> </w:t>
      </w:r>
      <w:r>
        <w:rPr>
          <w:rFonts w:ascii="宋体" w:eastAsia="宋体"/>
        </w:rPr>
        <w:t>w</w:t>
      </w:r>
      <w:r>
        <w:rPr>
          <w:rFonts w:ascii="宋体" w:eastAsia="宋体"/>
          <w:spacing w:val="-1"/>
        </w:rPr>
        <w:t xml:space="preserve"> == </w:t>
      </w:r>
      <w:r>
        <w:rPr>
          <w:rFonts w:ascii="宋体" w:eastAsia="宋体"/>
        </w:rPr>
        <w:t>VOID</w:t>
      </w:r>
      <w:r>
        <w:rPr>
          <w:rFonts w:ascii="宋体" w:eastAsia="宋体"/>
          <w:spacing w:val="-8"/>
        </w:rPr>
        <w:t xml:space="preserve">) //判断 </w:t>
      </w:r>
      <w:r>
        <w:rPr>
          <w:rFonts w:ascii="宋体" w:eastAsia="宋体"/>
        </w:rPr>
        <w:t>void</w:t>
      </w:r>
      <w:r>
        <w:rPr>
          <w:rFonts w:ascii="宋体" w:eastAsia="宋体"/>
          <w:spacing w:val="-8"/>
        </w:rPr>
        <w:t xml:space="preserve"> 情况或参数序列情况</w:t>
      </w:r>
    </w:p>
    <w:p w14:paraId="699FC0DE">
      <w:pPr>
        <w:spacing w:before="208"/>
        <w:ind w:left="520" w:right="0" w:firstLine="0"/>
        <w:jc w:val="left"/>
        <w:rPr>
          <w:sz w:val="19"/>
        </w:rPr>
      </w:pPr>
      <w:r>
        <w:rPr>
          <w:spacing w:val="-10"/>
          <w:sz w:val="19"/>
        </w:rPr>
        <w:t>{</w:t>
      </w:r>
    </w:p>
    <w:p w14:paraId="72594993">
      <w:pPr>
        <w:pStyle w:val="8"/>
        <w:spacing w:before="205"/>
        <w:ind w:left="940"/>
        <w:rPr>
          <w:rFonts w:ascii="宋体"/>
        </w:rPr>
      </w:pPr>
      <w:r>
        <w:rPr>
          <w:rFonts w:ascii="宋体"/>
        </w:rPr>
        <w:t>if</w:t>
      </w:r>
      <w:r>
        <w:rPr>
          <w:rFonts w:ascii="宋体"/>
          <w:spacing w:val="-2"/>
        </w:rPr>
        <w:t xml:space="preserve"> </w:t>
      </w:r>
      <w:r>
        <w:rPr>
          <w:rFonts w:ascii="宋体"/>
        </w:rPr>
        <w:t>(w</w:t>
      </w:r>
      <w:r>
        <w:rPr>
          <w:rFonts w:ascii="宋体"/>
          <w:spacing w:val="-2"/>
        </w:rPr>
        <w:t xml:space="preserve"> </w:t>
      </w:r>
      <w:r>
        <w:rPr>
          <w:rFonts w:ascii="宋体"/>
        </w:rPr>
        <w:t xml:space="preserve">== </w:t>
      </w:r>
      <w:r>
        <w:rPr>
          <w:rFonts w:ascii="宋体"/>
          <w:spacing w:val="-2"/>
        </w:rPr>
        <w:t>VOID)</w:t>
      </w:r>
    </w:p>
    <w:p w14:paraId="478FEDC0">
      <w:pPr>
        <w:spacing w:before="208"/>
        <w:ind w:left="940" w:right="0" w:firstLine="0"/>
        <w:jc w:val="left"/>
        <w:rPr>
          <w:sz w:val="19"/>
        </w:rPr>
      </w:pPr>
      <w:r>
        <w:rPr>
          <w:spacing w:val="-10"/>
          <w:sz w:val="19"/>
        </w:rPr>
        <w:t>{</w:t>
      </w:r>
    </w:p>
    <w:p w14:paraId="4DB7D55A">
      <w:pPr>
        <w:pStyle w:val="8"/>
        <w:spacing w:before="205"/>
        <w:ind w:left="1360"/>
        <w:rPr>
          <w:rFonts w:ascii="宋体"/>
        </w:rPr>
      </w:pPr>
      <w:r>
        <w:rPr>
          <w:rFonts w:ascii="宋体"/>
        </w:rPr>
        <w:t>w</w:t>
      </w:r>
      <w:r>
        <w:rPr>
          <w:rFonts w:ascii="宋体"/>
          <w:spacing w:val="-1"/>
        </w:rPr>
        <w:t xml:space="preserve"> </w:t>
      </w:r>
      <w:r>
        <w:rPr>
          <w:rFonts w:ascii="宋体"/>
        </w:rPr>
        <w:t>=</w:t>
      </w:r>
      <w:r>
        <w:rPr>
          <w:rFonts w:ascii="宋体"/>
          <w:spacing w:val="-1"/>
        </w:rPr>
        <w:t xml:space="preserve"> </w:t>
      </w:r>
      <w:r>
        <w:rPr>
          <w:rFonts w:ascii="宋体"/>
          <w:spacing w:val="-2"/>
        </w:rPr>
        <w:t>gettoken(fp);</w:t>
      </w:r>
    </w:p>
    <w:p w14:paraId="4B97AD8A">
      <w:pPr>
        <w:pStyle w:val="8"/>
        <w:spacing w:before="208"/>
        <w:ind w:left="1360"/>
        <w:rPr>
          <w:rFonts w:ascii="宋体"/>
        </w:rPr>
      </w:pPr>
      <w:r>
        <w:rPr>
          <w:rFonts w:ascii="宋体"/>
        </w:rPr>
        <w:t>if</w:t>
      </w:r>
      <w:r>
        <w:rPr>
          <w:rFonts w:ascii="宋体"/>
          <w:spacing w:val="-1"/>
        </w:rPr>
        <w:t xml:space="preserve"> </w:t>
      </w:r>
      <w:r>
        <w:rPr>
          <w:rFonts w:ascii="宋体"/>
        </w:rPr>
        <w:t>(w</w:t>
      </w:r>
      <w:r>
        <w:rPr>
          <w:rFonts w:ascii="宋体"/>
          <w:spacing w:val="-2"/>
        </w:rPr>
        <w:t xml:space="preserve"> </w:t>
      </w:r>
      <w:r>
        <w:rPr>
          <w:rFonts w:ascii="宋体"/>
        </w:rPr>
        <w:t xml:space="preserve">!= RS) return </w:t>
      </w:r>
      <w:r>
        <w:rPr>
          <w:rFonts w:ascii="宋体"/>
          <w:spacing w:val="-2"/>
        </w:rPr>
        <w:t>ERROR;</w:t>
      </w:r>
    </w:p>
    <w:p w14:paraId="1E5678A5">
      <w:pPr>
        <w:spacing w:before="205"/>
        <w:ind w:left="940" w:right="0" w:firstLine="0"/>
        <w:jc w:val="left"/>
        <w:rPr>
          <w:sz w:val="19"/>
        </w:rPr>
      </w:pPr>
      <w:r>
        <w:rPr>
          <w:spacing w:val="-10"/>
          <w:sz w:val="19"/>
        </w:rPr>
        <w:t>}</w:t>
      </w:r>
    </w:p>
    <w:p w14:paraId="687599B7">
      <w:pPr>
        <w:spacing w:before="208"/>
        <w:ind w:left="520" w:right="0" w:firstLine="0"/>
        <w:jc w:val="left"/>
        <w:rPr>
          <w:sz w:val="19"/>
        </w:rPr>
      </w:pPr>
      <w:r>
        <w:rPr>
          <w:spacing w:val="-10"/>
          <w:sz w:val="19"/>
        </w:rPr>
        <w:t>}</w:t>
      </w:r>
    </w:p>
    <w:p w14:paraId="616D79B5">
      <w:pPr>
        <w:pStyle w:val="8"/>
        <w:spacing w:before="206"/>
        <w:ind w:left="520"/>
        <w:rPr>
          <w:rFonts w:ascii="宋体"/>
        </w:rPr>
      </w:pPr>
      <w:r>
        <w:rPr>
          <w:rFonts w:ascii="宋体"/>
          <w:spacing w:val="-4"/>
        </w:rPr>
        <w:t>else</w:t>
      </w:r>
    </w:p>
    <w:p w14:paraId="3BDBF25C">
      <w:pPr>
        <w:spacing w:before="207"/>
        <w:ind w:left="520" w:right="0" w:firstLine="0"/>
        <w:jc w:val="left"/>
        <w:rPr>
          <w:sz w:val="19"/>
        </w:rPr>
      </w:pPr>
      <w:r>
        <w:rPr>
          <w:spacing w:val="-10"/>
          <w:sz w:val="19"/>
        </w:rPr>
        <w:t>{</w:t>
      </w:r>
    </w:p>
    <w:p w14:paraId="115B511F">
      <w:pPr>
        <w:pStyle w:val="8"/>
        <w:spacing w:before="206"/>
        <w:ind w:left="940"/>
        <w:rPr>
          <w:rFonts w:ascii="宋体"/>
        </w:rPr>
      </w:pPr>
      <w:r>
        <w:rPr>
          <w:rFonts w:ascii="宋体"/>
        </w:rPr>
        <w:t>if</w:t>
      </w:r>
      <w:r>
        <w:rPr>
          <w:rFonts w:ascii="宋体"/>
          <w:spacing w:val="-2"/>
        </w:rPr>
        <w:t xml:space="preserve"> </w:t>
      </w:r>
      <w:r>
        <w:rPr>
          <w:rFonts w:ascii="宋体"/>
        </w:rPr>
        <w:t>(!ParameList(fp,</w:t>
      </w:r>
      <w:r>
        <w:rPr>
          <w:rFonts w:ascii="宋体"/>
          <w:spacing w:val="-2"/>
        </w:rPr>
        <w:t xml:space="preserve"> </w:t>
      </w:r>
      <w:r>
        <w:rPr>
          <w:rFonts w:ascii="宋体"/>
        </w:rPr>
        <w:t>q))</w:t>
      </w:r>
      <w:r>
        <w:rPr>
          <w:rFonts w:ascii="宋体"/>
          <w:spacing w:val="-2"/>
        </w:rPr>
        <w:t xml:space="preserve"> </w:t>
      </w:r>
      <w:r>
        <w:rPr>
          <w:rFonts w:ascii="宋体"/>
        </w:rPr>
        <w:t>return</w:t>
      </w:r>
      <w:r>
        <w:rPr>
          <w:rFonts w:ascii="宋体"/>
          <w:spacing w:val="-2"/>
        </w:rPr>
        <w:t xml:space="preserve"> ERROR;</w:t>
      </w:r>
    </w:p>
    <w:p w14:paraId="2330A9E4">
      <w:pPr>
        <w:pStyle w:val="8"/>
        <w:spacing w:before="207"/>
        <w:ind w:left="940"/>
        <w:rPr>
          <w:rFonts w:ascii="宋体"/>
        </w:rPr>
      </w:pPr>
      <w:r>
        <w:rPr>
          <w:rFonts w:ascii="宋体"/>
        </w:rPr>
        <w:t>if</w:t>
      </w:r>
      <w:r>
        <w:rPr>
          <w:rFonts w:ascii="宋体"/>
          <w:spacing w:val="-1"/>
        </w:rPr>
        <w:t xml:space="preserve"> </w:t>
      </w:r>
      <w:r>
        <w:rPr>
          <w:rFonts w:ascii="宋体"/>
        </w:rPr>
        <w:t>(!InsertChild(p,</w:t>
      </w:r>
      <w:r>
        <w:rPr>
          <w:rFonts w:ascii="宋体"/>
          <w:spacing w:val="-1"/>
        </w:rPr>
        <w:t xml:space="preserve"> </w:t>
      </w:r>
      <w:r>
        <w:rPr>
          <w:rFonts w:ascii="宋体"/>
        </w:rPr>
        <w:t>p.r,</w:t>
      </w:r>
      <w:r>
        <w:rPr>
          <w:rFonts w:ascii="宋体"/>
          <w:spacing w:val="-1"/>
        </w:rPr>
        <w:t xml:space="preserve"> </w:t>
      </w:r>
      <w:r>
        <w:rPr>
          <w:rFonts w:ascii="宋体"/>
        </w:rPr>
        <w:t>1,</w:t>
      </w:r>
      <w:r>
        <w:rPr>
          <w:rFonts w:ascii="宋体"/>
          <w:spacing w:val="-3"/>
        </w:rPr>
        <w:t xml:space="preserve"> </w:t>
      </w:r>
      <w:r>
        <w:rPr>
          <w:rFonts w:ascii="宋体"/>
        </w:rPr>
        <w:t>q))</w:t>
      </w:r>
      <w:r>
        <w:rPr>
          <w:rFonts w:ascii="宋体"/>
          <w:spacing w:val="-1"/>
        </w:rPr>
        <w:t xml:space="preserve"> </w:t>
      </w:r>
      <w:r>
        <w:rPr>
          <w:rFonts w:ascii="宋体"/>
        </w:rPr>
        <w:t>return</w:t>
      </w:r>
      <w:r>
        <w:rPr>
          <w:rFonts w:ascii="宋体"/>
          <w:spacing w:val="-1"/>
        </w:rPr>
        <w:t xml:space="preserve"> </w:t>
      </w:r>
      <w:r>
        <w:rPr>
          <w:rFonts w:ascii="宋体"/>
          <w:spacing w:val="-2"/>
        </w:rPr>
        <w:t>ERROR;</w:t>
      </w:r>
    </w:p>
    <w:p w14:paraId="058935B5">
      <w:pPr>
        <w:spacing w:before="206"/>
        <w:ind w:left="520" w:right="0" w:firstLine="0"/>
        <w:jc w:val="left"/>
        <w:rPr>
          <w:sz w:val="19"/>
        </w:rPr>
      </w:pPr>
      <w:r>
        <w:rPr>
          <w:spacing w:val="-10"/>
          <w:sz w:val="19"/>
        </w:rPr>
        <w:t>}</w:t>
      </w:r>
    </w:p>
    <w:p w14:paraId="585B9FF7">
      <w:pPr>
        <w:pStyle w:val="8"/>
        <w:spacing w:before="208" w:line="441" w:lineRule="auto"/>
        <w:ind w:left="520" w:right="4134"/>
        <w:rPr>
          <w:rFonts w:ascii="宋体"/>
        </w:rPr>
      </w:pPr>
      <w:r>
        <w:rPr>
          <w:rFonts w:ascii="宋体"/>
        </w:rPr>
        <w:t>if</w:t>
      </w:r>
      <w:r>
        <w:rPr>
          <w:rFonts w:ascii="宋体"/>
          <w:spacing w:val="-6"/>
        </w:rPr>
        <w:t xml:space="preserve"> </w:t>
      </w:r>
      <w:r>
        <w:rPr>
          <w:rFonts w:ascii="宋体"/>
        </w:rPr>
        <w:t>(!InsertChild(T,</w:t>
      </w:r>
      <w:r>
        <w:rPr>
          <w:rFonts w:ascii="宋体"/>
          <w:spacing w:val="-6"/>
        </w:rPr>
        <w:t xml:space="preserve"> </w:t>
      </w:r>
      <w:r>
        <w:rPr>
          <w:rFonts w:ascii="宋体"/>
        </w:rPr>
        <w:t>T.r,</w:t>
      </w:r>
      <w:r>
        <w:rPr>
          <w:rFonts w:ascii="宋体"/>
          <w:spacing w:val="-6"/>
        </w:rPr>
        <w:t xml:space="preserve"> </w:t>
      </w:r>
      <w:r>
        <w:rPr>
          <w:rFonts w:ascii="宋体"/>
        </w:rPr>
        <w:t>2,</w:t>
      </w:r>
      <w:r>
        <w:rPr>
          <w:rFonts w:ascii="宋体"/>
          <w:spacing w:val="-8"/>
        </w:rPr>
        <w:t xml:space="preserve"> </w:t>
      </w:r>
      <w:r>
        <w:rPr>
          <w:rFonts w:ascii="宋体"/>
        </w:rPr>
        <w:t>p))</w:t>
      </w:r>
      <w:r>
        <w:rPr>
          <w:rFonts w:ascii="宋体"/>
          <w:spacing w:val="-6"/>
        </w:rPr>
        <w:t xml:space="preserve"> </w:t>
      </w:r>
      <w:r>
        <w:rPr>
          <w:rFonts w:ascii="宋体"/>
        </w:rPr>
        <w:t>return</w:t>
      </w:r>
      <w:r>
        <w:rPr>
          <w:rFonts w:ascii="宋体"/>
          <w:spacing w:val="-6"/>
        </w:rPr>
        <w:t xml:space="preserve"> </w:t>
      </w:r>
      <w:r>
        <w:rPr>
          <w:rFonts w:ascii="宋体"/>
        </w:rPr>
        <w:t>ERROR; w = gettoken(fp);</w:t>
      </w:r>
    </w:p>
    <w:p w14:paraId="7D0B019B">
      <w:pPr>
        <w:pStyle w:val="8"/>
        <w:spacing w:before="4"/>
        <w:ind w:left="520"/>
        <w:rPr>
          <w:rFonts w:ascii="宋体"/>
        </w:rPr>
      </w:pPr>
      <w:r>
        <w:rPr>
          <w:rFonts w:ascii="宋体"/>
        </w:rPr>
        <w:t>if</w:t>
      </w:r>
      <w:r>
        <w:rPr>
          <w:rFonts w:ascii="宋体"/>
          <w:spacing w:val="-1"/>
        </w:rPr>
        <w:t xml:space="preserve"> </w:t>
      </w:r>
      <w:r>
        <w:rPr>
          <w:rFonts w:ascii="宋体"/>
        </w:rPr>
        <w:t>(w</w:t>
      </w:r>
      <w:r>
        <w:rPr>
          <w:rFonts w:ascii="宋体"/>
          <w:spacing w:val="-3"/>
        </w:rPr>
        <w:t xml:space="preserve"> </w:t>
      </w:r>
      <w:r>
        <w:rPr>
          <w:rFonts w:ascii="宋体"/>
        </w:rPr>
        <w:t>!= SEMI</w:t>
      </w:r>
      <w:r>
        <w:rPr>
          <w:rFonts w:ascii="宋体"/>
          <w:spacing w:val="-1"/>
        </w:rPr>
        <w:t xml:space="preserve"> </w:t>
      </w:r>
      <w:r>
        <w:rPr>
          <w:rFonts w:ascii="宋体"/>
        </w:rPr>
        <w:t>&amp;&amp;</w:t>
      </w:r>
      <w:r>
        <w:rPr>
          <w:rFonts w:ascii="宋体"/>
          <w:spacing w:val="-1"/>
        </w:rPr>
        <w:t xml:space="preserve"> </w:t>
      </w:r>
      <w:r>
        <w:rPr>
          <w:rFonts w:ascii="宋体"/>
        </w:rPr>
        <w:t>w !=</w:t>
      </w:r>
      <w:r>
        <w:rPr>
          <w:rFonts w:ascii="宋体"/>
          <w:spacing w:val="-1"/>
        </w:rPr>
        <w:t xml:space="preserve"> </w:t>
      </w:r>
      <w:r>
        <w:rPr>
          <w:rFonts w:ascii="宋体"/>
        </w:rPr>
        <w:t>LL)</w:t>
      </w:r>
      <w:r>
        <w:rPr>
          <w:rFonts w:ascii="宋体"/>
          <w:spacing w:val="-1"/>
        </w:rPr>
        <w:t xml:space="preserve"> </w:t>
      </w:r>
      <w:r>
        <w:rPr>
          <w:rFonts w:ascii="宋体"/>
        </w:rPr>
        <w:t xml:space="preserve">return </w:t>
      </w:r>
      <w:r>
        <w:rPr>
          <w:rFonts w:ascii="宋体"/>
          <w:spacing w:val="-2"/>
        </w:rPr>
        <w:t>ERROR;</w:t>
      </w:r>
    </w:p>
    <w:p w14:paraId="39AF0ABA">
      <w:pPr>
        <w:pStyle w:val="8"/>
        <w:spacing w:before="205"/>
        <w:ind w:left="520"/>
        <w:rPr>
          <w:rFonts w:ascii="宋体" w:eastAsia="宋体"/>
        </w:rPr>
      </w:pPr>
      <w:r>
        <w:rPr>
          <w:rFonts w:ascii="宋体" w:eastAsia="宋体"/>
        </w:rPr>
        <w:t>f.n</w:t>
      </w:r>
      <w:r>
        <w:rPr>
          <w:rFonts w:ascii="宋体" w:eastAsia="宋体"/>
          <w:spacing w:val="-2"/>
        </w:rPr>
        <w:t xml:space="preserve"> = </w:t>
      </w:r>
      <w:r>
        <w:rPr>
          <w:rFonts w:ascii="宋体" w:eastAsia="宋体"/>
        </w:rPr>
        <w:t>1</w:t>
      </w:r>
      <w:r>
        <w:rPr>
          <w:rFonts w:ascii="宋体" w:eastAsia="宋体"/>
          <w:spacing w:val="-1"/>
        </w:rPr>
        <w:t xml:space="preserve">; </w:t>
      </w:r>
      <w:r>
        <w:rPr>
          <w:rFonts w:ascii="宋体" w:eastAsia="宋体"/>
        </w:rPr>
        <w:t>f.r</w:t>
      </w:r>
      <w:r>
        <w:rPr>
          <w:rFonts w:ascii="宋体" w:eastAsia="宋体"/>
          <w:spacing w:val="-1"/>
        </w:rPr>
        <w:t xml:space="preserve"> = </w:t>
      </w:r>
      <w:r>
        <w:rPr>
          <w:rFonts w:ascii="宋体" w:eastAsia="宋体"/>
        </w:rPr>
        <w:t>0;</w:t>
      </w:r>
      <w:r>
        <w:rPr>
          <w:rFonts w:ascii="宋体" w:eastAsia="宋体"/>
          <w:spacing w:val="46"/>
          <w:w w:val="150"/>
        </w:rPr>
        <w:t xml:space="preserve"> </w:t>
      </w:r>
      <w:r>
        <w:rPr>
          <w:rFonts w:ascii="宋体" w:eastAsia="宋体"/>
          <w:spacing w:val="-2"/>
        </w:rPr>
        <w:t>//生成函数体结点</w:t>
      </w:r>
    </w:p>
    <w:p w14:paraId="2BF882BE">
      <w:pPr>
        <w:pStyle w:val="8"/>
        <w:spacing w:before="208" w:line="441" w:lineRule="auto"/>
        <w:ind w:left="520"/>
        <w:rPr>
          <w:rFonts w:ascii="宋体" w:eastAsia="宋体"/>
        </w:rPr>
      </w:pPr>
      <w:r>
        <w:rPr>
          <w:rFonts w:ascii="宋体" w:eastAsia="宋体"/>
        </w:rPr>
        <w:t>f.nodes[0].data</w:t>
      </w:r>
      <w:r>
        <w:rPr>
          <w:rFonts w:ascii="宋体" w:eastAsia="宋体"/>
          <w:spacing w:val="-5"/>
        </w:rPr>
        <w:t xml:space="preserve"> = </w:t>
      </w:r>
      <w:r>
        <w:rPr>
          <w:rFonts w:ascii="宋体" w:eastAsia="宋体"/>
        </w:rPr>
        <w:t>(char*)malloc((strlen</w:t>
      </w:r>
      <w:r>
        <w:rPr>
          <w:rFonts w:ascii="宋体" w:eastAsia="宋体"/>
          <w:spacing w:val="-2"/>
        </w:rPr>
        <w:t xml:space="preserve">("函数体：") + </w:t>
      </w:r>
      <w:r>
        <w:rPr>
          <w:rFonts w:ascii="宋体" w:eastAsia="宋体"/>
        </w:rPr>
        <w:t>1</w:t>
      </w:r>
      <w:r>
        <w:rPr>
          <w:rFonts w:ascii="宋体" w:eastAsia="宋体"/>
          <w:spacing w:val="-3"/>
        </w:rPr>
        <w:t xml:space="preserve">) </w:t>
      </w:r>
      <w:r>
        <w:rPr>
          <w:rFonts w:ascii="宋体" w:eastAsia="宋体"/>
        </w:rPr>
        <w:t>*</w:t>
      </w:r>
      <w:r>
        <w:rPr>
          <w:rFonts w:ascii="宋体" w:eastAsia="宋体"/>
          <w:spacing w:val="-6"/>
        </w:rPr>
        <w:t xml:space="preserve"> </w:t>
      </w:r>
      <w:r>
        <w:rPr>
          <w:rFonts w:ascii="宋体" w:eastAsia="宋体"/>
        </w:rPr>
        <w:t>sizeof(char)); strcpy(f.nodes[0].data, "函数体：");</w:t>
      </w:r>
    </w:p>
    <w:p w14:paraId="0D058481">
      <w:pPr>
        <w:pStyle w:val="8"/>
        <w:spacing w:before="4" w:line="441" w:lineRule="auto"/>
        <w:ind w:left="520" w:right="4895"/>
        <w:rPr>
          <w:rFonts w:ascii="宋体"/>
        </w:rPr>
      </w:pPr>
      <w:r>
        <w:rPr>
          <w:rFonts w:ascii="宋体"/>
        </w:rPr>
        <w:t>f.nodes[0].indent = 1; f.nodes[0].firstchild</w:t>
      </w:r>
      <w:r>
        <w:rPr>
          <w:rFonts w:ascii="宋体"/>
          <w:spacing w:val="-17"/>
        </w:rPr>
        <w:t xml:space="preserve"> </w:t>
      </w:r>
      <w:r>
        <w:rPr>
          <w:rFonts w:ascii="宋体"/>
        </w:rPr>
        <w:t>=</w:t>
      </w:r>
      <w:r>
        <w:rPr>
          <w:rFonts w:ascii="宋体"/>
          <w:spacing w:val="-17"/>
        </w:rPr>
        <w:t xml:space="preserve"> </w:t>
      </w:r>
      <w:r>
        <w:rPr>
          <w:rFonts w:ascii="宋体"/>
        </w:rPr>
        <w:t>NULL;</w:t>
      </w:r>
    </w:p>
    <w:p w14:paraId="27C3C572">
      <w:pPr>
        <w:pStyle w:val="8"/>
        <w:spacing w:before="4"/>
        <w:ind w:left="520"/>
        <w:rPr>
          <w:rFonts w:ascii="宋体" w:eastAsia="宋体"/>
        </w:rPr>
      </w:pPr>
      <w:r>
        <w:rPr>
          <w:rFonts w:ascii="宋体" w:eastAsia="宋体"/>
        </w:rPr>
        <w:t>if</w:t>
      </w:r>
      <w:r>
        <w:rPr>
          <w:rFonts w:ascii="宋体" w:eastAsia="宋体"/>
          <w:spacing w:val="-1"/>
        </w:rPr>
        <w:t xml:space="preserve"> (</w:t>
      </w:r>
      <w:r>
        <w:rPr>
          <w:rFonts w:ascii="宋体" w:eastAsia="宋体"/>
        </w:rPr>
        <w:t>w</w:t>
      </w:r>
      <w:r>
        <w:rPr>
          <w:rFonts w:ascii="宋体" w:eastAsia="宋体"/>
          <w:spacing w:val="-2"/>
        </w:rPr>
        <w:t xml:space="preserve"> == </w:t>
      </w:r>
      <w:r>
        <w:rPr>
          <w:rFonts w:ascii="宋体" w:eastAsia="宋体"/>
        </w:rPr>
        <w:t>LL)</w:t>
      </w:r>
      <w:r>
        <w:rPr>
          <w:rFonts w:ascii="宋体" w:eastAsia="宋体"/>
          <w:spacing w:val="45"/>
          <w:w w:val="150"/>
        </w:rPr>
        <w:t xml:space="preserve"> </w:t>
      </w:r>
      <w:r>
        <w:rPr>
          <w:rFonts w:ascii="宋体" w:eastAsia="宋体"/>
          <w:spacing w:val="-1"/>
        </w:rPr>
        <w:t>//存在函数体则判断复合语句</w:t>
      </w:r>
    </w:p>
    <w:p w14:paraId="10502708">
      <w:pPr>
        <w:spacing w:before="205"/>
        <w:ind w:left="520" w:right="0" w:firstLine="0"/>
        <w:jc w:val="left"/>
        <w:rPr>
          <w:sz w:val="19"/>
        </w:rPr>
      </w:pPr>
      <w:r>
        <w:rPr>
          <w:spacing w:val="-10"/>
          <w:sz w:val="19"/>
        </w:rPr>
        <w:t>{</w:t>
      </w:r>
    </w:p>
    <w:p w14:paraId="5C9FA70E">
      <w:pPr>
        <w:pStyle w:val="8"/>
        <w:spacing w:before="208"/>
        <w:ind w:left="940"/>
        <w:rPr>
          <w:rFonts w:ascii="宋体"/>
        </w:rPr>
      </w:pPr>
      <w:r>
        <w:rPr>
          <w:rFonts w:ascii="宋体"/>
        </w:rPr>
        <w:t>if</w:t>
      </w:r>
      <w:r>
        <w:rPr>
          <w:rFonts w:ascii="宋体"/>
          <w:spacing w:val="-1"/>
        </w:rPr>
        <w:t xml:space="preserve"> </w:t>
      </w:r>
      <w:r>
        <w:rPr>
          <w:rFonts w:ascii="宋体"/>
        </w:rPr>
        <w:t>(!CompStat(fp,</w:t>
      </w:r>
      <w:r>
        <w:rPr>
          <w:rFonts w:ascii="宋体"/>
          <w:spacing w:val="-3"/>
        </w:rPr>
        <w:t xml:space="preserve"> </w:t>
      </w:r>
      <w:r>
        <w:rPr>
          <w:rFonts w:ascii="宋体"/>
        </w:rPr>
        <w:t>s))</w:t>
      </w:r>
      <w:r>
        <w:rPr>
          <w:rFonts w:ascii="宋体"/>
          <w:spacing w:val="-1"/>
        </w:rPr>
        <w:t xml:space="preserve"> </w:t>
      </w:r>
      <w:r>
        <w:rPr>
          <w:rFonts w:ascii="宋体"/>
        </w:rPr>
        <w:t>return</w:t>
      </w:r>
      <w:r>
        <w:rPr>
          <w:rFonts w:ascii="宋体"/>
          <w:spacing w:val="-1"/>
        </w:rPr>
        <w:t xml:space="preserve"> </w:t>
      </w:r>
      <w:r>
        <w:rPr>
          <w:rFonts w:ascii="宋体"/>
          <w:spacing w:val="-2"/>
        </w:rPr>
        <w:t>ERROR;</w:t>
      </w:r>
    </w:p>
    <w:p w14:paraId="1B82DD7A">
      <w:pPr>
        <w:pStyle w:val="8"/>
        <w:spacing w:before="206" w:line="444" w:lineRule="auto"/>
        <w:ind w:left="940" w:right="2650"/>
        <w:rPr>
          <w:rFonts w:ascii="宋体"/>
        </w:rPr>
      </w:pPr>
      <w:r>
        <w:rPr>
          <w:rFonts w:ascii="宋体"/>
        </w:rPr>
        <w:t>if</w:t>
      </w:r>
      <w:r>
        <w:rPr>
          <w:rFonts w:ascii="宋体"/>
          <w:spacing w:val="-6"/>
        </w:rPr>
        <w:t xml:space="preserve"> </w:t>
      </w:r>
      <w:r>
        <w:rPr>
          <w:rFonts w:ascii="宋体"/>
        </w:rPr>
        <w:t>(!InsertChild(f,</w:t>
      </w:r>
      <w:r>
        <w:rPr>
          <w:rFonts w:ascii="宋体"/>
          <w:spacing w:val="-6"/>
        </w:rPr>
        <w:t xml:space="preserve"> </w:t>
      </w:r>
      <w:r>
        <w:rPr>
          <w:rFonts w:ascii="宋体"/>
        </w:rPr>
        <w:t>f.r,</w:t>
      </w:r>
      <w:r>
        <w:rPr>
          <w:rFonts w:ascii="宋体"/>
          <w:spacing w:val="-6"/>
        </w:rPr>
        <w:t xml:space="preserve"> </w:t>
      </w:r>
      <w:r>
        <w:rPr>
          <w:rFonts w:ascii="宋体"/>
        </w:rPr>
        <w:t>1,</w:t>
      </w:r>
      <w:r>
        <w:rPr>
          <w:rFonts w:ascii="宋体"/>
          <w:spacing w:val="-8"/>
        </w:rPr>
        <w:t xml:space="preserve"> </w:t>
      </w:r>
      <w:r>
        <w:rPr>
          <w:rFonts w:ascii="宋体"/>
        </w:rPr>
        <w:t>s))</w:t>
      </w:r>
      <w:r>
        <w:rPr>
          <w:rFonts w:ascii="宋体"/>
          <w:spacing w:val="-6"/>
        </w:rPr>
        <w:t xml:space="preserve"> </w:t>
      </w:r>
      <w:r>
        <w:rPr>
          <w:rFonts w:ascii="宋体"/>
        </w:rPr>
        <w:t>return</w:t>
      </w:r>
      <w:r>
        <w:rPr>
          <w:rFonts w:ascii="宋体"/>
          <w:spacing w:val="-6"/>
        </w:rPr>
        <w:t xml:space="preserve"> </w:t>
      </w:r>
      <w:r>
        <w:rPr>
          <w:rFonts w:ascii="宋体"/>
        </w:rPr>
        <w:t>ERROR; if(!InsertChild(T, T.r, 3, f))return ERROR;</w:t>
      </w:r>
    </w:p>
    <w:p w14:paraId="35A3762B">
      <w:pPr>
        <w:spacing w:before="0" w:line="243" w:lineRule="exact"/>
        <w:ind w:left="520" w:right="0" w:firstLine="0"/>
        <w:jc w:val="left"/>
        <w:rPr>
          <w:sz w:val="19"/>
        </w:rPr>
      </w:pPr>
      <w:r>
        <w:rPr>
          <w:spacing w:val="-10"/>
          <w:sz w:val="19"/>
        </w:rPr>
        <w:t>}</w:t>
      </w:r>
    </w:p>
    <w:p w14:paraId="779610C0">
      <w:pPr>
        <w:pStyle w:val="8"/>
        <w:spacing w:before="207" w:line="441" w:lineRule="auto"/>
        <w:ind w:left="520" w:right="6223" w:hanging="420"/>
        <w:rPr>
          <w:rFonts w:ascii="宋体" w:eastAsia="宋体"/>
        </w:rPr>
      </w:pPr>
      <w:r>
        <w:rPr>
          <w:rFonts w:ascii="宋体" w:eastAsia="宋体"/>
          <w:spacing w:val="-6"/>
        </w:rPr>
        <w:t xml:space="preserve">//若是函数声明则直接返回 </w:t>
      </w:r>
      <w:r>
        <w:rPr>
          <w:rFonts w:ascii="宋体" w:eastAsia="宋体"/>
          <w:spacing w:val="-2"/>
        </w:rPr>
        <w:t xml:space="preserve">OK </w:t>
      </w:r>
      <w:r>
        <w:rPr>
          <w:rFonts w:ascii="宋体" w:eastAsia="宋体"/>
        </w:rPr>
        <w:t>return OK;</w:t>
      </w:r>
    </w:p>
    <w:p w14:paraId="10CA9FD8">
      <w:pPr>
        <w:spacing w:before="5"/>
        <w:ind w:left="100" w:right="0" w:firstLine="0"/>
        <w:jc w:val="left"/>
        <w:rPr>
          <w:sz w:val="19"/>
        </w:rPr>
      </w:pPr>
      <w:r>
        <w:rPr>
          <w:spacing w:val="-10"/>
          <w:sz w:val="19"/>
        </w:rPr>
        <w:t>}</w:t>
      </w:r>
    </w:p>
    <w:p w14:paraId="264D1A3B">
      <w:pPr>
        <w:spacing w:after="0"/>
        <w:jc w:val="left"/>
        <w:rPr>
          <w:sz w:val="19"/>
        </w:rPr>
        <w:sectPr>
          <w:pgSz w:w="11910" w:h="16840"/>
          <w:pgMar w:top="1280" w:right="1275" w:bottom="1180" w:left="1700" w:header="868" w:footer="989" w:gutter="0"/>
          <w:cols w:space="720" w:num="1"/>
        </w:sectPr>
      </w:pPr>
    </w:p>
    <w:p w14:paraId="2C1B8EB2">
      <w:pPr>
        <w:spacing w:before="0" w:line="240" w:lineRule="auto"/>
        <w:rPr>
          <w:sz w:val="19"/>
        </w:rPr>
      </w:pPr>
    </w:p>
    <w:p w14:paraId="01CCD7CB">
      <w:pPr>
        <w:spacing w:before="0" w:line="240" w:lineRule="auto"/>
        <w:rPr>
          <w:sz w:val="19"/>
        </w:rPr>
      </w:pPr>
    </w:p>
    <w:p w14:paraId="4F55F68E">
      <w:pPr>
        <w:spacing w:before="45" w:line="240" w:lineRule="auto"/>
        <w:rPr>
          <w:sz w:val="19"/>
        </w:rPr>
      </w:pPr>
    </w:p>
    <w:p w14:paraId="1BEC7A77">
      <w:pPr>
        <w:pStyle w:val="8"/>
        <w:spacing w:before="1"/>
        <w:ind w:left="100"/>
        <w:rPr>
          <w:rFonts w:ascii="宋体" w:eastAsia="宋体"/>
        </w:rPr>
      </w:pPr>
      <w:r>
        <w:rPr>
          <w:rFonts w:ascii="宋体" w:eastAsia="宋体"/>
        </w:rPr>
        <w:t>status</w:t>
      </w:r>
      <w:r>
        <w:rPr>
          <w:rFonts w:ascii="宋体" w:eastAsia="宋体"/>
          <w:spacing w:val="-3"/>
        </w:rPr>
        <w:t xml:space="preserve"> </w:t>
      </w:r>
      <w:r>
        <w:rPr>
          <w:rFonts w:ascii="宋体" w:eastAsia="宋体"/>
        </w:rPr>
        <w:t>ParameList(FILE*</w:t>
      </w:r>
      <w:r>
        <w:rPr>
          <w:rFonts w:ascii="宋体" w:eastAsia="宋体"/>
          <w:spacing w:val="-3"/>
        </w:rPr>
        <w:t xml:space="preserve"> </w:t>
      </w:r>
      <w:r>
        <w:rPr>
          <w:rFonts w:ascii="宋体" w:eastAsia="宋体"/>
        </w:rPr>
        <w:t>fp</w:t>
      </w:r>
      <w:r>
        <w:rPr>
          <w:rFonts w:ascii="宋体" w:eastAsia="宋体"/>
          <w:spacing w:val="-3"/>
        </w:rPr>
        <w:t xml:space="preserve">, </w:t>
      </w:r>
      <w:r>
        <w:rPr>
          <w:rFonts w:ascii="宋体" w:eastAsia="宋体"/>
        </w:rPr>
        <w:t>CTree&amp;</w:t>
      </w:r>
      <w:r>
        <w:rPr>
          <w:rFonts w:ascii="宋体" w:eastAsia="宋体"/>
          <w:spacing w:val="-3"/>
        </w:rPr>
        <w:t xml:space="preserve"> </w:t>
      </w:r>
      <w:r>
        <w:rPr>
          <w:rFonts w:ascii="宋体" w:eastAsia="宋体"/>
        </w:rPr>
        <w:t>T)</w:t>
      </w:r>
      <w:r>
        <w:rPr>
          <w:rFonts w:ascii="宋体" w:eastAsia="宋体"/>
          <w:spacing w:val="44"/>
          <w:w w:val="150"/>
        </w:rPr>
        <w:t xml:space="preserve"> </w:t>
      </w:r>
      <w:r>
        <w:rPr>
          <w:rFonts w:ascii="宋体" w:eastAsia="宋体"/>
          <w:spacing w:val="-1"/>
        </w:rPr>
        <w:t>//语法单位&lt;形参序列&gt;子程序</w:t>
      </w:r>
    </w:p>
    <w:p w14:paraId="4484AAA0">
      <w:pPr>
        <w:spacing w:before="207"/>
        <w:ind w:left="100" w:right="0" w:firstLine="0"/>
        <w:jc w:val="left"/>
        <w:rPr>
          <w:sz w:val="19"/>
        </w:rPr>
      </w:pPr>
      <w:r>
        <w:rPr>
          <w:spacing w:val="-10"/>
          <w:sz w:val="19"/>
        </w:rPr>
        <w:t>{</w:t>
      </w:r>
    </w:p>
    <w:p w14:paraId="544F8CBB">
      <w:pPr>
        <w:pStyle w:val="8"/>
        <w:spacing w:before="206"/>
        <w:ind w:left="520"/>
        <w:rPr>
          <w:rFonts w:ascii="宋体" w:eastAsia="宋体"/>
        </w:rPr>
      </w:pPr>
      <w:r>
        <w:rPr>
          <w:rFonts w:ascii="宋体" w:eastAsia="宋体"/>
        </w:rPr>
        <w:t>CTree</w:t>
      </w:r>
      <w:r>
        <w:rPr>
          <w:rFonts w:ascii="宋体" w:eastAsia="宋体"/>
          <w:spacing w:val="-3"/>
        </w:rPr>
        <w:t xml:space="preserve"> </w:t>
      </w:r>
      <w:r>
        <w:rPr>
          <w:rFonts w:ascii="宋体" w:eastAsia="宋体"/>
        </w:rPr>
        <w:t>c</w:t>
      </w:r>
      <w:r>
        <w:rPr>
          <w:rFonts w:ascii="宋体" w:eastAsia="宋体"/>
          <w:spacing w:val="-1"/>
        </w:rPr>
        <w:t>; //</w:t>
      </w:r>
      <w:r>
        <w:rPr>
          <w:rFonts w:ascii="宋体" w:eastAsia="宋体"/>
        </w:rPr>
        <w:t>c</w:t>
      </w:r>
      <w:r>
        <w:rPr>
          <w:rFonts w:ascii="宋体" w:eastAsia="宋体"/>
          <w:spacing w:val="-9"/>
        </w:rPr>
        <w:t xml:space="preserve"> 用于生成形参子树</w:t>
      </w:r>
    </w:p>
    <w:p w14:paraId="2DB7B3E7">
      <w:pPr>
        <w:pStyle w:val="8"/>
        <w:spacing w:before="207"/>
        <w:ind w:left="520"/>
        <w:rPr>
          <w:rFonts w:ascii="宋体" w:eastAsia="宋体"/>
        </w:rPr>
      </w:pPr>
      <w:r>
        <w:rPr>
          <w:rFonts w:ascii="宋体" w:eastAsia="宋体"/>
        </w:rPr>
        <w:t>CTree</w:t>
      </w:r>
      <w:r>
        <w:rPr>
          <w:rFonts w:ascii="宋体" w:eastAsia="宋体"/>
          <w:spacing w:val="-8"/>
        </w:rPr>
        <w:t xml:space="preserve"> </w:t>
      </w:r>
      <w:r>
        <w:rPr>
          <w:rFonts w:ascii="宋体" w:eastAsia="宋体"/>
        </w:rPr>
        <w:t>p</w:t>
      </w:r>
      <w:r>
        <w:rPr>
          <w:rFonts w:ascii="宋体" w:eastAsia="宋体"/>
          <w:spacing w:val="-1"/>
        </w:rPr>
        <w:t>; //</w:t>
      </w:r>
      <w:r>
        <w:rPr>
          <w:rFonts w:ascii="宋体" w:eastAsia="宋体"/>
        </w:rPr>
        <w:t>p</w:t>
      </w:r>
      <w:r>
        <w:rPr>
          <w:rFonts w:ascii="宋体" w:eastAsia="宋体"/>
          <w:spacing w:val="-9"/>
        </w:rPr>
        <w:t xml:space="preserve"> 用于生成可能出现的下一个形参序列</w:t>
      </w:r>
    </w:p>
    <w:p w14:paraId="1B35D5F8">
      <w:pPr>
        <w:pStyle w:val="8"/>
        <w:spacing w:before="206"/>
        <w:ind w:left="520"/>
        <w:rPr>
          <w:rFonts w:ascii="宋体" w:eastAsia="宋体"/>
        </w:rPr>
      </w:pPr>
      <w:r>
        <w:rPr>
          <w:rFonts w:ascii="宋体" w:eastAsia="宋体"/>
        </w:rPr>
        <w:t>T.n</w:t>
      </w:r>
      <w:r>
        <w:rPr>
          <w:rFonts w:ascii="宋体" w:eastAsia="宋体"/>
          <w:spacing w:val="-2"/>
        </w:rPr>
        <w:t xml:space="preserve"> = </w:t>
      </w:r>
      <w:r>
        <w:rPr>
          <w:rFonts w:ascii="宋体" w:eastAsia="宋体"/>
        </w:rPr>
        <w:t>1</w:t>
      </w:r>
      <w:r>
        <w:rPr>
          <w:rFonts w:ascii="宋体" w:eastAsia="宋体"/>
          <w:spacing w:val="-1"/>
        </w:rPr>
        <w:t xml:space="preserve">; </w:t>
      </w:r>
      <w:r>
        <w:rPr>
          <w:rFonts w:ascii="宋体" w:eastAsia="宋体"/>
        </w:rPr>
        <w:t>T.r</w:t>
      </w:r>
      <w:r>
        <w:rPr>
          <w:rFonts w:ascii="宋体" w:eastAsia="宋体"/>
          <w:spacing w:val="-1"/>
        </w:rPr>
        <w:t xml:space="preserve"> = </w:t>
      </w:r>
      <w:r>
        <w:rPr>
          <w:rFonts w:ascii="宋体" w:eastAsia="宋体"/>
        </w:rPr>
        <w:t>0;</w:t>
      </w:r>
      <w:r>
        <w:rPr>
          <w:rFonts w:ascii="宋体" w:eastAsia="宋体"/>
          <w:spacing w:val="46"/>
          <w:w w:val="150"/>
        </w:rPr>
        <w:t xml:space="preserve"> </w:t>
      </w:r>
      <w:r>
        <w:rPr>
          <w:rFonts w:ascii="宋体" w:eastAsia="宋体"/>
          <w:spacing w:val="-1"/>
        </w:rPr>
        <w:t>//生成形参序列结点</w:t>
      </w:r>
    </w:p>
    <w:p w14:paraId="24AA68E8">
      <w:pPr>
        <w:pStyle w:val="8"/>
        <w:spacing w:before="208" w:line="441" w:lineRule="auto"/>
        <w:ind w:left="520"/>
        <w:rPr>
          <w:rFonts w:ascii="宋体" w:eastAsia="宋体"/>
        </w:rPr>
      </w:pPr>
      <w:r>
        <w:rPr>
          <w:rFonts w:ascii="宋体" w:eastAsia="宋体"/>
        </w:rPr>
        <w:t>T.nodes[0].data</w:t>
      </w:r>
      <w:r>
        <w:rPr>
          <w:rFonts w:ascii="宋体" w:eastAsia="宋体"/>
          <w:spacing w:val="-5"/>
        </w:rPr>
        <w:t xml:space="preserve"> = </w:t>
      </w:r>
      <w:r>
        <w:rPr>
          <w:rFonts w:ascii="宋体" w:eastAsia="宋体"/>
        </w:rPr>
        <w:t>(char*)malloc((strlen</w:t>
      </w:r>
      <w:r>
        <w:rPr>
          <w:rFonts w:ascii="宋体" w:eastAsia="宋体"/>
          <w:spacing w:val="-2"/>
        </w:rPr>
        <w:t xml:space="preserve">("形参序列") + </w:t>
      </w:r>
      <w:r>
        <w:rPr>
          <w:rFonts w:ascii="宋体" w:eastAsia="宋体"/>
        </w:rPr>
        <w:t>1</w:t>
      </w:r>
      <w:r>
        <w:rPr>
          <w:rFonts w:ascii="宋体" w:eastAsia="宋体"/>
          <w:spacing w:val="-3"/>
        </w:rPr>
        <w:t xml:space="preserve">) </w:t>
      </w:r>
      <w:r>
        <w:rPr>
          <w:rFonts w:ascii="宋体" w:eastAsia="宋体"/>
        </w:rPr>
        <w:t>*</w:t>
      </w:r>
      <w:r>
        <w:rPr>
          <w:rFonts w:ascii="宋体" w:eastAsia="宋体"/>
          <w:spacing w:val="-6"/>
        </w:rPr>
        <w:t xml:space="preserve"> </w:t>
      </w:r>
      <w:r>
        <w:rPr>
          <w:rFonts w:ascii="宋体" w:eastAsia="宋体"/>
        </w:rPr>
        <w:t>sizeof(char)); strcpy(T.nodes[0].data, "形参序列");</w:t>
      </w:r>
    </w:p>
    <w:p w14:paraId="6297D755">
      <w:pPr>
        <w:pStyle w:val="8"/>
        <w:spacing w:before="4" w:line="441" w:lineRule="auto"/>
        <w:ind w:left="520" w:right="4895"/>
        <w:rPr>
          <w:rFonts w:ascii="宋体"/>
        </w:rPr>
      </w:pPr>
      <w:r>
        <w:rPr>
          <w:rFonts w:ascii="宋体"/>
        </w:rPr>
        <w:t>T.nodes[0].indent = 0; T.nodes[0].firstchild</w:t>
      </w:r>
      <w:r>
        <w:rPr>
          <w:rFonts w:ascii="宋体"/>
          <w:spacing w:val="-17"/>
        </w:rPr>
        <w:t xml:space="preserve"> </w:t>
      </w:r>
      <w:r>
        <w:rPr>
          <w:rFonts w:ascii="宋体"/>
        </w:rPr>
        <w:t>=</w:t>
      </w:r>
      <w:r>
        <w:rPr>
          <w:rFonts w:ascii="宋体"/>
          <w:spacing w:val="-17"/>
        </w:rPr>
        <w:t xml:space="preserve"> </w:t>
      </w:r>
      <w:r>
        <w:rPr>
          <w:rFonts w:ascii="宋体"/>
        </w:rPr>
        <w:t>NULL;</w:t>
      </w:r>
    </w:p>
    <w:p w14:paraId="7F733F82">
      <w:pPr>
        <w:pStyle w:val="8"/>
        <w:spacing w:before="4"/>
        <w:ind w:left="520"/>
        <w:rPr>
          <w:rFonts w:ascii="宋体"/>
        </w:rPr>
      </w:pPr>
      <w:r>
        <w:rPr>
          <w:rFonts w:ascii="宋体"/>
        </w:rPr>
        <w:t>if</w:t>
      </w:r>
      <w:r>
        <w:rPr>
          <w:rFonts w:ascii="宋体"/>
          <w:spacing w:val="-2"/>
        </w:rPr>
        <w:t xml:space="preserve"> </w:t>
      </w:r>
      <w:r>
        <w:rPr>
          <w:rFonts w:ascii="宋体"/>
        </w:rPr>
        <w:t>(!FormParDef(fp,</w:t>
      </w:r>
      <w:r>
        <w:rPr>
          <w:rFonts w:ascii="宋体"/>
          <w:spacing w:val="-2"/>
        </w:rPr>
        <w:t xml:space="preserve"> </w:t>
      </w:r>
      <w:r>
        <w:rPr>
          <w:rFonts w:ascii="宋体"/>
        </w:rPr>
        <w:t>c))</w:t>
      </w:r>
      <w:r>
        <w:rPr>
          <w:rFonts w:ascii="宋体"/>
          <w:spacing w:val="-2"/>
        </w:rPr>
        <w:t xml:space="preserve"> </w:t>
      </w:r>
      <w:r>
        <w:rPr>
          <w:rFonts w:ascii="宋体"/>
        </w:rPr>
        <w:t>return</w:t>
      </w:r>
      <w:r>
        <w:rPr>
          <w:rFonts w:ascii="宋体"/>
          <w:spacing w:val="-2"/>
        </w:rPr>
        <w:t xml:space="preserve"> ERROR;</w:t>
      </w:r>
    </w:p>
    <w:p w14:paraId="473AA19A">
      <w:pPr>
        <w:pStyle w:val="8"/>
        <w:spacing w:before="205" w:line="444" w:lineRule="auto"/>
        <w:ind w:left="520" w:right="4134"/>
        <w:rPr>
          <w:rFonts w:ascii="宋体"/>
        </w:rPr>
      </w:pPr>
      <w:r>
        <w:rPr>
          <w:rFonts w:ascii="宋体"/>
        </w:rPr>
        <w:t>if</w:t>
      </w:r>
      <w:r>
        <w:rPr>
          <w:rFonts w:ascii="宋体"/>
          <w:spacing w:val="-6"/>
        </w:rPr>
        <w:t xml:space="preserve"> </w:t>
      </w:r>
      <w:r>
        <w:rPr>
          <w:rFonts w:ascii="宋体"/>
        </w:rPr>
        <w:t>(!InsertChild(T,</w:t>
      </w:r>
      <w:r>
        <w:rPr>
          <w:rFonts w:ascii="宋体"/>
          <w:spacing w:val="-6"/>
        </w:rPr>
        <w:t xml:space="preserve"> </w:t>
      </w:r>
      <w:r>
        <w:rPr>
          <w:rFonts w:ascii="宋体"/>
        </w:rPr>
        <w:t>T.r,</w:t>
      </w:r>
      <w:r>
        <w:rPr>
          <w:rFonts w:ascii="宋体"/>
          <w:spacing w:val="-6"/>
        </w:rPr>
        <w:t xml:space="preserve"> </w:t>
      </w:r>
      <w:r>
        <w:rPr>
          <w:rFonts w:ascii="宋体"/>
        </w:rPr>
        <w:t>1,</w:t>
      </w:r>
      <w:r>
        <w:rPr>
          <w:rFonts w:ascii="宋体"/>
          <w:spacing w:val="-8"/>
        </w:rPr>
        <w:t xml:space="preserve"> </w:t>
      </w:r>
      <w:r>
        <w:rPr>
          <w:rFonts w:ascii="宋体"/>
        </w:rPr>
        <w:t>c))</w:t>
      </w:r>
      <w:r>
        <w:rPr>
          <w:rFonts w:ascii="宋体"/>
          <w:spacing w:val="-6"/>
        </w:rPr>
        <w:t xml:space="preserve"> </w:t>
      </w:r>
      <w:r>
        <w:rPr>
          <w:rFonts w:ascii="宋体"/>
        </w:rPr>
        <w:t>return</w:t>
      </w:r>
      <w:r>
        <w:rPr>
          <w:rFonts w:ascii="宋体"/>
          <w:spacing w:val="-6"/>
        </w:rPr>
        <w:t xml:space="preserve"> </w:t>
      </w:r>
      <w:r>
        <w:rPr>
          <w:rFonts w:ascii="宋体"/>
        </w:rPr>
        <w:t>ERROR; w = gettoken(fp);</w:t>
      </w:r>
    </w:p>
    <w:p w14:paraId="40CB2F48">
      <w:pPr>
        <w:pStyle w:val="8"/>
        <w:spacing w:line="444" w:lineRule="auto"/>
        <w:ind w:left="520" w:right="4529"/>
        <w:rPr>
          <w:rFonts w:ascii="宋体"/>
        </w:rPr>
      </w:pPr>
      <w:r>
        <w:rPr>
          <w:rFonts w:ascii="宋体"/>
        </w:rPr>
        <w:t>if</w:t>
      </w:r>
      <w:r>
        <w:rPr>
          <w:rFonts w:ascii="宋体"/>
          <w:spacing w:val="-4"/>
        </w:rPr>
        <w:t xml:space="preserve"> </w:t>
      </w:r>
      <w:r>
        <w:rPr>
          <w:rFonts w:ascii="宋体"/>
        </w:rPr>
        <w:t>(w</w:t>
      </w:r>
      <w:r>
        <w:rPr>
          <w:rFonts w:ascii="宋体"/>
          <w:spacing w:val="-6"/>
        </w:rPr>
        <w:t xml:space="preserve"> </w:t>
      </w:r>
      <w:r>
        <w:rPr>
          <w:rFonts w:ascii="宋体"/>
        </w:rPr>
        <w:t>!=</w:t>
      </w:r>
      <w:r>
        <w:rPr>
          <w:rFonts w:ascii="宋体"/>
          <w:spacing w:val="-4"/>
        </w:rPr>
        <w:t xml:space="preserve"> </w:t>
      </w:r>
      <w:r>
        <w:rPr>
          <w:rFonts w:ascii="宋体"/>
        </w:rPr>
        <w:t>RS</w:t>
      </w:r>
      <w:r>
        <w:rPr>
          <w:rFonts w:ascii="宋体"/>
          <w:spacing w:val="-4"/>
        </w:rPr>
        <w:t xml:space="preserve"> </w:t>
      </w:r>
      <w:r>
        <w:rPr>
          <w:rFonts w:ascii="宋体"/>
        </w:rPr>
        <w:t>&amp;&amp;</w:t>
      </w:r>
      <w:r>
        <w:rPr>
          <w:rFonts w:ascii="宋体"/>
          <w:spacing w:val="-4"/>
        </w:rPr>
        <w:t xml:space="preserve"> </w:t>
      </w:r>
      <w:r>
        <w:rPr>
          <w:rFonts w:ascii="宋体"/>
        </w:rPr>
        <w:t>w</w:t>
      </w:r>
      <w:r>
        <w:rPr>
          <w:rFonts w:ascii="宋体"/>
          <w:spacing w:val="-4"/>
        </w:rPr>
        <w:t xml:space="preserve"> </w:t>
      </w:r>
      <w:r>
        <w:rPr>
          <w:rFonts w:ascii="宋体"/>
        </w:rPr>
        <w:t>!=</w:t>
      </w:r>
      <w:r>
        <w:rPr>
          <w:rFonts w:ascii="宋体"/>
          <w:spacing w:val="-4"/>
        </w:rPr>
        <w:t xml:space="preserve"> </w:t>
      </w:r>
      <w:r>
        <w:rPr>
          <w:rFonts w:ascii="宋体"/>
        </w:rPr>
        <w:t>COMMA)</w:t>
      </w:r>
      <w:r>
        <w:rPr>
          <w:rFonts w:ascii="宋体"/>
          <w:spacing w:val="-4"/>
        </w:rPr>
        <w:t xml:space="preserve"> </w:t>
      </w:r>
      <w:r>
        <w:rPr>
          <w:rFonts w:ascii="宋体"/>
        </w:rPr>
        <w:t>return</w:t>
      </w:r>
      <w:r>
        <w:rPr>
          <w:rFonts w:ascii="宋体"/>
          <w:spacing w:val="-4"/>
        </w:rPr>
        <w:t xml:space="preserve"> </w:t>
      </w:r>
      <w:r>
        <w:rPr>
          <w:rFonts w:ascii="宋体"/>
        </w:rPr>
        <w:t>ERROR; if (w == COMMA)</w:t>
      </w:r>
    </w:p>
    <w:p w14:paraId="278B499C">
      <w:pPr>
        <w:spacing w:before="0" w:line="243" w:lineRule="exact"/>
        <w:ind w:left="520" w:right="0" w:firstLine="0"/>
        <w:jc w:val="left"/>
        <w:rPr>
          <w:sz w:val="19"/>
        </w:rPr>
      </w:pPr>
      <w:r>
        <w:rPr>
          <w:spacing w:val="-10"/>
          <w:sz w:val="19"/>
        </w:rPr>
        <w:t>{</w:t>
      </w:r>
    </w:p>
    <w:p w14:paraId="6F82E1EF">
      <w:pPr>
        <w:pStyle w:val="8"/>
        <w:spacing w:before="207"/>
        <w:ind w:left="940"/>
        <w:rPr>
          <w:rFonts w:ascii="宋体"/>
        </w:rPr>
      </w:pPr>
      <w:r>
        <w:rPr>
          <w:rFonts w:ascii="宋体"/>
        </w:rPr>
        <w:t>w</w:t>
      </w:r>
      <w:r>
        <w:rPr>
          <w:rFonts w:ascii="宋体"/>
          <w:spacing w:val="-1"/>
        </w:rPr>
        <w:t xml:space="preserve"> </w:t>
      </w:r>
      <w:r>
        <w:rPr>
          <w:rFonts w:ascii="宋体"/>
        </w:rPr>
        <w:t>=</w:t>
      </w:r>
      <w:r>
        <w:rPr>
          <w:rFonts w:ascii="宋体"/>
          <w:spacing w:val="-1"/>
        </w:rPr>
        <w:t xml:space="preserve"> </w:t>
      </w:r>
      <w:r>
        <w:rPr>
          <w:rFonts w:ascii="宋体"/>
          <w:spacing w:val="-2"/>
        </w:rPr>
        <w:t>gettoken(fp);</w:t>
      </w:r>
    </w:p>
    <w:p w14:paraId="22DE5BAB">
      <w:pPr>
        <w:pStyle w:val="8"/>
        <w:spacing w:before="206" w:line="444" w:lineRule="auto"/>
        <w:ind w:left="940" w:right="3583"/>
        <w:rPr>
          <w:rFonts w:ascii="宋体"/>
        </w:rPr>
      </w:pPr>
      <w:r>
        <w:rPr>
          <w:rFonts w:ascii="宋体"/>
        </w:rPr>
        <w:t>if</w:t>
      </w:r>
      <w:r>
        <w:rPr>
          <w:rFonts w:ascii="宋体"/>
          <w:spacing w:val="-9"/>
        </w:rPr>
        <w:t xml:space="preserve"> </w:t>
      </w:r>
      <w:r>
        <w:rPr>
          <w:rFonts w:ascii="宋体"/>
        </w:rPr>
        <w:t>(!ParameList(fp,</w:t>
      </w:r>
      <w:r>
        <w:rPr>
          <w:rFonts w:ascii="宋体"/>
          <w:spacing w:val="-9"/>
        </w:rPr>
        <w:t xml:space="preserve"> </w:t>
      </w:r>
      <w:r>
        <w:rPr>
          <w:rFonts w:ascii="宋体"/>
        </w:rPr>
        <w:t>p))</w:t>
      </w:r>
      <w:r>
        <w:rPr>
          <w:rFonts w:ascii="宋体"/>
          <w:spacing w:val="-9"/>
        </w:rPr>
        <w:t xml:space="preserve"> </w:t>
      </w:r>
      <w:r>
        <w:rPr>
          <w:rFonts w:ascii="宋体"/>
        </w:rPr>
        <w:t>return</w:t>
      </w:r>
      <w:r>
        <w:rPr>
          <w:rFonts w:ascii="宋体"/>
          <w:spacing w:val="-9"/>
        </w:rPr>
        <w:t xml:space="preserve"> </w:t>
      </w:r>
      <w:r>
        <w:rPr>
          <w:rFonts w:ascii="宋体"/>
        </w:rPr>
        <w:t>ERROR; InsertChild(T, T.r, 2, p);</w:t>
      </w:r>
    </w:p>
    <w:p w14:paraId="5C4D6098">
      <w:pPr>
        <w:spacing w:before="0" w:line="243" w:lineRule="exact"/>
        <w:ind w:left="520" w:right="0" w:firstLine="0"/>
        <w:jc w:val="left"/>
        <w:rPr>
          <w:sz w:val="19"/>
        </w:rPr>
      </w:pPr>
      <w:r>
        <w:rPr>
          <w:spacing w:val="-10"/>
          <w:sz w:val="19"/>
        </w:rPr>
        <w:t>}</w:t>
      </w:r>
    </w:p>
    <w:p w14:paraId="6BA56B61">
      <w:pPr>
        <w:pStyle w:val="8"/>
        <w:spacing w:before="207"/>
        <w:ind w:left="520"/>
        <w:rPr>
          <w:rFonts w:ascii="宋体"/>
        </w:rPr>
      </w:pPr>
      <w:r>
        <w:rPr>
          <w:rFonts w:ascii="宋体"/>
        </w:rPr>
        <w:t>return</w:t>
      </w:r>
      <w:r>
        <w:rPr>
          <w:rFonts w:ascii="宋体"/>
          <w:spacing w:val="-2"/>
        </w:rPr>
        <w:t xml:space="preserve"> </w:t>
      </w:r>
      <w:r>
        <w:rPr>
          <w:rFonts w:ascii="宋体"/>
          <w:spacing w:val="-5"/>
        </w:rPr>
        <w:t>OK;</w:t>
      </w:r>
    </w:p>
    <w:p w14:paraId="082FA631">
      <w:pPr>
        <w:spacing w:before="206"/>
        <w:ind w:left="100" w:right="0" w:firstLine="0"/>
        <w:jc w:val="left"/>
        <w:rPr>
          <w:sz w:val="19"/>
        </w:rPr>
      </w:pPr>
      <w:r>
        <w:rPr>
          <w:spacing w:val="-10"/>
          <w:sz w:val="19"/>
        </w:rPr>
        <w:t>}</w:t>
      </w:r>
    </w:p>
    <w:p w14:paraId="23AB6E81">
      <w:pPr>
        <w:spacing w:before="0" w:line="240" w:lineRule="auto"/>
        <w:rPr>
          <w:sz w:val="19"/>
        </w:rPr>
      </w:pPr>
    </w:p>
    <w:p w14:paraId="76FD9148">
      <w:pPr>
        <w:spacing w:before="169" w:line="240" w:lineRule="auto"/>
        <w:rPr>
          <w:sz w:val="19"/>
        </w:rPr>
      </w:pPr>
    </w:p>
    <w:p w14:paraId="500028D6">
      <w:pPr>
        <w:pStyle w:val="8"/>
        <w:ind w:left="100"/>
        <w:rPr>
          <w:rFonts w:ascii="宋体" w:eastAsia="宋体"/>
        </w:rPr>
      </w:pPr>
      <w:r>
        <w:rPr>
          <w:rFonts w:ascii="宋体" w:eastAsia="宋体"/>
        </w:rPr>
        <w:t>status</w:t>
      </w:r>
      <w:r>
        <w:rPr>
          <w:rFonts w:ascii="宋体" w:eastAsia="宋体"/>
          <w:spacing w:val="-3"/>
        </w:rPr>
        <w:t xml:space="preserve"> </w:t>
      </w:r>
      <w:r>
        <w:rPr>
          <w:rFonts w:ascii="宋体" w:eastAsia="宋体"/>
        </w:rPr>
        <w:t>FormParDef(FILE*</w:t>
      </w:r>
      <w:r>
        <w:rPr>
          <w:rFonts w:ascii="宋体" w:eastAsia="宋体"/>
          <w:spacing w:val="-2"/>
        </w:rPr>
        <w:t xml:space="preserve"> </w:t>
      </w:r>
      <w:r>
        <w:rPr>
          <w:rFonts w:ascii="宋体" w:eastAsia="宋体"/>
        </w:rPr>
        <w:t>fp</w:t>
      </w:r>
      <w:r>
        <w:rPr>
          <w:rFonts w:ascii="宋体" w:eastAsia="宋体"/>
          <w:spacing w:val="-3"/>
        </w:rPr>
        <w:t xml:space="preserve">, </w:t>
      </w:r>
      <w:r>
        <w:rPr>
          <w:rFonts w:ascii="宋体" w:eastAsia="宋体"/>
        </w:rPr>
        <w:t>CTree&amp;</w:t>
      </w:r>
      <w:r>
        <w:rPr>
          <w:rFonts w:ascii="宋体" w:eastAsia="宋体"/>
          <w:spacing w:val="-2"/>
        </w:rPr>
        <w:t xml:space="preserve"> </w:t>
      </w:r>
      <w:r>
        <w:rPr>
          <w:rFonts w:ascii="宋体" w:eastAsia="宋体"/>
        </w:rPr>
        <w:t>T)</w:t>
      </w:r>
      <w:r>
        <w:rPr>
          <w:rFonts w:ascii="宋体" w:eastAsia="宋体"/>
          <w:spacing w:val="44"/>
          <w:w w:val="150"/>
        </w:rPr>
        <w:t xml:space="preserve"> </w:t>
      </w:r>
      <w:r>
        <w:rPr>
          <w:rFonts w:ascii="宋体" w:eastAsia="宋体"/>
          <w:spacing w:val="-1"/>
        </w:rPr>
        <w:t>//语法单位&lt;形参&gt;子程序</w:t>
      </w:r>
    </w:p>
    <w:p w14:paraId="20A0A81C">
      <w:pPr>
        <w:spacing w:before="208"/>
        <w:ind w:left="100" w:right="0" w:firstLine="0"/>
        <w:jc w:val="left"/>
        <w:rPr>
          <w:sz w:val="19"/>
        </w:rPr>
      </w:pPr>
      <w:r>
        <w:rPr>
          <w:spacing w:val="-10"/>
          <w:sz w:val="19"/>
        </w:rPr>
        <w:t>{</w:t>
      </w:r>
    </w:p>
    <w:p w14:paraId="4F19E147">
      <w:pPr>
        <w:pStyle w:val="8"/>
        <w:spacing w:before="206"/>
        <w:ind w:left="100"/>
        <w:rPr>
          <w:rFonts w:ascii="宋体" w:eastAsia="宋体"/>
        </w:rPr>
      </w:pPr>
      <w:r>
        <w:rPr>
          <w:rFonts w:ascii="宋体" w:eastAsia="宋体"/>
          <w:spacing w:val="-2"/>
        </w:rPr>
        <w:t>//w</w:t>
      </w:r>
      <w:r>
        <w:rPr>
          <w:rFonts w:ascii="宋体" w:eastAsia="宋体"/>
          <w:spacing w:val="-8"/>
        </w:rPr>
        <w:t xml:space="preserve"> 此前已读取第一个形参类型</w:t>
      </w:r>
    </w:p>
    <w:p w14:paraId="3E605607">
      <w:pPr>
        <w:pStyle w:val="8"/>
        <w:spacing w:before="207" w:line="441" w:lineRule="auto"/>
        <w:ind w:left="520" w:right="5370"/>
        <w:rPr>
          <w:rFonts w:ascii="宋体" w:eastAsia="宋体"/>
        </w:rPr>
      </w:pPr>
      <w:r>
        <w:rPr>
          <w:rFonts w:ascii="宋体" w:eastAsia="宋体"/>
        </w:rPr>
        <w:t>CTree c; //用于生成形参类型结点 CTree</w:t>
      </w:r>
      <w:r>
        <w:rPr>
          <w:rFonts w:ascii="宋体" w:eastAsia="宋体"/>
          <w:spacing w:val="-5"/>
        </w:rPr>
        <w:t xml:space="preserve"> </w:t>
      </w:r>
      <w:r>
        <w:rPr>
          <w:rFonts w:ascii="宋体" w:eastAsia="宋体"/>
        </w:rPr>
        <w:t>p;</w:t>
      </w:r>
      <w:r>
        <w:rPr>
          <w:rFonts w:ascii="宋体" w:eastAsia="宋体"/>
          <w:spacing w:val="44"/>
          <w:w w:val="150"/>
        </w:rPr>
        <w:t xml:space="preserve"> </w:t>
      </w:r>
      <w:r>
        <w:rPr>
          <w:rFonts w:ascii="宋体" w:eastAsia="宋体"/>
          <w:spacing w:val="-1"/>
        </w:rPr>
        <w:t>//用于生成形参变量结点</w:t>
      </w:r>
    </w:p>
    <w:p w14:paraId="1DC56FFB">
      <w:pPr>
        <w:pStyle w:val="8"/>
        <w:spacing w:before="5"/>
        <w:ind w:left="520"/>
        <w:rPr>
          <w:rFonts w:ascii="宋体" w:eastAsia="宋体"/>
        </w:rPr>
      </w:pPr>
      <w:r>
        <w:rPr>
          <w:rFonts w:ascii="宋体" w:eastAsia="宋体"/>
        </w:rPr>
        <w:t>T.n</w:t>
      </w:r>
      <w:r>
        <w:rPr>
          <w:rFonts w:ascii="宋体" w:eastAsia="宋体"/>
          <w:spacing w:val="-2"/>
        </w:rPr>
        <w:t xml:space="preserve"> = </w:t>
      </w:r>
      <w:r>
        <w:rPr>
          <w:rFonts w:ascii="宋体" w:eastAsia="宋体"/>
        </w:rPr>
        <w:t>1</w:t>
      </w:r>
      <w:r>
        <w:rPr>
          <w:rFonts w:ascii="宋体" w:eastAsia="宋体"/>
          <w:spacing w:val="-1"/>
        </w:rPr>
        <w:t xml:space="preserve">; </w:t>
      </w:r>
      <w:r>
        <w:rPr>
          <w:rFonts w:ascii="宋体" w:eastAsia="宋体"/>
        </w:rPr>
        <w:t>T.r</w:t>
      </w:r>
      <w:r>
        <w:rPr>
          <w:rFonts w:ascii="宋体" w:eastAsia="宋体"/>
          <w:spacing w:val="-1"/>
        </w:rPr>
        <w:t xml:space="preserve"> = </w:t>
      </w:r>
      <w:r>
        <w:rPr>
          <w:rFonts w:ascii="宋体" w:eastAsia="宋体"/>
        </w:rPr>
        <w:t>0</w:t>
      </w:r>
      <w:r>
        <w:rPr>
          <w:rFonts w:ascii="宋体" w:eastAsia="宋体"/>
          <w:spacing w:val="-7"/>
        </w:rPr>
        <w:t>; //生成形参结点</w:t>
      </w:r>
    </w:p>
    <w:p w14:paraId="3CD1B34B">
      <w:pPr>
        <w:pStyle w:val="8"/>
        <w:spacing w:before="205" w:line="444" w:lineRule="auto"/>
        <w:ind w:left="520"/>
        <w:rPr>
          <w:rFonts w:ascii="宋体" w:eastAsia="宋体"/>
        </w:rPr>
      </w:pPr>
      <w:r>
        <w:rPr>
          <w:rFonts w:ascii="宋体" w:eastAsia="宋体"/>
        </w:rPr>
        <w:t>T.nodes[0].data</w:t>
      </w:r>
      <w:r>
        <w:rPr>
          <w:rFonts w:ascii="宋体" w:eastAsia="宋体"/>
          <w:spacing w:val="-5"/>
        </w:rPr>
        <w:t xml:space="preserve"> = </w:t>
      </w:r>
      <w:r>
        <w:rPr>
          <w:rFonts w:ascii="宋体" w:eastAsia="宋体"/>
        </w:rPr>
        <w:t>(char*)malloc((strlen</w:t>
      </w:r>
      <w:r>
        <w:rPr>
          <w:rFonts w:ascii="宋体" w:eastAsia="宋体"/>
          <w:spacing w:val="-2"/>
        </w:rPr>
        <w:t xml:space="preserve">("形参：") + </w:t>
      </w:r>
      <w:r>
        <w:rPr>
          <w:rFonts w:ascii="宋体" w:eastAsia="宋体"/>
        </w:rPr>
        <w:t>1</w:t>
      </w:r>
      <w:r>
        <w:rPr>
          <w:rFonts w:ascii="宋体" w:eastAsia="宋体"/>
          <w:spacing w:val="-3"/>
        </w:rPr>
        <w:t xml:space="preserve">) </w:t>
      </w:r>
      <w:r>
        <w:rPr>
          <w:rFonts w:ascii="宋体" w:eastAsia="宋体"/>
        </w:rPr>
        <w:t>*</w:t>
      </w:r>
      <w:r>
        <w:rPr>
          <w:rFonts w:ascii="宋体" w:eastAsia="宋体"/>
          <w:spacing w:val="-6"/>
        </w:rPr>
        <w:t xml:space="preserve"> </w:t>
      </w:r>
      <w:r>
        <w:rPr>
          <w:rFonts w:ascii="宋体" w:eastAsia="宋体"/>
        </w:rPr>
        <w:t>sizeof(char)); strcpy(T.nodes[0].data, "形参：");</w:t>
      </w:r>
    </w:p>
    <w:p w14:paraId="362D77F5">
      <w:pPr>
        <w:pStyle w:val="8"/>
        <w:spacing w:after="0" w:line="444" w:lineRule="auto"/>
        <w:rPr>
          <w:rFonts w:ascii="宋体" w:eastAsia="宋体"/>
        </w:rPr>
        <w:sectPr>
          <w:pgSz w:w="11910" w:h="16840"/>
          <w:pgMar w:top="1280" w:right="1275" w:bottom="1180" w:left="1700" w:header="868" w:footer="989" w:gutter="0"/>
          <w:cols w:space="720" w:num="1"/>
        </w:sectPr>
      </w:pPr>
    </w:p>
    <w:p w14:paraId="1CB3E9B9">
      <w:pPr>
        <w:spacing w:before="83" w:line="240" w:lineRule="auto"/>
        <w:rPr>
          <w:sz w:val="19"/>
        </w:rPr>
      </w:pPr>
    </w:p>
    <w:p w14:paraId="3163D240">
      <w:pPr>
        <w:pStyle w:val="8"/>
        <w:spacing w:before="1" w:line="441" w:lineRule="auto"/>
        <w:ind w:left="520" w:right="4895"/>
        <w:rPr>
          <w:rFonts w:ascii="宋体"/>
        </w:rPr>
      </w:pPr>
      <w:r>
        <w:rPr>
          <w:rFonts w:ascii="宋体"/>
        </w:rPr>
        <w:t>T.nodes[0].indent = 1; T.nodes[0].firstchild</w:t>
      </w:r>
      <w:r>
        <w:rPr>
          <w:rFonts w:ascii="宋体"/>
          <w:spacing w:val="-17"/>
        </w:rPr>
        <w:t xml:space="preserve"> </w:t>
      </w:r>
      <w:r>
        <w:rPr>
          <w:rFonts w:ascii="宋体"/>
        </w:rPr>
        <w:t>=</w:t>
      </w:r>
      <w:r>
        <w:rPr>
          <w:rFonts w:ascii="宋体"/>
          <w:spacing w:val="-17"/>
        </w:rPr>
        <w:t xml:space="preserve"> </w:t>
      </w:r>
      <w:r>
        <w:rPr>
          <w:rFonts w:ascii="宋体"/>
        </w:rPr>
        <w:t>NULL;</w:t>
      </w:r>
    </w:p>
    <w:p w14:paraId="35B596EF">
      <w:pPr>
        <w:pStyle w:val="8"/>
        <w:spacing w:before="4" w:line="441" w:lineRule="auto"/>
        <w:ind w:left="940" w:right="1356" w:hanging="420"/>
        <w:rPr>
          <w:rFonts w:ascii="宋体"/>
        </w:rPr>
      </w:pPr>
      <w:r>
        <w:rPr>
          <w:rFonts w:ascii="宋体"/>
        </w:rPr>
        <w:t>if</w:t>
      </w:r>
      <w:r>
        <w:rPr>
          <w:rFonts w:ascii="宋体"/>
          <w:spacing w:val="-2"/>
        </w:rPr>
        <w:t xml:space="preserve"> </w:t>
      </w:r>
      <w:r>
        <w:rPr>
          <w:rFonts w:ascii="宋体"/>
        </w:rPr>
        <w:t>(w</w:t>
      </w:r>
      <w:r>
        <w:rPr>
          <w:rFonts w:ascii="宋体"/>
          <w:spacing w:val="-4"/>
        </w:rPr>
        <w:t xml:space="preserve"> </w:t>
      </w:r>
      <w:r>
        <w:rPr>
          <w:rFonts w:ascii="宋体"/>
        </w:rPr>
        <w:t>!=</w:t>
      </w:r>
      <w:r>
        <w:rPr>
          <w:rFonts w:ascii="宋体"/>
          <w:spacing w:val="-2"/>
        </w:rPr>
        <w:t xml:space="preserve"> </w:t>
      </w:r>
      <w:r>
        <w:rPr>
          <w:rFonts w:ascii="宋体"/>
        </w:rPr>
        <w:t>INT</w:t>
      </w:r>
      <w:r>
        <w:rPr>
          <w:rFonts w:ascii="宋体"/>
          <w:spacing w:val="-2"/>
        </w:rPr>
        <w:t xml:space="preserve"> </w:t>
      </w:r>
      <w:r>
        <w:rPr>
          <w:rFonts w:ascii="宋体"/>
        </w:rPr>
        <w:t>&amp;&amp;</w:t>
      </w:r>
      <w:r>
        <w:rPr>
          <w:rFonts w:ascii="宋体"/>
          <w:spacing w:val="-4"/>
        </w:rPr>
        <w:t xml:space="preserve"> </w:t>
      </w:r>
      <w:r>
        <w:rPr>
          <w:rFonts w:ascii="宋体"/>
        </w:rPr>
        <w:t>w</w:t>
      </w:r>
      <w:r>
        <w:rPr>
          <w:rFonts w:ascii="宋体"/>
          <w:spacing w:val="-2"/>
        </w:rPr>
        <w:t xml:space="preserve"> </w:t>
      </w:r>
      <w:r>
        <w:rPr>
          <w:rFonts w:ascii="宋体"/>
        </w:rPr>
        <w:t>!=</w:t>
      </w:r>
      <w:r>
        <w:rPr>
          <w:rFonts w:ascii="宋体"/>
          <w:spacing w:val="-2"/>
        </w:rPr>
        <w:t xml:space="preserve"> </w:t>
      </w:r>
      <w:r>
        <w:rPr>
          <w:rFonts w:ascii="宋体"/>
        </w:rPr>
        <w:t>LONG</w:t>
      </w:r>
      <w:r>
        <w:rPr>
          <w:rFonts w:ascii="宋体"/>
          <w:spacing w:val="-2"/>
        </w:rPr>
        <w:t xml:space="preserve"> </w:t>
      </w:r>
      <w:r>
        <w:rPr>
          <w:rFonts w:ascii="宋体"/>
        </w:rPr>
        <w:t>&amp;&amp;</w:t>
      </w:r>
      <w:r>
        <w:rPr>
          <w:rFonts w:ascii="宋体"/>
          <w:spacing w:val="-2"/>
        </w:rPr>
        <w:t xml:space="preserve"> </w:t>
      </w:r>
      <w:r>
        <w:rPr>
          <w:rFonts w:ascii="宋体"/>
        </w:rPr>
        <w:t>w</w:t>
      </w:r>
      <w:r>
        <w:rPr>
          <w:rFonts w:ascii="宋体"/>
          <w:spacing w:val="-2"/>
        </w:rPr>
        <w:t xml:space="preserve"> </w:t>
      </w:r>
      <w:r>
        <w:rPr>
          <w:rFonts w:ascii="宋体"/>
        </w:rPr>
        <w:t>!=</w:t>
      </w:r>
      <w:r>
        <w:rPr>
          <w:rFonts w:ascii="宋体"/>
          <w:spacing w:val="-2"/>
        </w:rPr>
        <w:t xml:space="preserve"> </w:t>
      </w:r>
      <w:r>
        <w:rPr>
          <w:rFonts w:ascii="宋体"/>
        </w:rPr>
        <w:t>SHORT</w:t>
      </w:r>
      <w:r>
        <w:rPr>
          <w:rFonts w:ascii="宋体"/>
          <w:spacing w:val="-4"/>
        </w:rPr>
        <w:t xml:space="preserve"> </w:t>
      </w:r>
      <w:r>
        <w:rPr>
          <w:rFonts w:ascii="宋体"/>
        </w:rPr>
        <w:t>&amp;&amp;</w:t>
      </w:r>
      <w:r>
        <w:rPr>
          <w:rFonts w:ascii="宋体"/>
          <w:spacing w:val="-2"/>
        </w:rPr>
        <w:t xml:space="preserve"> </w:t>
      </w:r>
      <w:r>
        <w:rPr>
          <w:rFonts w:ascii="宋体"/>
        </w:rPr>
        <w:t>w</w:t>
      </w:r>
      <w:r>
        <w:rPr>
          <w:rFonts w:ascii="宋体"/>
          <w:spacing w:val="-2"/>
        </w:rPr>
        <w:t xml:space="preserve"> </w:t>
      </w:r>
      <w:r>
        <w:rPr>
          <w:rFonts w:ascii="宋体"/>
        </w:rPr>
        <w:t>!=</w:t>
      </w:r>
      <w:r>
        <w:rPr>
          <w:rFonts w:ascii="宋体"/>
          <w:spacing w:val="-2"/>
        </w:rPr>
        <w:t xml:space="preserve"> </w:t>
      </w:r>
      <w:r>
        <w:rPr>
          <w:rFonts w:ascii="宋体"/>
        </w:rPr>
        <w:t>SIGNED</w:t>
      </w:r>
      <w:r>
        <w:rPr>
          <w:rFonts w:ascii="宋体"/>
          <w:spacing w:val="-2"/>
        </w:rPr>
        <w:t xml:space="preserve"> </w:t>
      </w:r>
      <w:r>
        <w:rPr>
          <w:rFonts w:ascii="宋体"/>
        </w:rPr>
        <w:t>&amp;&amp;</w:t>
      </w:r>
      <w:r>
        <w:rPr>
          <w:rFonts w:ascii="宋体"/>
          <w:spacing w:val="-2"/>
        </w:rPr>
        <w:t xml:space="preserve"> </w:t>
      </w:r>
      <w:r>
        <w:rPr>
          <w:rFonts w:ascii="宋体"/>
        </w:rPr>
        <w:t>w</w:t>
      </w:r>
      <w:r>
        <w:rPr>
          <w:rFonts w:ascii="宋体"/>
          <w:spacing w:val="-2"/>
        </w:rPr>
        <w:t xml:space="preserve"> </w:t>
      </w:r>
      <w:r>
        <w:rPr>
          <w:rFonts w:ascii="宋体"/>
        </w:rPr>
        <w:t>!=</w:t>
      </w:r>
      <w:r>
        <w:rPr>
          <w:rFonts w:ascii="宋体"/>
          <w:spacing w:val="-2"/>
        </w:rPr>
        <w:t xml:space="preserve"> </w:t>
      </w:r>
      <w:r>
        <w:rPr>
          <w:rFonts w:ascii="宋体"/>
        </w:rPr>
        <w:t>UNSIGNED</w:t>
      </w:r>
      <w:r>
        <w:rPr>
          <w:rFonts w:ascii="宋体"/>
          <w:spacing w:val="-2"/>
        </w:rPr>
        <w:t xml:space="preserve"> </w:t>
      </w:r>
      <w:r>
        <w:rPr>
          <w:rFonts w:ascii="宋体"/>
        </w:rPr>
        <w:t>&amp;&amp; w != FLOAT &amp;&amp; w != DOUBLE &amp;&amp; w != CHAR) return ERROR;</w:t>
      </w:r>
    </w:p>
    <w:p w14:paraId="510F0C74">
      <w:pPr>
        <w:pStyle w:val="8"/>
        <w:tabs>
          <w:tab w:val="left" w:pos="2619"/>
        </w:tabs>
        <w:spacing w:before="4"/>
        <w:ind w:left="520"/>
        <w:rPr>
          <w:rFonts w:ascii="宋体" w:eastAsia="宋体"/>
        </w:rPr>
      </w:pPr>
      <w:r>
        <w:rPr>
          <w:rFonts w:ascii="宋体" w:eastAsia="宋体"/>
        </w:rPr>
        <w:t>c.n</w:t>
      </w:r>
      <w:r>
        <w:rPr>
          <w:rFonts w:ascii="宋体" w:eastAsia="宋体"/>
          <w:spacing w:val="-2"/>
        </w:rPr>
        <w:t xml:space="preserve"> = </w:t>
      </w:r>
      <w:r>
        <w:rPr>
          <w:rFonts w:ascii="宋体" w:eastAsia="宋体"/>
        </w:rPr>
        <w:t xml:space="preserve">1; c.r = </w:t>
      </w:r>
      <w:r>
        <w:rPr>
          <w:rFonts w:ascii="宋体" w:eastAsia="宋体"/>
          <w:spacing w:val="-5"/>
        </w:rPr>
        <w:t>0;</w:t>
      </w:r>
      <w:r>
        <w:rPr>
          <w:rFonts w:ascii="宋体" w:eastAsia="宋体"/>
        </w:rPr>
        <w:tab/>
      </w:r>
      <w:r>
        <w:rPr>
          <w:rFonts w:ascii="宋体" w:eastAsia="宋体"/>
          <w:spacing w:val="-3"/>
        </w:rPr>
        <w:t>//生成形参类型结点</w:t>
      </w:r>
    </w:p>
    <w:p w14:paraId="3EF44336">
      <w:pPr>
        <w:pStyle w:val="8"/>
        <w:spacing w:before="205" w:line="444" w:lineRule="auto"/>
        <w:ind w:left="100" w:firstLine="420"/>
        <w:rPr>
          <w:rFonts w:ascii="宋体" w:eastAsia="宋体"/>
        </w:rPr>
      </w:pPr>
      <w:r>
        <w:rPr>
          <w:rFonts w:ascii="宋体" w:eastAsia="宋体"/>
        </w:rPr>
        <w:t>c.nodes[0].data</w:t>
      </w:r>
      <w:r>
        <w:rPr>
          <w:rFonts w:ascii="宋体" w:eastAsia="宋体"/>
          <w:spacing w:val="-5"/>
        </w:rPr>
        <w:t xml:space="preserve"> = </w:t>
      </w:r>
      <w:r>
        <w:rPr>
          <w:rFonts w:ascii="宋体" w:eastAsia="宋体"/>
        </w:rPr>
        <w:t>(char*)malloc((strlen(token_text</w:t>
      </w:r>
      <w:r>
        <w:rPr>
          <w:rFonts w:ascii="宋体" w:eastAsia="宋体"/>
          <w:spacing w:val="-3"/>
        </w:rPr>
        <w:t xml:space="preserve">) + </w:t>
      </w:r>
      <w:r>
        <w:rPr>
          <w:rFonts w:ascii="宋体" w:eastAsia="宋体"/>
        </w:rPr>
        <w:t>strlen(</w:t>
      </w:r>
      <w:r>
        <w:rPr>
          <w:rFonts w:ascii="宋体" w:eastAsia="宋体"/>
          <w:spacing w:val="-2"/>
        </w:rPr>
        <w:t xml:space="preserve">"类型：") + </w:t>
      </w:r>
      <w:r>
        <w:rPr>
          <w:rFonts w:ascii="宋体" w:eastAsia="宋体"/>
        </w:rPr>
        <w:t>1</w:t>
      </w:r>
      <w:r>
        <w:rPr>
          <w:rFonts w:ascii="宋体" w:eastAsia="宋体"/>
          <w:spacing w:val="-4"/>
        </w:rPr>
        <w:t xml:space="preserve">) </w:t>
      </w:r>
      <w:r>
        <w:rPr>
          <w:rFonts w:ascii="宋体" w:eastAsia="宋体"/>
        </w:rPr>
        <w:t xml:space="preserve">* </w:t>
      </w:r>
      <w:r>
        <w:rPr>
          <w:rFonts w:ascii="宋体" w:eastAsia="宋体"/>
          <w:spacing w:val="-2"/>
        </w:rPr>
        <w:t>sizeof(char));</w:t>
      </w:r>
    </w:p>
    <w:p w14:paraId="7F4A06E1">
      <w:pPr>
        <w:pStyle w:val="8"/>
        <w:spacing w:line="444" w:lineRule="auto"/>
        <w:ind w:left="520" w:right="4895"/>
        <w:rPr>
          <w:rFonts w:ascii="宋体" w:eastAsia="宋体"/>
        </w:rPr>
      </w:pPr>
      <w:r>
        <w:rPr>
          <w:rFonts w:ascii="宋体" w:eastAsia="宋体"/>
        </w:rPr>
        <w:t>strcpy(c.nodes[0].data, "类型："); strcat(c.nodes[0].data</w:t>
      </w:r>
      <w:r>
        <w:rPr>
          <w:rFonts w:ascii="宋体" w:eastAsia="宋体"/>
          <w:spacing w:val="-12"/>
        </w:rPr>
        <w:t xml:space="preserve">, </w:t>
      </w:r>
      <w:r>
        <w:rPr>
          <w:rFonts w:ascii="宋体" w:eastAsia="宋体"/>
        </w:rPr>
        <w:t>token_text); c.nodes[0].indent = 1; c.nodes[0].firstchild = NULL; InsertChild(T, T.r, 1, c);</w:t>
      </w:r>
    </w:p>
    <w:p w14:paraId="52826564">
      <w:pPr>
        <w:pStyle w:val="8"/>
        <w:spacing w:line="243" w:lineRule="exact"/>
        <w:ind w:left="520"/>
        <w:rPr>
          <w:rFonts w:ascii="宋体"/>
        </w:rPr>
      </w:pPr>
      <w:r>
        <w:rPr>
          <w:rFonts w:ascii="宋体"/>
        </w:rPr>
        <w:t>w</w:t>
      </w:r>
      <w:r>
        <w:rPr>
          <w:rFonts w:ascii="宋体"/>
          <w:spacing w:val="-1"/>
        </w:rPr>
        <w:t xml:space="preserve"> </w:t>
      </w:r>
      <w:r>
        <w:rPr>
          <w:rFonts w:ascii="宋体"/>
        </w:rPr>
        <w:t>=</w:t>
      </w:r>
      <w:r>
        <w:rPr>
          <w:rFonts w:ascii="宋体"/>
          <w:spacing w:val="-1"/>
        </w:rPr>
        <w:t xml:space="preserve"> </w:t>
      </w:r>
      <w:r>
        <w:rPr>
          <w:rFonts w:ascii="宋体"/>
          <w:spacing w:val="-2"/>
        </w:rPr>
        <w:t>gettoken(fp);</w:t>
      </w:r>
    </w:p>
    <w:p w14:paraId="1372E8E9">
      <w:pPr>
        <w:pStyle w:val="8"/>
        <w:spacing w:before="205"/>
        <w:ind w:left="520"/>
        <w:rPr>
          <w:rFonts w:ascii="宋体"/>
        </w:rPr>
      </w:pPr>
      <w:r>
        <w:rPr>
          <w:rFonts w:ascii="宋体"/>
        </w:rPr>
        <w:t>if</w:t>
      </w:r>
      <w:r>
        <w:rPr>
          <w:rFonts w:ascii="宋体"/>
          <w:spacing w:val="-1"/>
        </w:rPr>
        <w:t xml:space="preserve"> </w:t>
      </w:r>
      <w:r>
        <w:rPr>
          <w:rFonts w:ascii="宋体"/>
        </w:rPr>
        <w:t>(w</w:t>
      </w:r>
      <w:r>
        <w:rPr>
          <w:rFonts w:ascii="宋体"/>
          <w:spacing w:val="-3"/>
        </w:rPr>
        <w:t xml:space="preserve"> </w:t>
      </w:r>
      <w:r>
        <w:rPr>
          <w:rFonts w:ascii="宋体"/>
        </w:rPr>
        <w:t>!=</w:t>
      </w:r>
      <w:r>
        <w:rPr>
          <w:rFonts w:ascii="宋体"/>
          <w:spacing w:val="-1"/>
        </w:rPr>
        <w:t xml:space="preserve"> </w:t>
      </w:r>
      <w:r>
        <w:rPr>
          <w:rFonts w:ascii="宋体"/>
        </w:rPr>
        <w:t>IDENT)</w:t>
      </w:r>
      <w:r>
        <w:rPr>
          <w:rFonts w:ascii="宋体"/>
          <w:spacing w:val="-1"/>
        </w:rPr>
        <w:t xml:space="preserve"> </w:t>
      </w:r>
      <w:r>
        <w:rPr>
          <w:rFonts w:ascii="宋体"/>
        </w:rPr>
        <w:t xml:space="preserve">return </w:t>
      </w:r>
      <w:r>
        <w:rPr>
          <w:rFonts w:ascii="宋体"/>
          <w:spacing w:val="-2"/>
        </w:rPr>
        <w:t>ERROR;</w:t>
      </w:r>
    </w:p>
    <w:p w14:paraId="18E7C687">
      <w:pPr>
        <w:pStyle w:val="8"/>
        <w:tabs>
          <w:tab w:val="left" w:pos="2420"/>
        </w:tabs>
        <w:spacing w:before="208"/>
        <w:ind w:left="520"/>
        <w:rPr>
          <w:rFonts w:ascii="宋体" w:eastAsia="宋体"/>
        </w:rPr>
      </w:pPr>
      <w:r>
        <w:rPr>
          <w:rFonts w:ascii="宋体" w:eastAsia="宋体"/>
        </w:rPr>
        <w:t>p.n</w:t>
      </w:r>
      <w:r>
        <w:rPr>
          <w:rFonts w:ascii="宋体" w:eastAsia="宋体"/>
          <w:spacing w:val="-2"/>
        </w:rPr>
        <w:t xml:space="preserve"> = </w:t>
      </w:r>
      <w:r>
        <w:rPr>
          <w:rFonts w:ascii="宋体" w:eastAsia="宋体"/>
        </w:rPr>
        <w:t xml:space="preserve">1; p.r = </w:t>
      </w:r>
      <w:r>
        <w:rPr>
          <w:rFonts w:ascii="宋体" w:eastAsia="宋体"/>
          <w:spacing w:val="-5"/>
        </w:rPr>
        <w:t>0;</w:t>
      </w:r>
      <w:r>
        <w:rPr>
          <w:rFonts w:ascii="宋体" w:eastAsia="宋体"/>
        </w:rPr>
        <w:tab/>
      </w:r>
      <w:r>
        <w:rPr>
          <w:rFonts w:ascii="宋体" w:eastAsia="宋体"/>
          <w:spacing w:val="-3"/>
        </w:rPr>
        <w:t>//生成形参变量结点</w:t>
      </w:r>
    </w:p>
    <w:p w14:paraId="4CC1414B">
      <w:pPr>
        <w:pStyle w:val="8"/>
        <w:spacing w:before="205" w:line="444" w:lineRule="auto"/>
        <w:ind w:left="100" w:right="430" w:firstLine="420"/>
        <w:rPr>
          <w:rFonts w:ascii="宋体"/>
        </w:rPr>
      </w:pPr>
      <w:r>
        <w:rPr>
          <w:rFonts w:ascii="宋体"/>
        </w:rPr>
        <w:t>p.nodes[0].data</w:t>
      </w:r>
      <w:r>
        <w:rPr>
          <w:rFonts w:ascii="宋体"/>
          <w:spacing w:val="-6"/>
        </w:rPr>
        <w:t xml:space="preserve"> </w:t>
      </w:r>
      <w:r>
        <w:rPr>
          <w:rFonts w:ascii="宋体"/>
        </w:rPr>
        <w:t>=</w:t>
      </w:r>
      <w:r>
        <w:rPr>
          <w:rFonts w:ascii="宋体"/>
          <w:spacing w:val="-5"/>
        </w:rPr>
        <w:t xml:space="preserve"> </w:t>
      </w:r>
      <w:r>
        <w:rPr>
          <w:rFonts w:ascii="宋体"/>
        </w:rPr>
        <w:t>(char*)malloc((strlen(token_text)</w:t>
      </w:r>
      <w:r>
        <w:rPr>
          <w:rFonts w:ascii="宋体"/>
          <w:spacing w:val="-5"/>
        </w:rPr>
        <w:t xml:space="preserve"> </w:t>
      </w:r>
      <w:r>
        <w:rPr>
          <w:rFonts w:ascii="宋体"/>
        </w:rPr>
        <w:t>+</w:t>
      </w:r>
      <w:r>
        <w:rPr>
          <w:rFonts w:ascii="宋体"/>
          <w:spacing w:val="-5"/>
        </w:rPr>
        <w:t xml:space="preserve"> </w:t>
      </w:r>
      <w:r>
        <w:rPr>
          <w:rFonts w:ascii="宋体"/>
        </w:rPr>
        <w:t>strlen("ID:</w:t>
      </w:r>
      <w:r>
        <w:rPr>
          <w:rFonts w:ascii="宋体"/>
          <w:spacing w:val="-5"/>
        </w:rPr>
        <w:t xml:space="preserve"> </w:t>
      </w:r>
      <w:r>
        <w:rPr>
          <w:rFonts w:ascii="宋体"/>
        </w:rPr>
        <w:t>")</w:t>
      </w:r>
      <w:r>
        <w:rPr>
          <w:rFonts w:ascii="宋体"/>
          <w:spacing w:val="-5"/>
        </w:rPr>
        <w:t xml:space="preserve"> </w:t>
      </w:r>
      <w:r>
        <w:rPr>
          <w:rFonts w:ascii="宋体"/>
        </w:rPr>
        <w:t>+</w:t>
      </w:r>
      <w:r>
        <w:rPr>
          <w:rFonts w:ascii="宋体"/>
          <w:spacing w:val="-5"/>
        </w:rPr>
        <w:t xml:space="preserve"> </w:t>
      </w:r>
      <w:r>
        <w:rPr>
          <w:rFonts w:ascii="宋体"/>
        </w:rPr>
        <w:t>1)</w:t>
      </w:r>
      <w:r>
        <w:rPr>
          <w:rFonts w:ascii="宋体"/>
          <w:spacing w:val="-5"/>
        </w:rPr>
        <w:t xml:space="preserve"> </w:t>
      </w:r>
      <w:r>
        <w:rPr>
          <w:rFonts w:ascii="宋体"/>
        </w:rPr>
        <w:t xml:space="preserve">* </w:t>
      </w:r>
      <w:r>
        <w:rPr>
          <w:rFonts w:ascii="宋体"/>
          <w:spacing w:val="-2"/>
        </w:rPr>
        <w:t>sizeof(char));</w:t>
      </w:r>
    </w:p>
    <w:p w14:paraId="4C22AC0C">
      <w:pPr>
        <w:pStyle w:val="8"/>
        <w:spacing w:line="444" w:lineRule="auto"/>
        <w:ind w:left="520" w:right="4895"/>
        <w:rPr>
          <w:rFonts w:ascii="宋体"/>
        </w:rPr>
      </w:pPr>
      <w:r>
        <w:rPr>
          <w:rFonts w:ascii="宋体"/>
        </w:rPr>
        <w:t>strcpy(p.nodes[0].data, "ID: "); strcat(p.nodes[0].data,</w:t>
      </w:r>
      <w:r>
        <w:rPr>
          <w:rFonts w:ascii="宋体"/>
          <w:spacing w:val="-24"/>
        </w:rPr>
        <w:t xml:space="preserve"> </w:t>
      </w:r>
      <w:r>
        <w:rPr>
          <w:rFonts w:ascii="宋体"/>
        </w:rPr>
        <w:t>token_text); p.nodes[0].indent = 1; p.nodes[0].firstchild = NULL; InsertChild(T, T.r, 2, p);</w:t>
      </w:r>
    </w:p>
    <w:p w14:paraId="0DCC1E4F">
      <w:pPr>
        <w:pStyle w:val="8"/>
        <w:spacing w:line="243" w:lineRule="exact"/>
        <w:ind w:left="520"/>
        <w:rPr>
          <w:rFonts w:ascii="宋体"/>
        </w:rPr>
      </w:pPr>
      <w:r>
        <w:rPr>
          <w:rFonts w:ascii="宋体"/>
        </w:rPr>
        <w:t>return</w:t>
      </w:r>
      <w:r>
        <w:rPr>
          <w:rFonts w:ascii="宋体"/>
          <w:spacing w:val="-2"/>
        </w:rPr>
        <w:t xml:space="preserve"> </w:t>
      </w:r>
      <w:r>
        <w:rPr>
          <w:rFonts w:ascii="宋体"/>
          <w:spacing w:val="-5"/>
        </w:rPr>
        <w:t>OK;</w:t>
      </w:r>
    </w:p>
    <w:p w14:paraId="3401374F">
      <w:pPr>
        <w:spacing w:before="205"/>
        <w:ind w:left="100" w:right="0" w:firstLine="0"/>
        <w:jc w:val="left"/>
        <w:rPr>
          <w:sz w:val="19"/>
        </w:rPr>
      </w:pPr>
      <w:r>
        <w:rPr>
          <w:spacing w:val="-10"/>
          <w:sz w:val="19"/>
        </w:rPr>
        <w:t>}</w:t>
      </w:r>
    </w:p>
    <w:p w14:paraId="19661FA9">
      <w:pPr>
        <w:spacing w:before="0" w:line="240" w:lineRule="auto"/>
        <w:rPr>
          <w:sz w:val="19"/>
        </w:rPr>
      </w:pPr>
    </w:p>
    <w:p w14:paraId="1B852004">
      <w:pPr>
        <w:spacing w:before="169" w:line="240" w:lineRule="auto"/>
        <w:rPr>
          <w:sz w:val="19"/>
        </w:rPr>
      </w:pPr>
    </w:p>
    <w:p w14:paraId="024B60A3">
      <w:pPr>
        <w:pStyle w:val="8"/>
        <w:ind w:left="100"/>
        <w:rPr>
          <w:rFonts w:ascii="宋体" w:eastAsia="宋体"/>
        </w:rPr>
      </w:pPr>
      <w:r>
        <w:rPr>
          <w:rFonts w:ascii="宋体" w:eastAsia="宋体"/>
        </w:rPr>
        <w:t>status</w:t>
      </w:r>
      <w:r>
        <w:rPr>
          <w:rFonts w:ascii="宋体" w:eastAsia="宋体"/>
          <w:spacing w:val="-4"/>
        </w:rPr>
        <w:t xml:space="preserve"> </w:t>
      </w:r>
      <w:r>
        <w:rPr>
          <w:rFonts w:ascii="宋体" w:eastAsia="宋体"/>
        </w:rPr>
        <w:t>CompStat(FILE*</w:t>
      </w:r>
      <w:r>
        <w:rPr>
          <w:rFonts w:ascii="宋体" w:eastAsia="宋体"/>
          <w:spacing w:val="-3"/>
        </w:rPr>
        <w:t xml:space="preserve"> </w:t>
      </w:r>
      <w:r>
        <w:rPr>
          <w:rFonts w:ascii="宋体" w:eastAsia="宋体"/>
        </w:rPr>
        <w:t>fp</w:t>
      </w:r>
      <w:r>
        <w:rPr>
          <w:rFonts w:ascii="宋体" w:eastAsia="宋体"/>
          <w:spacing w:val="-2"/>
        </w:rPr>
        <w:t xml:space="preserve">, </w:t>
      </w:r>
      <w:r>
        <w:rPr>
          <w:rFonts w:ascii="宋体" w:eastAsia="宋体"/>
        </w:rPr>
        <w:t>CTree&amp;</w:t>
      </w:r>
      <w:r>
        <w:rPr>
          <w:rFonts w:ascii="宋体" w:eastAsia="宋体"/>
          <w:spacing w:val="-3"/>
        </w:rPr>
        <w:t xml:space="preserve"> </w:t>
      </w:r>
      <w:r>
        <w:rPr>
          <w:rFonts w:ascii="宋体" w:eastAsia="宋体"/>
        </w:rPr>
        <w:t>T)</w:t>
      </w:r>
      <w:r>
        <w:rPr>
          <w:rFonts w:ascii="宋体" w:eastAsia="宋体"/>
          <w:spacing w:val="43"/>
          <w:w w:val="150"/>
        </w:rPr>
        <w:t xml:space="preserve"> </w:t>
      </w:r>
      <w:r>
        <w:rPr>
          <w:rFonts w:ascii="宋体" w:eastAsia="宋体"/>
          <w:spacing w:val="-1"/>
        </w:rPr>
        <w:t>//语法单位&lt;复合语句&gt;子程序</w:t>
      </w:r>
    </w:p>
    <w:p w14:paraId="5438404C">
      <w:pPr>
        <w:spacing w:before="208"/>
        <w:ind w:left="100" w:right="0" w:firstLine="0"/>
        <w:jc w:val="left"/>
        <w:rPr>
          <w:sz w:val="19"/>
        </w:rPr>
      </w:pPr>
      <w:r>
        <w:rPr>
          <w:spacing w:val="-10"/>
          <w:sz w:val="19"/>
        </w:rPr>
        <w:t>{</w:t>
      </w:r>
    </w:p>
    <w:p w14:paraId="22CC894C">
      <w:pPr>
        <w:pStyle w:val="8"/>
        <w:spacing w:before="206" w:line="444" w:lineRule="auto"/>
        <w:ind w:left="520" w:right="1854"/>
        <w:rPr>
          <w:rFonts w:ascii="宋体" w:eastAsia="宋体"/>
        </w:rPr>
      </w:pPr>
      <w:r>
        <w:rPr>
          <w:rFonts w:ascii="宋体" w:eastAsia="宋体"/>
        </w:rPr>
        <w:t>CTree</w:t>
      </w:r>
      <w:r>
        <w:rPr>
          <w:rFonts w:ascii="宋体" w:eastAsia="宋体"/>
          <w:spacing w:val="-14"/>
        </w:rPr>
        <w:t xml:space="preserve"> </w:t>
      </w:r>
      <w:r>
        <w:rPr>
          <w:rFonts w:ascii="宋体" w:eastAsia="宋体"/>
        </w:rPr>
        <w:t>c</w:t>
      </w:r>
      <w:r>
        <w:rPr>
          <w:rFonts w:ascii="宋体" w:eastAsia="宋体"/>
          <w:spacing w:val="-4"/>
        </w:rPr>
        <w:t xml:space="preserve">; </w:t>
      </w:r>
      <w:r>
        <w:rPr>
          <w:rFonts w:ascii="宋体" w:eastAsia="宋体"/>
        </w:rPr>
        <w:t>CTree</w:t>
      </w:r>
      <w:r>
        <w:rPr>
          <w:rFonts w:ascii="宋体" w:eastAsia="宋体"/>
          <w:spacing w:val="-7"/>
        </w:rPr>
        <w:t xml:space="preserve"> </w:t>
      </w:r>
      <w:r>
        <w:rPr>
          <w:rFonts w:ascii="宋体" w:eastAsia="宋体"/>
        </w:rPr>
        <w:t>p</w:t>
      </w:r>
      <w:r>
        <w:rPr>
          <w:rFonts w:ascii="宋体" w:eastAsia="宋体"/>
          <w:spacing w:val="-3"/>
        </w:rPr>
        <w:t>; //</w:t>
      </w:r>
      <w:r>
        <w:rPr>
          <w:rFonts w:ascii="宋体" w:eastAsia="宋体"/>
        </w:rPr>
        <w:t>c</w:t>
      </w:r>
      <w:r>
        <w:rPr>
          <w:rFonts w:ascii="宋体" w:eastAsia="宋体"/>
          <w:spacing w:val="-8"/>
        </w:rPr>
        <w:t xml:space="preserve"> 用于生成局部变量定义子树，</w:t>
      </w:r>
      <w:r>
        <w:rPr>
          <w:rFonts w:ascii="宋体" w:eastAsia="宋体"/>
        </w:rPr>
        <w:t>p</w:t>
      </w:r>
      <w:r>
        <w:rPr>
          <w:rFonts w:ascii="宋体" w:eastAsia="宋体"/>
          <w:spacing w:val="-7"/>
        </w:rPr>
        <w:t xml:space="preserve"> 用于生成语句序列子树</w:t>
      </w:r>
      <w:r>
        <w:rPr>
          <w:rFonts w:ascii="宋体" w:eastAsia="宋体"/>
        </w:rPr>
        <w:t xml:space="preserve"> status flag;</w:t>
      </w:r>
    </w:p>
    <w:p w14:paraId="39F19D05">
      <w:pPr>
        <w:pStyle w:val="8"/>
        <w:spacing w:line="243" w:lineRule="exact"/>
        <w:ind w:left="520"/>
        <w:rPr>
          <w:rFonts w:ascii="宋体"/>
        </w:rPr>
      </w:pPr>
      <w:r>
        <w:rPr>
          <w:rFonts w:ascii="宋体"/>
        </w:rPr>
        <w:t>print</w:t>
      </w:r>
      <w:r>
        <w:rPr>
          <w:rFonts w:ascii="宋体"/>
          <w:spacing w:val="-4"/>
        </w:rPr>
        <w:t xml:space="preserve"> </w:t>
      </w:r>
      <w:r>
        <w:rPr>
          <w:rFonts w:ascii="宋体"/>
          <w:spacing w:val="-2"/>
        </w:rPr>
        <w:t>elem;</w:t>
      </w:r>
    </w:p>
    <w:p w14:paraId="0AF92DCB">
      <w:pPr>
        <w:pStyle w:val="8"/>
        <w:tabs>
          <w:tab w:val="left" w:pos="2619"/>
        </w:tabs>
        <w:spacing w:before="207"/>
        <w:ind w:left="520"/>
        <w:rPr>
          <w:rFonts w:ascii="宋体" w:eastAsia="宋体"/>
        </w:rPr>
      </w:pPr>
      <w:r>
        <w:rPr>
          <w:rFonts w:ascii="宋体" w:eastAsia="宋体"/>
        </w:rPr>
        <w:t>T.n</w:t>
      </w:r>
      <w:r>
        <w:rPr>
          <w:rFonts w:ascii="宋体" w:eastAsia="宋体"/>
          <w:spacing w:val="-2"/>
        </w:rPr>
        <w:t xml:space="preserve"> = </w:t>
      </w:r>
      <w:r>
        <w:rPr>
          <w:rFonts w:ascii="宋体" w:eastAsia="宋体"/>
        </w:rPr>
        <w:t xml:space="preserve">1; T.r = </w:t>
      </w:r>
      <w:r>
        <w:rPr>
          <w:rFonts w:ascii="宋体" w:eastAsia="宋体"/>
          <w:spacing w:val="-5"/>
        </w:rPr>
        <w:t>0;</w:t>
      </w:r>
      <w:r>
        <w:rPr>
          <w:rFonts w:ascii="宋体" w:eastAsia="宋体"/>
        </w:rPr>
        <w:tab/>
      </w:r>
      <w:r>
        <w:rPr>
          <w:rFonts w:ascii="宋体" w:eastAsia="宋体"/>
          <w:spacing w:val="-3"/>
        </w:rPr>
        <w:t>//生成复合语句结点</w:t>
      </w:r>
    </w:p>
    <w:p w14:paraId="00B16BFA">
      <w:pPr>
        <w:pStyle w:val="8"/>
        <w:spacing w:after="0"/>
        <w:rPr>
          <w:rFonts w:ascii="宋体" w:eastAsia="宋体"/>
        </w:rPr>
        <w:sectPr>
          <w:pgSz w:w="11910" w:h="16840"/>
          <w:pgMar w:top="1280" w:right="1275" w:bottom="1180" w:left="1700" w:header="868" w:footer="989" w:gutter="0"/>
          <w:cols w:space="720" w:num="1"/>
        </w:sectPr>
      </w:pPr>
    </w:p>
    <w:p w14:paraId="4D898772">
      <w:pPr>
        <w:spacing w:before="83" w:line="240" w:lineRule="auto"/>
        <w:rPr>
          <w:sz w:val="19"/>
        </w:rPr>
      </w:pPr>
    </w:p>
    <w:p w14:paraId="13EA4C9E">
      <w:pPr>
        <w:pStyle w:val="8"/>
        <w:spacing w:before="1" w:line="441" w:lineRule="auto"/>
        <w:ind w:left="520"/>
        <w:rPr>
          <w:rFonts w:ascii="宋体" w:eastAsia="宋体"/>
        </w:rPr>
      </w:pPr>
      <w:r>
        <w:rPr>
          <w:rFonts w:ascii="宋体" w:eastAsia="宋体"/>
        </w:rPr>
        <w:t>T.nodes[0].data</w:t>
      </w:r>
      <w:r>
        <w:rPr>
          <w:rFonts w:ascii="宋体" w:eastAsia="宋体"/>
          <w:spacing w:val="-5"/>
        </w:rPr>
        <w:t xml:space="preserve"> = </w:t>
      </w:r>
      <w:r>
        <w:rPr>
          <w:rFonts w:ascii="宋体" w:eastAsia="宋体"/>
        </w:rPr>
        <w:t>(char*)malloc((strlen</w:t>
      </w:r>
      <w:r>
        <w:rPr>
          <w:rFonts w:ascii="宋体" w:eastAsia="宋体"/>
          <w:spacing w:val="-2"/>
        </w:rPr>
        <w:t xml:space="preserve">("复合语句：") + </w:t>
      </w:r>
      <w:r>
        <w:rPr>
          <w:rFonts w:ascii="宋体" w:eastAsia="宋体"/>
        </w:rPr>
        <w:t>1</w:t>
      </w:r>
      <w:r>
        <w:rPr>
          <w:rFonts w:ascii="宋体" w:eastAsia="宋体"/>
          <w:spacing w:val="-4"/>
        </w:rPr>
        <w:t xml:space="preserve">) </w:t>
      </w:r>
      <w:r>
        <w:rPr>
          <w:rFonts w:ascii="宋体" w:eastAsia="宋体"/>
        </w:rPr>
        <w:t>*</w:t>
      </w:r>
      <w:r>
        <w:rPr>
          <w:rFonts w:ascii="宋体" w:eastAsia="宋体"/>
          <w:spacing w:val="-3"/>
        </w:rPr>
        <w:t xml:space="preserve"> </w:t>
      </w:r>
      <w:r>
        <w:rPr>
          <w:rFonts w:ascii="宋体" w:eastAsia="宋体"/>
        </w:rPr>
        <w:t>sizeof(char)); strcpy(T.nodes[0].data, "复合语句：");</w:t>
      </w:r>
    </w:p>
    <w:p w14:paraId="4411211A">
      <w:pPr>
        <w:pStyle w:val="8"/>
        <w:spacing w:before="4" w:line="441" w:lineRule="auto"/>
        <w:ind w:left="520" w:right="4895"/>
        <w:rPr>
          <w:rFonts w:ascii="宋体"/>
        </w:rPr>
      </w:pPr>
      <w:r>
        <w:rPr>
          <w:rFonts w:ascii="宋体"/>
        </w:rPr>
        <w:t>T.nodes[0].indent = 1; T.nodes[0].firstchild</w:t>
      </w:r>
      <w:r>
        <w:rPr>
          <w:rFonts w:ascii="宋体"/>
          <w:spacing w:val="-17"/>
        </w:rPr>
        <w:t xml:space="preserve"> </w:t>
      </w:r>
      <w:r>
        <w:rPr>
          <w:rFonts w:ascii="宋体"/>
        </w:rPr>
        <w:t>=</w:t>
      </w:r>
      <w:r>
        <w:rPr>
          <w:rFonts w:ascii="宋体"/>
          <w:spacing w:val="-17"/>
        </w:rPr>
        <w:t xml:space="preserve"> </w:t>
      </w:r>
      <w:r>
        <w:rPr>
          <w:rFonts w:ascii="宋体"/>
        </w:rPr>
        <w:t>NULL;</w:t>
      </w:r>
    </w:p>
    <w:p w14:paraId="05235282">
      <w:pPr>
        <w:pStyle w:val="8"/>
        <w:spacing w:before="4" w:line="441" w:lineRule="auto"/>
        <w:ind w:left="520" w:right="4419"/>
        <w:rPr>
          <w:rFonts w:ascii="宋体" w:eastAsia="宋体"/>
        </w:rPr>
      </w:pPr>
      <w:r>
        <w:rPr>
          <w:rFonts w:ascii="宋体" w:eastAsia="宋体"/>
          <w:spacing w:val="-2"/>
        </w:rPr>
        <w:t xml:space="preserve">//注意其中局部变量说明和语句序列都可以为空 </w:t>
      </w:r>
      <w:r>
        <w:rPr>
          <w:rFonts w:ascii="宋体" w:eastAsia="宋体"/>
        </w:rPr>
        <w:t>w = gettoken(fp);</w:t>
      </w:r>
    </w:p>
    <w:p w14:paraId="680AEA6A">
      <w:pPr>
        <w:pStyle w:val="8"/>
        <w:spacing w:before="4" w:line="441" w:lineRule="auto"/>
        <w:ind w:left="520" w:right="5082"/>
        <w:rPr>
          <w:rFonts w:ascii="宋体" w:eastAsia="宋体"/>
        </w:rPr>
      </w:pPr>
      <w:r>
        <w:rPr>
          <w:rFonts w:ascii="宋体" w:eastAsia="宋体"/>
        </w:rPr>
        <w:t>elem = { ++indent0,line_num }; printList.push(elem</w:t>
      </w:r>
      <w:r>
        <w:rPr>
          <w:rFonts w:ascii="宋体" w:eastAsia="宋体"/>
          <w:spacing w:val="1"/>
        </w:rPr>
        <w:t>); //添加缩进值</w:t>
      </w:r>
    </w:p>
    <w:p w14:paraId="6F3674EC">
      <w:pPr>
        <w:pStyle w:val="8"/>
        <w:spacing w:before="4"/>
        <w:ind w:left="520"/>
        <w:rPr>
          <w:rFonts w:ascii="宋体"/>
        </w:rPr>
      </w:pPr>
      <w:r>
        <w:rPr>
          <w:rFonts w:ascii="宋体"/>
        </w:rPr>
        <w:t>if</w:t>
      </w:r>
      <w:r>
        <w:rPr>
          <w:rFonts w:ascii="宋体"/>
          <w:spacing w:val="-6"/>
        </w:rPr>
        <w:t xml:space="preserve"> </w:t>
      </w:r>
      <w:r>
        <w:rPr>
          <w:rFonts w:ascii="宋体"/>
        </w:rPr>
        <w:t>(w</w:t>
      </w:r>
      <w:r>
        <w:rPr>
          <w:rFonts w:ascii="宋体"/>
          <w:spacing w:val="-6"/>
        </w:rPr>
        <w:t xml:space="preserve"> </w:t>
      </w:r>
      <w:r>
        <w:rPr>
          <w:rFonts w:ascii="宋体"/>
        </w:rPr>
        <w:t>==</w:t>
      </w:r>
      <w:r>
        <w:rPr>
          <w:rFonts w:ascii="宋体"/>
          <w:spacing w:val="-5"/>
        </w:rPr>
        <w:t xml:space="preserve"> </w:t>
      </w:r>
      <w:r>
        <w:rPr>
          <w:rFonts w:ascii="宋体"/>
        </w:rPr>
        <w:t>INT</w:t>
      </w:r>
      <w:r>
        <w:rPr>
          <w:rFonts w:ascii="宋体"/>
          <w:spacing w:val="-6"/>
        </w:rPr>
        <w:t xml:space="preserve"> </w:t>
      </w:r>
      <w:r>
        <w:rPr>
          <w:rFonts w:ascii="宋体"/>
        </w:rPr>
        <w:t>||</w:t>
      </w:r>
      <w:r>
        <w:rPr>
          <w:rFonts w:ascii="宋体"/>
          <w:spacing w:val="-6"/>
        </w:rPr>
        <w:t xml:space="preserve"> </w:t>
      </w:r>
      <w:r>
        <w:rPr>
          <w:rFonts w:ascii="宋体"/>
        </w:rPr>
        <w:t>w</w:t>
      </w:r>
      <w:r>
        <w:rPr>
          <w:rFonts w:ascii="宋体"/>
          <w:spacing w:val="-2"/>
        </w:rPr>
        <w:t xml:space="preserve"> </w:t>
      </w:r>
      <w:r>
        <w:rPr>
          <w:rFonts w:ascii="宋体"/>
        </w:rPr>
        <w:t>==</w:t>
      </w:r>
      <w:r>
        <w:rPr>
          <w:rFonts w:ascii="宋体"/>
          <w:spacing w:val="-6"/>
        </w:rPr>
        <w:t xml:space="preserve"> </w:t>
      </w:r>
      <w:r>
        <w:rPr>
          <w:rFonts w:ascii="宋体"/>
        </w:rPr>
        <w:t>LONG</w:t>
      </w:r>
      <w:r>
        <w:rPr>
          <w:rFonts w:ascii="宋体"/>
          <w:spacing w:val="-6"/>
        </w:rPr>
        <w:t xml:space="preserve"> </w:t>
      </w:r>
      <w:r>
        <w:rPr>
          <w:rFonts w:ascii="宋体"/>
        </w:rPr>
        <w:t>||</w:t>
      </w:r>
      <w:r>
        <w:rPr>
          <w:rFonts w:ascii="宋体"/>
          <w:spacing w:val="-5"/>
        </w:rPr>
        <w:t xml:space="preserve"> </w:t>
      </w:r>
      <w:r>
        <w:rPr>
          <w:rFonts w:ascii="宋体"/>
        </w:rPr>
        <w:t>w</w:t>
      </w:r>
      <w:r>
        <w:rPr>
          <w:rFonts w:ascii="宋体"/>
          <w:spacing w:val="-6"/>
        </w:rPr>
        <w:t xml:space="preserve"> </w:t>
      </w:r>
      <w:r>
        <w:rPr>
          <w:rFonts w:ascii="宋体"/>
        </w:rPr>
        <w:t>==</w:t>
      </w:r>
      <w:r>
        <w:rPr>
          <w:rFonts w:ascii="宋体"/>
          <w:spacing w:val="-5"/>
        </w:rPr>
        <w:t xml:space="preserve"> </w:t>
      </w:r>
      <w:r>
        <w:rPr>
          <w:rFonts w:ascii="宋体"/>
        </w:rPr>
        <w:t>SHORT</w:t>
      </w:r>
      <w:r>
        <w:rPr>
          <w:rFonts w:ascii="宋体"/>
          <w:spacing w:val="-6"/>
        </w:rPr>
        <w:t xml:space="preserve"> </w:t>
      </w:r>
      <w:r>
        <w:rPr>
          <w:rFonts w:ascii="宋体"/>
        </w:rPr>
        <w:t>||</w:t>
      </w:r>
      <w:r>
        <w:rPr>
          <w:rFonts w:ascii="宋体"/>
          <w:spacing w:val="-6"/>
        </w:rPr>
        <w:t xml:space="preserve"> </w:t>
      </w:r>
      <w:r>
        <w:rPr>
          <w:rFonts w:ascii="宋体"/>
        </w:rPr>
        <w:t>w</w:t>
      </w:r>
      <w:r>
        <w:rPr>
          <w:rFonts w:ascii="宋体"/>
          <w:spacing w:val="-5"/>
        </w:rPr>
        <w:t xml:space="preserve"> </w:t>
      </w:r>
      <w:r>
        <w:rPr>
          <w:rFonts w:ascii="宋体"/>
        </w:rPr>
        <w:t>==</w:t>
      </w:r>
      <w:r>
        <w:rPr>
          <w:rFonts w:ascii="宋体"/>
          <w:spacing w:val="-6"/>
        </w:rPr>
        <w:t xml:space="preserve"> </w:t>
      </w:r>
      <w:r>
        <w:rPr>
          <w:rFonts w:ascii="宋体"/>
        </w:rPr>
        <w:t>SIGNED</w:t>
      </w:r>
      <w:r>
        <w:rPr>
          <w:rFonts w:ascii="宋体"/>
          <w:spacing w:val="-6"/>
        </w:rPr>
        <w:t xml:space="preserve"> </w:t>
      </w:r>
      <w:r>
        <w:rPr>
          <w:rFonts w:ascii="宋体"/>
        </w:rPr>
        <w:t>||</w:t>
      </w:r>
      <w:r>
        <w:rPr>
          <w:rFonts w:ascii="宋体"/>
          <w:spacing w:val="-5"/>
        </w:rPr>
        <w:t xml:space="preserve"> </w:t>
      </w:r>
      <w:r>
        <w:rPr>
          <w:rFonts w:ascii="宋体"/>
        </w:rPr>
        <w:t>w</w:t>
      </w:r>
      <w:r>
        <w:rPr>
          <w:rFonts w:ascii="宋体"/>
          <w:spacing w:val="-3"/>
        </w:rPr>
        <w:t xml:space="preserve"> </w:t>
      </w:r>
      <w:r>
        <w:rPr>
          <w:rFonts w:ascii="宋体"/>
        </w:rPr>
        <w:t>==</w:t>
      </w:r>
      <w:r>
        <w:rPr>
          <w:rFonts w:ascii="宋体"/>
          <w:spacing w:val="-6"/>
        </w:rPr>
        <w:t xml:space="preserve"> </w:t>
      </w:r>
      <w:r>
        <w:rPr>
          <w:rFonts w:ascii="宋体"/>
        </w:rPr>
        <w:t>UNSIGNED||</w:t>
      </w:r>
      <w:r>
        <w:rPr>
          <w:rFonts w:ascii="宋体"/>
          <w:spacing w:val="-5"/>
        </w:rPr>
        <w:t xml:space="preserve"> </w:t>
      </w:r>
      <w:r>
        <w:rPr>
          <w:rFonts w:ascii="宋体"/>
        </w:rPr>
        <w:t>w</w:t>
      </w:r>
      <w:r>
        <w:rPr>
          <w:rFonts w:ascii="宋体"/>
          <w:spacing w:val="-3"/>
        </w:rPr>
        <w:t xml:space="preserve"> </w:t>
      </w:r>
      <w:r>
        <w:rPr>
          <w:rFonts w:ascii="宋体"/>
        </w:rPr>
        <w:t>==</w:t>
      </w:r>
      <w:r>
        <w:rPr>
          <w:rFonts w:ascii="宋体"/>
          <w:spacing w:val="-7"/>
        </w:rPr>
        <w:t xml:space="preserve"> </w:t>
      </w:r>
      <w:r>
        <w:rPr>
          <w:rFonts w:ascii="宋体"/>
          <w:spacing w:val="-2"/>
        </w:rPr>
        <w:t>FLOAT</w:t>
      </w:r>
    </w:p>
    <w:p w14:paraId="40B8D480">
      <w:pPr>
        <w:pStyle w:val="8"/>
        <w:spacing w:before="206"/>
        <w:ind w:left="100"/>
        <w:rPr>
          <w:rFonts w:ascii="宋体"/>
        </w:rPr>
      </w:pPr>
      <w:r>
        <w:rPr>
          <w:rFonts w:ascii="宋体"/>
        </w:rPr>
        <w:t>||</w:t>
      </w:r>
      <w:r>
        <w:rPr>
          <w:rFonts w:ascii="宋体"/>
          <w:spacing w:val="-3"/>
        </w:rPr>
        <w:t xml:space="preserve"> </w:t>
      </w:r>
      <w:r>
        <w:rPr>
          <w:rFonts w:ascii="宋体"/>
        </w:rPr>
        <w:t>w</w:t>
      </w:r>
      <w:r>
        <w:rPr>
          <w:rFonts w:ascii="宋体"/>
          <w:spacing w:val="-1"/>
        </w:rPr>
        <w:t xml:space="preserve"> </w:t>
      </w:r>
      <w:r>
        <w:rPr>
          <w:rFonts w:ascii="宋体"/>
        </w:rPr>
        <w:t>== DOUBLE</w:t>
      </w:r>
      <w:r>
        <w:rPr>
          <w:rFonts w:ascii="宋体"/>
          <w:spacing w:val="-1"/>
        </w:rPr>
        <w:t xml:space="preserve"> </w:t>
      </w:r>
      <w:r>
        <w:rPr>
          <w:rFonts w:ascii="宋体"/>
        </w:rPr>
        <w:t>||</w:t>
      </w:r>
      <w:r>
        <w:rPr>
          <w:rFonts w:ascii="宋体"/>
          <w:spacing w:val="-2"/>
        </w:rPr>
        <w:t xml:space="preserve"> </w:t>
      </w:r>
      <w:r>
        <w:rPr>
          <w:rFonts w:ascii="宋体"/>
        </w:rPr>
        <w:t>w</w:t>
      </w:r>
      <w:r>
        <w:rPr>
          <w:rFonts w:ascii="宋体"/>
          <w:spacing w:val="2"/>
        </w:rPr>
        <w:t xml:space="preserve"> </w:t>
      </w:r>
      <w:r>
        <w:rPr>
          <w:rFonts w:ascii="宋体"/>
        </w:rPr>
        <w:t>==</w:t>
      </w:r>
      <w:r>
        <w:rPr>
          <w:rFonts w:ascii="宋体"/>
          <w:spacing w:val="-2"/>
        </w:rPr>
        <w:t xml:space="preserve"> </w:t>
      </w:r>
      <w:r>
        <w:rPr>
          <w:rFonts w:ascii="宋体"/>
          <w:spacing w:val="-4"/>
        </w:rPr>
        <w:t>CHAR)</w:t>
      </w:r>
    </w:p>
    <w:p w14:paraId="36E78C89">
      <w:pPr>
        <w:spacing w:before="207"/>
        <w:ind w:left="520" w:right="0" w:firstLine="0"/>
        <w:jc w:val="left"/>
        <w:rPr>
          <w:sz w:val="19"/>
        </w:rPr>
      </w:pPr>
      <w:r>
        <w:rPr>
          <w:spacing w:val="-10"/>
          <w:sz w:val="19"/>
        </w:rPr>
        <w:t>{</w:t>
      </w:r>
    </w:p>
    <w:p w14:paraId="3ED22B0E">
      <w:pPr>
        <w:pStyle w:val="8"/>
        <w:spacing w:before="206"/>
        <w:ind w:left="940"/>
        <w:rPr>
          <w:rFonts w:ascii="宋体"/>
        </w:rPr>
      </w:pPr>
      <w:r>
        <w:rPr>
          <w:rFonts w:ascii="宋体"/>
        </w:rPr>
        <w:t>if</w:t>
      </w:r>
      <w:r>
        <w:rPr>
          <w:rFonts w:ascii="宋体"/>
          <w:spacing w:val="-2"/>
        </w:rPr>
        <w:t xml:space="preserve"> </w:t>
      </w:r>
      <w:r>
        <w:rPr>
          <w:rFonts w:ascii="宋体"/>
        </w:rPr>
        <w:t>(!LocVarList(fp,</w:t>
      </w:r>
      <w:r>
        <w:rPr>
          <w:rFonts w:ascii="宋体"/>
          <w:spacing w:val="-2"/>
        </w:rPr>
        <w:t xml:space="preserve"> </w:t>
      </w:r>
      <w:r>
        <w:rPr>
          <w:rFonts w:ascii="宋体"/>
        </w:rPr>
        <w:t>c))</w:t>
      </w:r>
      <w:r>
        <w:rPr>
          <w:rFonts w:ascii="宋体"/>
          <w:spacing w:val="-2"/>
        </w:rPr>
        <w:t xml:space="preserve"> </w:t>
      </w:r>
      <w:r>
        <w:rPr>
          <w:rFonts w:ascii="宋体"/>
        </w:rPr>
        <w:t>return</w:t>
      </w:r>
      <w:r>
        <w:rPr>
          <w:rFonts w:ascii="宋体"/>
          <w:spacing w:val="-2"/>
        </w:rPr>
        <w:t xml:space="preserve"> ERROR;</w:t>
      </w:r>
    </w:p>
    <w:p w14:paraId="3C9CEE5B">
      <w:pPr>
        <w:pStyle w:val="8"/>
        <w:spacing w:before="208" w:line="441" w:lineRule="auto"/>
        <w:ind w:left="940" w:right="3583"/>
        <w:rPr>
          <w:rFonts w:ascii="宋体"/>
        </w:rPr>
      </w:pPr>
      <w:r>
        <w:rPr>
          <w:rFonts w:ascii="宋体"/>
        </w:rPr>
        <w:t>if</w:t>
      </w:r>
      <w:r>
        <w:rPr>
          <w:rFonts w:ascii="宋体"/>
          <w:spacing w:val="-6"/>
        </w:rPr>
        <w:t xml:space="preserve"> </w:t>
      </w:r>
      <w:r>
        <w:rPr>
          <w:rFonts w:ascii="宋体"/>
        </w:rPr>
        <w:t>(!InsertChild(T,</w:t>
      </w:r>
      <w:r>
        <w:rPr>
          <w:rFonts w:ascii="宋体"/>
          <w:spacing w:val="-6"/>
        </w:rPr>
        <w:t xml:space="preserve"> </w:t>
      </w:r>
      <w:r>
        <w:rPr>
          <w:rFonts w:ascii="宋体"/>
        </w:rPr>
        <w:t>T.r,</w:t>
      </w:r>
      <w:r>
        <w:rPr>
          <w:rFonts w:ascii="宋体"/>
          <w:spacing w:val="-6"/>
        </w:rPr>
        <w:t xml:space="preserve"> </w:t>
      </w:r>
      <w:r>
        <w:rPr>
          <w:rFonts w:ascii="宋体"/>
        </w:rPr>
        <w:t>1,</w:t>
      </w:r>
      <w:r>
        <w:rPr>
          <w:rFonts w:ascii="宋体"/>
          <w:spacing w:val="-8"/>
        </w:rPr>
        <w:t xml:space="preserve"> </w:t>
      </w:r>
      <w:r>
        <w:rPr>
          <w:rFonts w:ascii="宋体"/>
        </w:rPr>
        <w:t>c))</w:t>
      </w:r>
      <w:r>
        <w:rPr>
          <w:rFonts w:ascii="宋体"/>
          <w:spacing w:val="-6"/>
        </w:rPr>
        <w:t xml:space="preserve"> </w:t>
      </w:r>
      <w:r>
        <w:rPr>
          <w:rFonts w:ascii="宋体"/>
        </w:rPr>
        <w:t>return</w:t>
      </w:r>
      <w:r>
        <w:rPr>
          <w:rFonts w:ascii="宋体"/>
          <w:spacing w:val="-6"/>
        </w:rPr>
        <w:t xml:space="preserve"> </w:t>
      </w:r>
      <w:r>
        <w:rPr>
          <w:rFonts w:ascii="宋体"/>
        </w:rPr>
        <w:t>ERROR; flag = StatList(fp, p);</w:t>
      </w:r>
    </w:p>
    <w:p w14:paraId="5BD69DBF">
      <w:pPr>
        <w:pStyle w:val="8"/>
        <w:spacing w:before="4" w:line="441" w:lineRule="auto"/>
        <w:ind w:left="940" w:right="5640"/>
        <w:rPr>
          <w:rFonts w:ascii="宋体"/>
        </w:rPr>
      </w:pPr>
      <w:r>
        <w:rPr>
          <w:rFonts w:ascii="宋体"/>
        </w:rPr>
        <w:t>if</w:t>
      </w:r>
      <w:r>
        <w:rPr>
          <w:rFonts w:ascii="宋体"/>
          <w:spacing w:val="-12"/>
        </w:rPr>
        <w:t xml:space="preserve"> </w:t>
      </w:r>
      <w:r>
        <w:rPr>
          <w:rFonts w:ascii="宋体"/>
        </w:rPr>
        <w:t>(!flag)</w:t>
      </w:r>
      <w:r>
        <w:rPr>
          <w:rFonts w:ascii="宋体"/>
          <w:spacing w:val="-13"/>
        </w:rPr>
        <w:t xml:space="preserve"> </w:t>
      </w:r>
      <w:r>
        <w:rPr>
          <w:rFonts w:ascii="宋体"/>
        </w:rPr>
        <w:t>return</w:t>
      </w:r>
      <w:r>
        <w:rPr>
          <w:rFonts w:ascii="宋体"/>
          <w:spacing w:val="-12"/>
        </w:rPr>
        <w:t xml:space="preserve"> </w:t>
      </w:r>
      <w:r>
        <w:rPr>
          <w:rFonts w:ascii="宋体"/>
        </w:rPr>
        <w:t>ERROR; if (flag == OK)</w:t>
      </w:r>
    </w:p>
    <w:p w14:paraId="3B635B61">
      <w:pPr>
        <w:pStyle w:val="8"/>
        <w:spacing w:before="4"/>
        <w:ind w:left="1360"/>
        <w:rPr>
          <w:rFonts w:ascii="宋体"/>
        </w:rPr>
      </w:pPr>
      <w:r>
        <w:rPr>
          <w:rFonts w:ascii="宋体"/>
        </w:rPr>
        <w:t>if</w:t>
      </w:r>
      <w:r>
        <w:rPr>
          <w:rFonts w:ascii="宋体"/>
          <w:spacing w:val="-1"/>
        </w:rPr>
        <w:t xml:space="preserve"> </w:t>
      </w:r>
      <w:r>
        <w:rPr>
          <w:rFonts w:ascii="宋体"/>
        </w:rPr>
        <w:t>(!InsertChild(T,</w:t>
      </w:r>
      <w:r>
        <w:rPr>
          <w:rFonts w:ascii="宋体"/>
          <w:spacing w:val="-1"/>
        </w:rPr>
        <w:t xml:space="preserve"> </w:t>
      </w:r>
      <w:r>
        <w:rPr>
          <w:rFonts w:ascii="宋体"/>
        </w:rPr>
        <w:t>T.r,</w:t>
      </w:r>
      <w:r>
        <w:rPr>
          <w:rFonts w:ascii="宋体"/>
          <w:spacing w:val="-1"/>
        </w:rPr>
        <w:t xml:space="preserve"> </w:t>
      </w:r>
      <w:r>
        <w:rPr>
          <w:rFonts w:ascii="宋体"/>
        </w:rPr>
        <w:t>2,</w:t>
      </w:r>
      <w:r>
        <w:rPr>
          <w:rFonts w:ascii="宋体"/>
          <w:spacing w:val="-3"/>
        </w:rPr>
        <w:t xml:space="preserve"> </w:t>
      </w:r>
      <w:r>
        <w:rPr>
          <w:rFonts w:ascii="宋体"/>
        </w:rPr>
        <w:t>p))</w:t>
      </w:r>
      <w:r>
        <w:rPr>
          <w:rFonts w:ascii="宋体"/>
          <w:spacing w:val="-1"/>
        </w:rPr>
        <w:t xml:space="preserve"> </w:t>
      </w:r>
      <w:r>
        <w:rPr>
          <w:rFonts w:ascii="宋体"/>
        </w:rPr>
        <w:t>return</w:t>
      </w:r>
      <w:r>
        <w:rPr>
          <w:rFonts w:ascii="宋体"/>
          <w:spacing w:val="-1"/>
        </w:rPr>
        <w:t xml:space="preserve"> </w:t>
      </w:r>
      <w:r>
        <w:rPr>
          <w:rFonts w:ascii="宋体"/>
          <w:spacing w:val="-2"/>
        </w:rPr>
        <w:t>ERROR;</w:t>
      </w:r>
    </w:p>
    <w:p w14:paraId="6837D4A8">
      <w:pPr>
        <w:spacing w:before="205"/>
        <w:ind w:left="520" w:right="0" w:firstLine="0"/>
        <w:jc w:val="left"/>
        <w:rPr>
          <w:sz w:val="19"/>
        </w:rPr>
      </w:pPr>
      <w:r>
        <w:rPr>
          <w:spacing w:val="-10"/>
          <w:sz w:val="19"/>
        </w:rPr>
        <w:t>}</w:t>
      </w:r>
    </w:p>
    <w:p w14:paraId="31FE51C4">
      <w:pPr>
        <w:pStyle w:val="8"/>
        <w:spacing w:before="208"/>
        <w:ind w:left="520"/>
        <w:rPr>
          <w:rFonts w:ascii="宋体"/>
        </w:rPr>
      </w:pPr>
      <w:r>
        <w:rPr>
          <w:rFonts w:ascii="宋体"/>
          <w:spacing w:val="-4"/>
        </w:rPr>
        <w:t>else</w:t>
      </w:r>
    </w:p>
    <w:p w14:paraId="0FF9E67E">
      <w:pPr>
        <w:spacing w:before="205"/>
        <w:ind w:left="520" w:right="0" w:firstLine="0"/>
        <w:jc w:val="left"/>
        <w:rPr>
          <w:sz w:val="19"/>
        </w:rPr>
      </w:pPr>
      <w:r>
        <w:rPr>
          <w:spacing w:val="-10"/>
          <w:sz w:val="19"/>
        </w:rPr>
        <w:t>{</w:t>
      </w:r>
    </w:p>
    <w:p w14:paraId="041910BB">
      <w:pPr>
        <w:pStyle w:val="8"/>
        <w:spacing w:before="208" w:line="444" w:lineRule="auto"/>
        <w:ind w:left="940" w:right="5640"/>
        <w:rPr>
          <w:rFonts w:ascii="宋体"/>
        </w:rPr>
      </w:pPr>
      <w:r>
        <w:rPr>
          <w:rFonts w:ascii="宋体"/>
        </w:rPr>
        <w:t>flag = StatList(fp, p); if</w:t>
      </w:r>
      <w:r>
        <w:rPr>
          <w:rFonts w:ascii="宋体"/>
          <w:spacing w:val="-12"/>
        </w:rPr>
        <w:t xml:space="preserve"> </w:t>
      </w:r>
      <w:r>
        <w:rPr>
          <w:rFonts w:ascii="宋体"/>
        </w:rPr>
        <w:t>(!flag)</w:t>
      </w:r>
      <w:r>
        <w:rPr>
          <w:rFonts w:ascii="宋体"/>
          <w:spacing w:val="-13"/>
        </w:rPr>
        <w:t xml:space="preserve"> </w:t>
      </w:r>
      <w:r>
        <w:rPr>
          <w:rFonts w:ascii="宋体"/>
        </w:rPr>
        <w:t>return</w:t>
      </w:r>
      <w:r>
        <w:rPr>
          <w:rFonts w:ascii="宋体"/>
          <w:spacing w:val="-12"/>
        </w:rPr>
        <w:t xml:space="preserve"> </w:t>
      </w:r>
      <w:r>
        <w:rPr>
          <w:rFonts w:ascii="宋体"/>
        </w:rPr>
        <w:t>ERROR; if (flag == OK)</w:t>
      </w:r>
    </w:p>
    <w:p w14:paraId="096682A7">
      <w:pPr>
        <w:pStyle w:val="8"/>
        <w:spacing w:line="241" w:lineRule="exact"/>
        <w:ind w:left="1360"/>
        <w:rPr>
          <w:rFonts w:ascii="宋体"/>
        </w:rPr>
      </w:pPr>
      <w:r>
        <w:rPr>
          <w:rFonts w:ascii="宋体"/>
        </w:rPr>
        <w:t>if</w:t>
      </w:r>
      <w:r>
        <w:rPr>
          <w:rFonts w:ascii="宋体"/>
          <w:spacing w:val="-1"/>
        </w:rPr>
        <w:t xml:space="preserve"> </w:t>
      </w:r>
      <w:r>
        <w:rPr>
          <w:rFonts w:ascii="宋体"/>
        </w:rPr>
        <w:t>(!InsertChild(T,</w:t>
      </w:r>
      <w:r>
        <w:rPr>
          <w:rFonts w:ascii="宋体"/>
          <w:spacing w:val="-1"/>
        </w:rPr>
        <w:t xml:space="preserve"> </w:t>
      </w:r>
      <w:r>
        <w:rPr>
          <w:rFonts w:ascii="宋体"/>
        </w:rPr>
        <w:t>T.r,</w:t>
      </w:r>
      <w:r>
        <w:rPr>
          <w:rFonts w:ascii="宋体"/>
          <w:spacing w:val="-1"/>
        </w:rPr>
        <w:t xml:space="preserve"> </w:t>
      </w:r>
      <w:r>
        <w:rPr>
          <w:rFonts w:ascii="宋体"/>
        </w:rPr>
        <w:t>1,</w:t>
      </w:r>
      <w:r>
        <w:rPr>
          <w:rFonts w:ascii="宋体"/>
          <w:spacing w:val="-3"/>
        </w:rPr>
        <w:t xml:space="preserve"> </w:t>
      </w:r>
      <w:r>
        <w:rPr>
          <w:rFonts w:ascii="宋体"/>
        </w:rPr>
        <w:t>p))</w:t>
      </w:r>
      <w:r>
        <w:rPr>
          <w:rFonts w:ascii="宋体"/>
          <w:spacing w:val="-1"/>
        </w:rPr>
        <w:t xml:space="preserve"> </w:t>
      </w:r>
      <w:r>
        <w:rPr>
          <w:rFonts w:ascii="宋体"/>
        </w:rPr>
        <w:t>return</w:t>
      </w:r>
      <w:r>
        <w:rPr>
          <w:rFonts w:ascii="宋体"/>
          <w:spacing w:val="-1"/>
        </w:rPr>
        <w:t xml:space="preserve"> </w:t>
      </w:r>
      <w:r>
        <w:rPr>
          <w:rFonts w:ascii="宋体"/>
          <w:spacing w:val="-2"/>
        </w:rPr>
        <w:t>ERROR;</w:t>
      </w:r>
    </w:p>
    <w:p w14:paraId="0014CBC2">
      <w:pPr>
        <w:spacing w:before="208"/>
        <w:ind w:left="520" w:right="0" w:firstLine="0"/>
        <w:jc w:val="left"/>
        <w:rPr>
          <w:sz w:val="19"/>
        </w:rPr>
      </w:pPr>
      <w:r>
        <w:rPr>
          <w:spacing w:val="-10"/>
          <w:sz w:val="19"/>
        </w:rPr>
        <w:t>}</w:t>
      </w:r>
    </w:p>
    <w:p w14:paraId="37AFE9D9">
      <w:pPr>
        <w:pStyle w:val="8"/>
        <w:spacing w:before="205" w:line="444" w:lineRule="auto"/>
        <w:ind w:left="520" w:right="4895"/>
        <w:rPr>
          <w:rFonts w:ascii="宋体"/>
        </w:rPr>
      </w:pPr>
      <w:r>
        <w:rPr>
          <w:rFonts w:ascii="宋体"/>
        </w:rPr>
        <w:t>elem</w:t>
      </w:r>
      <w:r>
        <w:rPr>
          <w:rFonts w:ascii="宋体"/>
          <w:spacing w:val="-9"/>
        </w:rPr>
        <w:t xml:space="preserve"> </w:t>
      </w:r>
      <w:r>
        <w:rPr>
          <w:rFonts w:ascii="宋体"/>
        </w:rPr>
        <w:t>=</w:t>
      </w:r>
      <w:r>
        <w:rPr>
          <w:rFonts w:ascii="宋体"/>
          <w:spacing w:val="-9"/>
        </w:rPr>
        <w:t xml:space="preserve"> </w:t>
      </w:r>
      <w:r>
        <w:rPr>
          <w:rFonts w:ascii="宋体"/>
        </w:rPr>
        <w:t>{</w:t>
      </w:r>
      <w:r>
        <w:rPr>
          <w:rFonts w:ascii="宋体"/>
          <w:spacing w:val="-9"/>
        </w:rPr>
        <w:t xml:space="preserve"> </w:t>
      </w:r>
      <w:r>
        <w:rPr>
          <w:rFonts w:ascii="宋体"/>
        </w:rPr>
        <w:t>--indent0,line_num</w:t>
      </w:r>
      <w:r>
        <w:rPr>
          <w:rFonts w:ascii="宋体"/>
          <w:spacing w:val="-9"/>
        </w:rPr>
        <w:t xml:space="preserve"> </w:t>
      </w:r>
      <w:r>
        <w:rPr>
          <w:rFonts w:ascii="宋体"/>
        </w:rPr>
        <w:t xml:space="preserve">}; </w:t>
      </w:r>
      <w:r>
        <w:rPr>
          <w:rFonts w:ascii="宋体"/>
          <w:spacing w:val="-2"/>
        </w:rPr>
        <w:t>printList.push(elem);</w:t>
      </w:r>
    </w:p>
    <w:p w14:paraId="564D2BFB">
      <w:pPr>
        <w:pStyle w:val="8"/>
        <w:spacing w:line="444" w:lineRule="auto"/>
        <w:ind w:left="520" w:right="5910"/>
        <w:rPr>
          <w:rFonts w:ascii="宋体"/>
        </w:rPr>
      </w:pPr>
      <w:r>
        <w:rPr>
          <w:rFonts w:ascii="宋体"/>
        </w:rPr>
        <w:t>if</w:t>
      </w:r>
      <w:r>
        <w:rPr>
          <w:rFonts w:ascii="宋体"/>
          <w:spacing w:val="-7"/>
        </w:rPr>
        <w:t xml:space="preserve"> </w:t>
      </w:r>
      <w:r>
        <w:rPr>
          <w:rFonts w:ascii="宋体"/>
        </w:rPr>
        <w:t>(w</w:t>
      </w:r>
      <w:r>
        <w:rPr>
          <w:rFonts w:ascii="宋体"/>
          <w:spacing w:val="-9"/>
        </w:rPr>
        <w:t xml:space="preserve"> </w:t>
      </w:r>
      <w:r>
        <w:rPr>
          <w:rFonts w:ascii="宋体"/>
        </w:rPr>
        <w:t>!=</w:t>
      </w:r>
      <w:r>
        <w:rPr>
          <w:rFonts w:ascii="宋体"/>
          <w:spacing w:val="-7"/>
        </w:rPr>
        <w:t xml:space="preserve"> </w:t>
      </w:r>
      <w:r>
        <w:rPr>
          <w:rFonts w:ascii="宋体"/>
        </w:rPr>
        <w:t>RL)</w:t>
      </w:r>
      <w:r>
        <w:rPr>
          <w:rFonts w:ascii="宋体"/>
          <w:spacing w:val="-7"/>
        </w:rPr>
        <w:t xml:space="preserve"> </w:t>
      </w:r>
      <w:r>
        <w:rPr>
          <w:rFonts w:ascii="宋体"/>
        </w:rPr>
        <w:t>return</w:t>
      </w:r>
      <w:r>
        <w:rPr>
          <w:rFonts w:ascii="宋体"/>
          <w:spacing w:val="-7"/>
        </w:rPr>
        <w:t xml:space="preserve"> </w:t>
      </w:r>
      <w:r>
        <w:rPr>
          <w:rFonts w:ascii="宋体"/>
        </w:rPr>
        <w:t>ERROR; w = gettoken(fp);</w:t>
      </w:r>
    </w:p>
    <w:p w14:paraId="5A495E4C">
      <w:pPr>
        <w:pStyle w:val="8"/>
        <w:spacing w:line="243" w:lineRule="exact"/>
        <w:ind w:left="520"/>
        <w:rPr>
          <w:rFonts w:ascii="宋体"/>
        </w:rPr>
      </w:pPr>
      <w:r>
        <w:rPr>
          <w:rFonts w:ascii="宋体"/>
        </w:rPr>
        <w:t>return</w:t>
      </w:r>
      <w:r>
        <w:rPr>
          <w:rFonts w:ascii="宋体"/>
          <w:spacing w:val="-2"/>
        </w:rPr>
        <w:t xml:space="preserve"> </w:t>
      </w:r>
      <w:r>
        <w:rPr>
          <w:rFonts w:ascii="宋体"/>
          <w:spacing w:val="-5"/>
        </w:rPr>
        <w:t>OK;</w:t>
      </w:r>
    </w:p>
    <w:p w14:paraId="2A9533B6">
      <w:pPr>
        <w:spacing w:before="207"/>
        <w:ind w:left="100" w:right="0" w:firstLine="0"/>
        <w:jc w:val="left"/>
        <w:rPr>
          <w:sz w:val="19"/>
        </w:rPr>
      </w:pPr>
      <w:r>
        <w:rPr>
          <w:spacing w:val="-10"/>
          <w:sz w:val="19"/>
        </w:rPr>
        <w:t>}</w:t>
      </w:r>
    </w:p>
    <w:p w14:paraId="25A85F74">
      <w:pPr>
        <w:spacing w:after="0"/>
        <w:jc w:val="left"/>
        <w:rPr>
          <w:sz w:val="19"/>
        </w:rPr>
        <w:sectPr>
          <w:pgSz w:w="11910" w:h="16840"/>
          <w:pgMar w:top="1280" w:right="1275" w:bottom="1180" w:left="1700" w:header="868" w:footer="989" w:gutter="0"/>
          <w:cols w:space="720" w:num="1"/>
        </w:sectPr>
      </w:pPr>
    </w:p>
    <w:p w14:paraId="4436E258">
      <w:pPr>
        <w:spacing w:before="0" w:line="240" w:lineRule="auto"/>
        <w:rPr>
          <w:sz w:val="19"/>
        </w:rPr>
      </w:pPr>
    </w:p>
    <w:p w14:paraId="21B17918">
      <w:pPr>
        <w:spacing w:before="0" w:line="240" w:lineRule="auto"/>
        <w:rPr>
          <w:sz w:val="19"/>
        </w:rPr>
      </w:pPr>
    </w:p>
    <w:p w14:paraId="2B530F21">
      <w:pPr>
        <w:spacing w:before="45" w:line="240" w:lineRule="auto"/>
        <w:rPr>
          <w:sz w:val="19"/>
        </w:rPr>
      </w:pPr>
    </w:p>
    <w:p w14:paraId="2C18BDF0">
      <w:pPr>
        <w:pStyle w:val="8"/>
        <w:spacing w:before="1"/>
        <w:ind w:left="100"/>
        <w:rPr>
          <w:rFonts w:ascii="宋体" w:eastAsia="宋体"/>
        </w:rPr>
      </w:pPr>
      <w:r>
        <w:rPr>
          <w:rFonts w:ascii="宋体" w:eastAsia="宋体"/>
        </w:rPr>
        <w:t>status</w:t>
      </w:r>
      <w:r>
        <w:rPr>
          <w:rFonts w:ascii="宋体" w:eastAsia="宋体"/>
          <w:spacing w:val="-3"/>
        </w:rPr>
        <w:t xml:space="preserve"> </w:t>
      </w:r>
      <w:r>
        <w:rPr>
          <w:rFonts w:ascii="宋体" w:eastAsia="宋体"/>
        </w:rPr>
        <w:t>LocVarList(FILE*</w:t>
      </w:r>
      <w:r>
        <w:rPr>
          <w:rFonts w:ascii="宋体" w:eastAsia="宋体"/>
          <w:spacing w:val="-3"/>
        </w:rPr>
        <w:t xml:space="preserve"> </w:t>
      </w:r>
      <w:r>
        <w:rPr>
          <w:rFonts w:ascii="宋体" w:eastAsia="宋体"/>
        </w:rPr>
        <w:t>fp</w:t>
      </w:r>
      <w:r>
        <w:rPr>
          <w:rFonts w:ascii="宋体" w:eastAsia="宋体"/>
          <w:spacing w:val="-3"/>
        </w:rPr>
        <w:t xml:space="preserve">, </w:t>
      </w:r>
      <w:r>
        <w:rPr>
          <w:rFonts w:ascii="宋体" w:eastAsia="宋体"/>
        </w:rPr>
        <w:t>CTree&amp;</w:t>
      </w:r>
      <w:r>
        <w:rPr>
          <w:rFonts w:ascii="宋体" w:eastAsia="宋体"/>
          <w:spacing w:val="-3"/>
        </w:rPr>
        <w:t xml:space="preserve"> </w:t>
      </w:r>
      <w:r>
        <w:rPr>
          <w:rFonts w:ascii="宋体" w:eastAsia="宋体"/>
        </w:rPr>
        <w:t>T)</w:t>
      </w:r>
      <w:r>
        <w:rPr>
          <w:rFonts w:ascii="宋体" w:eastAsia="宋体"/>
          <w:spacing w:val="43"/>
          <w:w w:val="150"/>
        </w:rPr>
        <w:t xml:space="preserve"> </w:t>
      </w:r>
      <w:r>
        <w:rPr>
          <w:rFonts w:ascii="宋体" w:eastAsia="宋体"/>
          <w:spacing w:val="-1"/>
        </w:rPr>
        <w:t>//语法单位&lt;局部变量定义序列&gt;子程序</w:t>
      </w:r>
    </w:p>
    <w:p w14:paraId="2A91E889">
      <w:pPr>
        <w:spacing w:before="207"/>
        <w:ind w:left="100" w:right="0" w:firstLine="0"/>
        <w:jc w:val="left"/>
        <w:rPr>
          <w:sz w:val="19"/>
        </w:rPr>
      </w:pPr>
      <w:r>
        <w:rPr>
          <w:spacing w:val="-10"/>
          <w:sz w:val="19"/>
        </w:rPr>
        <w:t>{</w:t>
      </w:r>
    </w:p>
    <w:p w14:paraId="1FB2CCC4">
      <w:pPr>
        <w:pStyle w:val="8"/>
        <w:spacing w:before="206" w:line="444" w:lineRule="auto"/>
        <w:ind w:left="520" w:right="524"/>
        <w:rPr>
          <w:rFonts w:ascii="宋体" w:eastAsia="宋体"/>
        </w:rPr>
      </w:pPr>
      <w:r>
        <w:rPr>
          <w:rFonts w:ascii="宋体" w:eastAsia="宋体"/>
        </w:rPr>
        <w:t>CTree</w:t>
      </w:r>
      <w:r>
        <w:rPr>
          <w:rFonts w:ascii="宋体" w:eastAsia="宋体"/>
          <w:spacing w:val="-34"/>
        </w:rPr>
        <w:t xml:space="preserve"> </w:t>
      </w:r>
      <w:r>
        <w:rPr>
          <w:rFonts w:ascii="宋体" w:eastAsia="宋体"/>
        </w:rPr>
        <w:t>c</w:t>
      </w:r>
      <w:r>
        <w:rPr>
          <w:rFonts w:ascii="宋体" w:eastAsia="宋体"/>
          <w:spacing w:val="-16"/>
        </w:rPr>
        <w:t xml:space="preserve">; </w:t>
      </w:r>
      <w:r>
        <w:rPr>
          <w:rFonts w:ascii="宋体" w:eastAsia="宋体"/>
        </w:rPr>
        <w:t>CTree</w:t>
      </w:r>
      <w:r>
        <w:rPr>
          <w:rFonts w:ascii="宋体" w:eastAsia="宋体"/>
          <w:spacing w:val="-32"/>
        </w:rPr>
        <w:t xml:space="preserve"> </w:t>
      </w:r>
      <w:r>
        <w:rPr>
          <w:rFonts w:ascii="宋体" w:eastAsia="宋体"/>
        </w:rPr>
        <w:t>p;//c</w:t>
      </w:r>
      <w:r>
        <w:rPr>
          <w:rFonts w:ascii="宋体" w:eastAsia="宋体"/>
          <w:spacing w:val="-8"/>
        </w:rPr>
        <w:t xml:space="preserve"> 生成局部变量定义子树，</w:t>
      </w:r>
      <w:r>
        <w:rPr>
          <w:rFonts w:ascii="宋体" w:eastAsia="宋体"/>
        </w:rPr>
        <w:t>p</w:t>
      </w:r>
      <w:r>
        <w:rPr>
          <w:rFonts w:ascii="宋体" w:eastAsia="宋体"/>
          <w:spacing w:val="-8"/>
        </w:rPr>
        <w:t xml:space="preserve"> 生成可能存在的下一个局部变量定义序列子树</w:t>
      </w:r>
      <w:r>
        <w:rPr>
          <w:rFonts w:ascii="宋体" w:eastAsia="宋体"/>
        </w:rPr>
        <w:t xml:space="preserve"> status flag;</w:t>
      </w:r>
    </w:p>
    <w:p w14:paraId="09DB3EF4">
      <w:pPr>
        <w:pStyle w:val="8"/>
        <w:spacing w:line="444" w:lineRule="auto"/>
        <w:ind w:left="100" w:right="430" w:firstLine="420"/>
        <w:rPr>
          <w:rFonts w:ascii="宋体"/>
        </w:rPr>
      </w:pPr>
      <w:r>
        <w:rPr>
          <w:rFonts w:ascii="宋体"/>
        </w:rPr>
        <w:t>if</w:t>
      </w:r>
      <w:r>
        <w:rPr>
          <w:rFonts w:ascii="宋体"/>
          <w:spacing w:val="-11"/>
        </w:rPr>
        <w:t xml:space="preserve"> </w:t>
      </w:r>
      <w:r>
        <w:rPr>
          <w:rFonts w:ascii="宋体"/>
        </w:rPr>
        <w:t>(w</w:t>
      </w:r>
      <w:r>
        <w:rPr>
          <w:rFonts w:ascii="宋体"/>
          <w:spacing w:val="-11"/>
        </w:rPr>
        <w:t xml:space="preserve"> </w:t>
      </w:r>
      <w:r>
        <w:rPr>
          <w:rFonts w:ascii="宋体"/>
        </w:rPr>
        <w:t>!=</w:t>
      </w:r>
      <w:r>
        <w:rPr>
          <w:rFonts w:ascii="宋体"/>
          <w:spacing w:val="-9"/>
        </w:rPr>
        <w:t xml:space="preserve"> </w:t>
      </w:r>
      <w:r>
        <w:rPr>
          <w:rFonts w:ascii="宋体"/>
        </w:rPr>
        <w:t>INT</w:t>
      </w:r>
      <w:r>
        <w:rPr>
          <w:rFonts w:ascii="宋体"/>
          <w:spacing w:val="-9"/>
        </w:rPr>
        <w:t xml:space="preserve"> </w:t>
      </w:r>
      <w:r>
        <w:rPr>
          <w:rFonts w:ascii="宋体"/>
        </w:rPr>
        <w:t>&amp;&amp;</w:t>
      </w:r>
      <w:r>
        <w:rPr>
          <w:rFonts w:ascii="宋体"/>
          <w:spacing w:val="-11"/>
        </w:rPr>
        <w:t xml:space="preserve"> </w:t>
      </w:r>
      <w:r>
        <w:rPr>
          <w:rFonts w:ascii="宋体"/>
        </w:rPr>
        <w:t>w</w:t>
      </w:r>
      <w:r>
        <w:rPr>
          <w:rFonts w:ascii="宋体"/>
          <w:spacing w:val="-9"/>
        </w:rPr>
        <w:t xml:space="preserve"> </w:t>
      </w:r>
      <w:r>
        <w:rPr>
          <w:rFonts w:ascii="宋体"/>
        </w:rPr>
        <w:t>!=</w:t>
      </w:r>
      <w:r>
        <w:rPr>
          <w:rFonts w:ascii="宋体"/>
          <w:spacing w:val="-11"/>
        </w:rPr>
        <w:t xml:space="preserve"> </w:t>
      </w:r>
      <w:r>
        <w:rPr>
          <w:rFonts w:ascii="宋体"/>
        </w:rPr>
        <w:t>LONG</w:t>
      </w:r>
      <w:r>
        <w:rPr>
          <w:rFonts w:ascii="宋体"/>
          <w:spacing w:val="-9"/>
        </w:rPr>
        <w:t xml:space="preserve"> </w:t>
      </w:r>
      <w:r>
        <w:rPr>
          <w:rFonts w:ascii="宋体"/>
        </w:rPr>
        <w:t>&amp;&amp;</w:t>
      </w:r>
      <w:r>
        <w:rPr>
          <w:rFonts w:ascii="宋体"/>
          <w:spacing w:val="-11"/>
        </w:rPr>
        <w:t xml:space="preserve"> </w:t>
      </w:r>
      <w:r>
        <w:rPr>
          <w:rFonts w:ascii="宋体"/>
        </w:rPr>
        <w:t>w</w:t>
      </w:r>
      <w:r>
        <w:rPr>
          <w:rFonts w:ascii="宋体"/>
          <w:spacing w:val="-11"/>
        </w:rPr>
        <w:t xml:space="preserve"> </w:t>
      </w:r>
      <w:r>
        <w:rPr>
          <w:rFonts w:ascii="宋体"/>
        </w:rPr>
        <w:t>!=</w:t>
      </w:r>
      <w:r>
        <w:rPr>
          <w:rFonts w:ascii="宋体"/>
          <w:spacing w:val="-9"/>
        </w:rPr>
        <w:t xml:space="preserve"> </w:t>
      </w:r>
      <w:r>
        <w:rPr>
          <w:rFonts w:ascii="宋体"/>
        </w:rPr>
        <w:t>SHORT</w:t>
      </w:r>
      <w:r>
        <w:rPr>
          <w:rFonts w:ascii="宋体"/>
          <w:spacing w:val="-11"/>
        </w:rPr>
        <w:t xml:space="preserve"> </w:t>
      </w:r>
      <w:r>
        <w:rPr>
          <w:rFonts w:ascii="宋体"/>
        </w:rPr>
        <w:t>&amp;&amp;</w:t>
      </w:r>
      <w:r>
        <w:rPr>
          <w:rFonts w:ascii="宋体"/>
          <w:spacing w:val="-11"/>
        </w:rPr>
        <w:t xml:space="preserve"> </w:t>
      </w:r>
      <w:r>
        <w:rPr>
          <w:rFonts w:ascii="宋体"/>
        </w:rPr>
        <w:t>w</w:t>
      </w:r>
      <w:r>
        <w:rPr>
          <w:rFonts w:ascii="宋体"/>
          <w:spacing w:val="-9"/>
        </w:rPr>
        <w:t xml:space="preserve"> </w:t>
      </w:r>
      <w:r>
        <w:rPr>
          <w:rFonts w:ascii="宋体"/>
        </w:rPr>
        <w:t>!=</w:t>
      </w:r>
      <w:r>
        <w:rPr>
          <w:rFonts w:ascii="宋体"/>
          <w:spacing w:val="-11"/>
        </w:rPr>
        <w:t xml:space="preserve"> </w:t>
      </w:r>
      <w:r>
        <w:rPr>
          <w:rFonts w:ascii="宋体"/>
        </w:rPr>
        <w:t>SIGNED</w:t>
      </w:r>
      <w:r>
        <w:rPr>
          <w:rFonts w:ascii="宋体"/>
          <w:spacing w:val="-9"/>
        </w:rPr>
        <w:t xml:space="preserve"> </w:t>
      </w:r>
      <w:r>
        <w:rPr>
          <w:rFonts w:ascii="宋体"/>
        </w:rPr>
        <w:t>&amp;&amp;</w:t>
      </w:r>
      <w:r>
        <w:rPr>
          <w:rFonts w:ascii="宋体"/>
          <w:spacing w:val="-11"/>
        </w:rPr>
        <w:t xml:space="preserve"> </w:t>
      </w:r>
      <w:r>
        <w:rPr>
          <w:rFonts w:ascii="宋体"/>
        </w:rPr>
        <w:t>w</w:t>
      </w:r>
      <w:r>
        <w:rPr>
          <w:rFonts w:ascii="宋体"/>
          <w:spacing w:val="-9"/>
        </w:rPr>
        <w:t xml:space="preserve"> </w:t>
      </w:r>
      <w:r>
        <w:rPr>
          <w:rFonts w:ascii="宋体"/>
        </w:rPr>
        <w:t>!=</w:t>
      </w:r>
      <w:r>
        <w:rPr>
          <w:rFonts w:ascii="宋体"/>
          <w:spacing w:val="-11"/>
        </w:rPr>
        <w:t xml:space="preserve"> </w:t>
      </w:r>
      <w:r>
        <w:rPr>
          <w:rFonts w:ascii="宋体"/>
        </w:rPr>
        <w:t>UNSIGNED</w:t>
      </w:r>
      <w:r>
        <w:rPr>
          <w:rFonts w:ascii="宋体"/>
          <w:spacing w:val="-11"/>
        </w:rPr>
        <w:t xml:space="preserve"> </w:t>
      </w:r>
      <w:r>
        <w:rPr>
          <w:rFonts w:ascii="宋体"/>
        </w:rPr>
        <w:t>&amp;&amp;</w:t>
      </w:r>
      <w:r>
        <w:rPr>
          <w:rFonts w:ascii="宋体"/>
          <w:spacing w:val="-9"/>
        </w:rPr>
        <w:t xml:space="preserve"> </w:t>
      </w:r>
      <w:r>
        <w:rPr>
          <w:rFonts w:ascii="宋体"/>
        </w:rPr>
        <w:t>w</w:t>
      </w:r>
      <w:r>
        <w:rPr>
          <w:rFonts w:ascii="宋体"/>
          <w:spacing w:val="-11"/>
        </w:rPr>
        <w:t xml:space="preserve"> </w:t>
      </w:r>
      <w:r>
        <w:rPr>
          <w:rFonts w:ascii="宋体"/>
        </w:rPr>
        <w:t>!=</w:t>
      </w:r>
      <w:r>
        <w:rPr>
          <w:rFonts w:ascii="宋体"/>
          <w:spacing w:val="-9"/>
        </w:rPr>
        <w:t xml:space="preserve"> </w:t>
      </w:r>
      <w:r>
        <w:rPr>
          <w:rFonts w:ascii="宋体"/>
        </w:rPr>
        <w:t>FLOAT &amp;&amp; w != DOUBLE &amp;&amp; w != CHAR)</w:t>
      </w:r>
    </w:p>
    <w:p w14:paraId="07D35A13">
      <w:pPr>
        <w:pStyle w:val="8"/>
        <w:spacing w:line="243" w:lineRule="exact"/>
        <w:ind w:left="940"/>
        <w:rPr>
          <w:rFonts w:ascii="宋体"/>
        </w:rPr>
      </w:pPr>
      <w:r>
        <w:rPr>
          <w:rFonts w:ascii="宋体"/>
        </w:rPr>
        <w:t>return</w:t>
      </w:r>
      <w:r>
        <w:rPr>
          <w:rFonts w:ascii="宋体"/>
          <w:spacing w:val="-2"/>
        </w:rPr>
        <w:t xml:space="preserve"> INFEASIBLE;</w:t>
      </w:r>
    </w:p>
    <w:p w14:paraId="6EFA8A13">
      <w:pPr>
        <w:pStyle w:val="8"/>
        <w:spacing w:before="207"/>
        <w:ind w:left="520"/>
        <w:rPr>
          <w:rFonts w:ascii="宋体" w:eastAsia="宋体"/>
        </w:rPr>
      </w:pPr>
      <w:r>
        <w:rPr>
          <w:rFonts w:ascii="宋体" w:eastAsia="宋体"/>
          <w:spacing w:val="-3"/>
        </w:rPr>
        <w:t>//读到的后继单词不为类型说明符时，变量定义序列结束</w:t>
      </w:r>
    </w:p>
    <w:p w14:paraId="3BFD55A7">
      <w:pPr>
        <w:pStyle w:val="8"/>
        <w:spacing w:before="205"/>
        <w:ind w:left="520"/>
        <w:rPr>
          <w:rFonts w:ascii="宋体" w:eastAsia="宋体"/>
        </w:rPr>
      </w:pPr>
      <w:r>
        <w:rPr>
          <w:rFonts w:ascii="宋体" w:eastAsia="宋体"/>
        </w:rPr>
        <w:t>T.n</w:t>
      </w:r>
      <w:r>
        <w:rPr>
          <w:rFonts w:ascii="宋体" w:eastAsia="宋体"/>
          <w:spacing w:val="-3"/>
        </w:rPr>
        <w:t xml:space="preserve"> = </w:t>
      </w:r>
      <w:r>
        <w:rPr>
          <w:rFonts w:ascii="宋体" w:eastAsia="宋体"/>
        </w:rPr>
        <w:t>1;</w:t>
      </w:r>
      <w:r>
        <w:rPr>
          <w:rFonts w:ascii="宋体" w:eastAsia="宋体"/>
          <w:spacing w:val="47"/>
          <w:w w:val="150"/>
        </w:rPr>
        <w:t xml:space="preserve"> </w:t>
      </w:r>
      <w:r>
        <w:rPr>
          <w:rFonts w:ascii="宋体" w:eastAsia="宋体"/>
        </w:rPr>
        <w:t>T.r</w:t>
      </w:r>
      <w:r>
        <w:rPr>
          <w:rFonts w:ascii="宋体" w:eastAsia="宋体"/>
          <w:spacing w:val="-1"/>
        </w:rPr>
        <w:t xml:space="preserve"> = </w:t>
      </w:r>
      <w:r>
        <w:rPr>
          <w:rFonts w:ascii="宋体" w:eastAsia="宋体"/>
        </w:rPr>
        <w:t>0;</w:t>
      </w:r>
      <w:r>
        <w:rPr>
          <w:rFonts w:ascii="宋体" w:eastAsia="宋体"/>
          <w:spacing w:val="47"/>
          <w:w w:val="150"/>
        </w:rPr>
        <w:t xml:space="preserve"> </w:t>
      </w:r>
      <w:r>
        <w:rPr>
          <w:rFonts w:ascii="宋体" w:eastAsia="宋体"/>
          <w:spacing w:val="-1"/>
        </w:rPr>
        <w:t>//生成局部变量定义序列结点</w:t>
      </w:r>
    </w:p>
    <w:p w14:paraId="7B296F5A">
      <w:pPr>
        <w:pStyle w:val="8"/>
        <w:spacing w:before="208" w:line="441" w:lineRule="auto"/>
        <w:ind w:left="520"/>
        <w:rPr>
          <w:rFonts w:ascii="宋体" w:eastAsia="宋体"/>
        </w:rPr>
      </w:pPr>
      <w:r>
        <w:rPr>
          <w:rFonts w:ascii="宋体" w:eastAsia="宋体"/>
        </w:rPr>
        <w:t>T.nodes[0].data</w:t>
      </w:r>
      <w:r>
        <w:rPr>
          <w:rFonts w:ascii="宋体" w:eastAsia="宋体"/>
          <w:spacing w:val="-5"/>
        </w:rPr>
        <w:t xml:space="preserve"> = </w:t>
      </w:r>
      <w:r>
        <w:rPr>
          <w:rFonts w:ascii="宋体" w:eastAsia="宋体"/>
        </w:rPr>
        <w:t>(char*)malloc((strlen</w:t>
      </w:r>
      <w:r>
        <w:rPr>
          <w:rFonts w:ascii="宋体" w:eastAsia="宋体"/>
          <w:spacing w:val="-2"/>
        </w:rPr>
        <w:t xml:space="preserve">("局部变量定义序列") + </w:t>
      </w:r>
      <w:r>
        <w:rPr>
          <w:rFonts w:ascii="宋体" w:eastAsia="宋体"/>
        </w:rPr>
        <w:t>1</w:t>
      </w:r>
      <w:r>
        <w:rPr>
          <w:rFonts w:ascii="宋体" w:eastAsia="宋体"/>
          <w:spacing w:val="-3"/>
        </w:rPr>
        <w:t xml:space="preserve">) </w:t>
      </w:r>
      <w:r>
        <w:rPr>
          <w:rFonts w:ascii="宋体" w:eastAsia="宋体"/>
        </w:rPr>
        <w:t>*</w:t>
      </w:r>
      <w:r>
        <w:rPr>
          <w:rFonts w:ascii="宋体" w:eastAsia="宋体"/>
          <w:spacing w:val="-6"/>
        </w:rPr>
        <w:t xml:space="preserve"> </w:t>
      </w:r>
      <w:r>
        <w:rPr>
          <w:rFonts w:ascii="宋体" w:eastAsia="宋体"/>
        </w:rPr>
        <w:t>sizeof(char)); strcpy(T.nodes[0].data, "局部变量定义序列");</w:t>
      </w:r>
    </w:p>
    <w:p w14:paraId="13BF27E4">
      <w:pPr>
        <w:pStyle w:val="8"/>
        <w:spacing w:before="4" w:line="441" w:lineRule="auto"/>
        <w:ind w:left="520" w:right="4895"/>
        <w:rPr>
          <w:rFonts w:ascii="宋体"/>
        </w:rPr>
      </w:pPr>
      <w:r>
        <w:rPr>
          <w:rFonts w:ascii="宋体"/>
        </w:rPr>
        <w:t>T.nodes[0].indent = 0; T.nodes[0].firstchild</w:t>
      </w:r>
      <w:r>
        <w:rPr>
          <w:rFonts w:ascii="宋体"/>
          <w:spacing w:val="-17"/>
        </w:rPr>
        <w:t xml:space="preserve"> </w:t>
      </w:r>
      <w:r>
        <w:rPr>
          <w:rFonts w:ascii="宋体"/>
        </w:rPr>
        <w:t>=</w:t>
      </w:r>
      <w:r>
        <w:rPr>
          <w:rFonts w:ascii="宋体"/>
          <w:spacing w:val="-17"/>
        </w:rPr>
        <w:t xml:space="preserve"> </w:t>
      </w:r>
      <w:r>
        <w:rPr>
          <w:rFonts w:ascii="宋体"/>
        </w:rPr>
        <w:t>NULL;</w:t>
      </w:r>
    </w:p>
    <w:p w14:paraId="1D86FE95">
      <w:pPr>
        <w:pStyle w:val="8"/>
        <w:spacing w:before="4"/>
        <w:ind w:left="520"/>
        <w:rPr>
          <w:rFonts w:ascii="宋体"/>
        </w:rPr>
      </w:pPr>
      <w:r>
        <w:rPr>
          <w:rFonts w:ascii="宋体"/>
        </w:rPr>
        <w:t>if</w:t>
      </w:r>
      <w:r>
        <w:rPr>
          <w:rFonts w:ascii="宋体"/>
          <w:spacing w:val="-2"/>
        </w:rPr>
        <w:t xml:space="preserve"> </w:t>
      </w:r>
      <w:r>
        <w:rPr>
          <w:rFonts w:ascii="宋体"/>
        </w:rPr>
        <w:t>(!LocVarDef(fp,</w:t>
      </w:r>
      <w:r>
        <w:rPr>
          <w:rFonts w:ascii="宋体"/>
          <w:spacing w:val="-1"/>
        </w:rPr>
        <w:t xml:space="preserve"> </w:t>
      </w:r>
      <w:r>
        <w:rPr>
          <w:rFonts w:ascii="宋体"/>
        </w:rPr>
        <w:t>c))</w:t>
      </w:r>
      <w:r>
        <w:rPr>
          <w:rFonts w:ascii="宋体"/>
          <w:spacing w:val="-4"/>
        </w:rPr>
        <w:t xml:space="preserve"> </w:t>
      </w:r>
      <w:r>
        <w:rPr>
          <w:rFonts w:ascii="宋体"/>
        </w:rPr>
        <w:t>return</w:t>
      </w:r>
      <w:r>
        <w:rPr>
          <w:rFonts w:ascii="宋体"/>
          <w:spacing w:val="-1"/>
        </w:rPr>
        <w:t xml:space="preserve"> </w:t>
      </w:r>
      <w:r>
        <w:rPr>
          <w:rFonts w:ascii="宋体"/>
          <w:spacing w:val="-2"/>
        </w:rPr>
        <w:t>ERROR;</w:t>
      </w:r>
    </w:p>
    <w:p w14:paraId="05158231">
      <w:pPr>
        <w:pStyle w:val="8"/>
        <w:spacing w:before="206" w:line="444" w:lineRule="auto"/>
        <w:ind w:left="520" w:right="3865"/>
        <w:rPr>
          <w:rFonts w:ascii="宋体"/>
        </w:rPr>
      </w:pPr>
      <w:r>
        <w:rPr>
          <w:rFonts w:ascii="宋体"/>
        </w:rPr>
        <w:t>if</w:t>
      </w:r>
      <w:r>
        <w:rPr>
          <w:rFonts w:ascii="宋体"/>
          <w:spacing w:val="-6"/>
        </w:rPr>
        <w:t xml:space="preserve"> </w:t>
      </w:r>
      <w:r>
        <w:rPr>
          <w:rFonts w:ascii="宋体"/>
        </w:rPr>
        <w:t>(!InsertChild(T,</w:t>
      </w:r>
      <w:r>
        <w:rPr>
          <w:rFonts w:ascii="宋体"/>
          <w:spacing w:val="-6"/>
        </w:rPr>
        <w:t xml:space="preserve"> </w:t>
      </w:r>
      <w:r>
        <w:rPr>
          <w:rFonts w:ascii="宋体"/>
        </w:rPr>
        <w:t>T.r,</w:t>
      </w:r>
      <w:r>
        <w:rPr>
          <w:rFonts w:ascii="宋体"/>
          <w:spacing w:val="-6"/>
        </w:rPr>
        <w:t xml:space="preserve"> </w:t>
      </w:r>
      <w:r>
        <w:rPr>
          <w:rFonts w:ascii="宋体"/>
        </w:rPr>
        <w:t>1,</w:t>
      </w:r>
      <w:r>
        <w:rPr>
          <w:rFonts w:ascii="宋体"/>
          <w:spacing w:val="-8"/>
        </w:rPr>
        <w:t xml:space="preserve"> </w:t>
      </w:r>
      <w:r>
        <w:rPr>
          <w:rFonts w:ascii="宋体"/>
        </w:rPr>
        <w:t>c))</w:t>
      </w:r>
      <w:r>
        <w:rPr>
          <w:rFonts w:ascii="宋体"/>
          <w:spacing w:val="-6"/>
        </w:rPr>
        <w:t xml:space="preserve"> </w:t>
      </w:r>
      <w:r>
        <w:rPr>
          <w:rFonts w:ascii="宋体"/>
        </w:rPr>
        <w:t>return</w:t>
      </w:r>
      <w:r>
        <w:rPr>
          <w:rFonts w:ascii="宋体"/>
          <w:spacing w:val="-6"/>
        </w:rPr>
        <w:t xml:space="preserve"> </w:t>
      </w:r>
      <w:r>
        <w:rPr>
          <w:rFonts w:ascii="宋体"/>
        </w:rPr>
        <w:t>ERROR; flag = LocVarList(fp, p);</w:t>
      </w:r>
    </w:p>
    <w:p w14:paraId="651FD59B">
      <w:pPr>
        <w:pStyle w:val="8"/>
        <w:spacing w:line="444" w:lineRule="auto"/>
        <w:ind w:left="520" w:right="4379"/>
        <w:rPr>
          <w:rFonts w:ascii="宋体"/>
        </w:rPr>
      </w:pPr>
      <w:r>
        <w:rPr>
          <w:rFonts w:ascii="宋体"/>
        </w:rPr>
        <w:t>if</w:t>
      </w:r>
      <w:r>
        <w:rPr>
          <w:rFonts w:ascii="宋体"/>
          <w:spacing w:val="-5"/>
        </w:rPr>
        <w:t xml:space="preserve"> </w:t>
      </w:r>
      <w:r>
        <w:rPr>
          <w:rFonts w:ascii="宋体"/>
        </w:rPr>
        <w:t>(flag</w:t>
      </w:r>
      <w:r>
        <w:rPr>
          <w:rFonts w:ascii="宋体"/>
          <w:spacing w:val="-7"/>
        </w:rPr>
        <w:t xml:space="preserve"> </w:t>
      </w:r>
      <w:r>
        <w:rPr>
          <w:rFonts w:ascii="宋体"/>
        </w:rPr>
        <w:t>==</w:t>
      </w:r>
      <w:r>
        <w:rPr>
          <w:rFonts w:ascii="宋体"/>
          <w:spacing w:val="-5"/>
        </w:rPr>
        <w:t xml:space="preserve"> </w:t>
      </w:r>
      <w:r>
        <w:rPr>
          <w:rFonts w:ascii="宋体"/>
        </w:rPr>
        <w:t>OK)</w:t>
      </w:r>
      <w:r>
        <w:rPr>
          <w:rFonts w:ascii="宋体"/>
          <w:spacing w:val="-7"/>
        </w:rPr>
        <w:t xml:space="preserve"> </w:t>
      </w:r>
      <w:r>
        <w:rPr>
          <w:rFonts w:ascii="宋体"/>
        </w:rPr>
        <w:t>InsertChild(T,</w:t>
      </w:r>
      <w:r>
        <w:rPr>
          <w:rFonts w:ascii="宋体"/>
          <w:spacing w:val="-5"/>
        </w:rPr>
        <w:t xml:space="preserve"> </w:t>
      </w:r>
      <w:r>
        <w:rPr>
          <w:rFonts w:ascii="宋体"/>
        </w:rPr>
        <w:t>T.r,</w:t>
      </w:r>
      <w:r>
        <w:rPr>
          <w:rFonts w:ascii="宋体"/>
          <w:spacing w:val="-5"/>
        </w:rPr>
        <w:t xml:space="preserve"> </w:t>
      </w:r>
      <w:r>
        <w:rPr>
          <w:rFonts w:ascii="宋体"/>
        </w:rPr>
        <w:t>2,</w:t>
      </w:r>
      <w:r>
        <w:rPr>
          <w:rFonts w:ascii="宋体"/>
          <w:spacing w:val="-5"/>
        </w:rPr>
        <w:t xml:space="preserve"> </w:t>
      </w:r>
      <w:r>
        <w:rPr>
          <w:rFonts w:ascii="宋体"/>
        </w:rPr>
        <w:t>p); if (!flag) return ERROR;</w:t>
      </w:r>
    </w:p>
    <w:p w14:paraId="1B7AC008">
      <w:pPr>
        <w:pStyle w:val="8"/>
        <w:spacing w:line="243" w:lineRule="exact"/>
        <w:ind w:left="520"/>
        <w:rPr>
          <w:rFonts w:ascii="宋体"/>
        </w:rPr>
      </w:pPr>
      <w:r>
        <w:rPr>
          <w:rFonts w:ascii="宋体"/>
        </w:rPr>
        <w:t>return</w:t>
      </w:r>
      <w:r>
        <w:rPr>
          <w:rFonts w:ascii="宋体"/>
          <w:spacing w:val="-2"/>
        </w:rPr>
        <w:t xml:space="preserve"> </w:t>
      </w:r>
      <w:r>
        <w:rPr>
          <w:rFonts w:ascii="宋体"/>
          <w:spacing w:val="-5"/>
        </w:rPr>
        <w:t>OK;</w:t>
      </w:r>
    </w:p>
    <w:p w14:paraId="1F4A1800">
      <w:pPr>
        <w:spacing w:before="207"/>
        <w:ind w:left="100" w:right="0" w:firstLine="0"/>
        <w:jc w:val="left"/>
        <w:rPr>
          <w:sz w:val="19"/>
        </w:rPr>
      </w:pPr>
      <w:r>
        <w:rPr>
          <w:spacing w:val="-10"/>
          <w:sz w:val="19"/>
        </w:rPr>
        <w:t>}</w:t>
      </w:r>
    </w:p>
    <w:p w14:paraId="23269139">
      <w:pPr>
        <w:spacing w:before="0" w:line="240" w:lineRule="auto"/>
        <w:rPr>
          <w:sz w:val="19"/>
        </w:rPr>
      </w:pPr>
    </w:p>
    <w:p w14:paraId="073BC374">
      <w:pPr>
        <w:spacing w:before="169" w:line="240" w:lineRule="auto"/>
        <w:rPr>
          <w:sz w:val="19"/>
        </w:rPr>
      </w:pPr>
    </w:p>
    <w:p w14:paraId="7B70CDB5">
      <w:pPr>
        <w:pStyle w:val="8"/>
        <w:ind w:left="100"/>
        <w:rPr>
          <w:rFonts w:ascii="宋体" w:eastAsia="宋体"/>
        </w:rPr>
      </w:pPr>
      <w:r>
        <w:rPr>
          <w:rFonts w:ascii="宋体" w:eastAsia="宋体"/>
        </w:rPr>
        <w:t>status</w:t>
      </w:r>
      <w:r>
        <w:rPr>
          <w:rFonts w:ascii="宋体" w:eastAsia="宋体"/>
          <w:spacing w:val="-6"/>
        </w:rPr>
        <w:t xml:space="preserve"> </w:t>
      </w:r>
      <w:r>
        <w:rPr>
          <w:rFonts w:ascii="宋体" w:eastAsia="宋体"/>
        </w:rPr>
        <w:t>LocVarDef(FILE*</w:t>
      </w:r>
      <w:r>
        <w:rPr>
          <w:rFonts w:ascii="宋体" w:eastAsia="宋体"/>
          <w:spacing w:val="-5"/>
        </w:rPr>
        <w:t xml:space="preserve"> </w:t>
      </w:r>
      <w:r>
        <w:rPr>
          <w:rFonts w:ascii="宋体" w:eastAsia="宋体"/>
        </w:rPr>
        <w:t>fp</w:t>
      </w:r>
      <w:r>
        <w:rPr>
          <w:rFonts w:ascii="宋体" w:eastAsia="宋体"/>
          <w:spacing w:val="-2"/>
        </w:rPr>
        <w:t xml:space="preserve">, </w:t>
      </w:r>
      <w:r>
        <w:rPr>
          <w:rFonts w:ascii="宋体" w:eastAsia="宋体"/>
        </w:rPr>
        <w:t>CTree&amp;</w:t>
      </w:r>
      <w:r>
        <w:rPr>
          <w:rFonts w:ascii="宋体" w:eastAsia="宋体"/>
          <w:spacing w:val="-3"/>
        </w:rPr>
        <w:t xml:space="preserve"> </w:t>
      </w:r>
      <w:r>
        <w:rPr>
          <w:rFonts w:ascii="宋体" w:eastAsia="宋体"/>
        </w:rPr>
        <w:t>T</w:t>
      </w:r>
      <w:r>
        <w:rPr>
          <w:rFonts w:ascii="宋体" w:eastAsia="宋体"/>
          <w:spacing w:val="-1"/>
        </w:rPr>
        <w:t>)//语法单位&lt;局部变量定义&gt;子程序</w:t>
      </w:r>
    </w:p>
    <w:p w14:paraId="5D4A2728">
      <w:pPr>
        <w:spacing w:before="206"/>
        <w:ind w:left="100" w:right="0" w:firstLine="0"/>
        <w:jc w:val="left"/>
        <w:rPr>
          <w:sz w:val="19"/>
        </w:rPr>
      </w:pPr>
      <w:r>
        <w:rPr>
          <w:spacing w:val="-10"/>
          <w:sz w:val="19"/>
        </w:rPr>
        <w:t>{</w:t>
      </w:r>
    </w:p>
    <w:p w14:paraId="38DB8077">
      <w:pPr>
        <w:pStyle w:val="8"/>
        <w:spacing w:before="207"/>
        <w:ind w:left="520"/>
        <w:rPr>
          <w:rFonts w:ascii="宋体" w:eastAsia="宋体"/>
        </w:rPr>
      </w:pPr>
      <w:r>
        <w:rPr>
          <w:rFonts w:ascii="宋体" w:eastAsia="宋体"/>
        </w:rPr>
        <w:t>CTree</w:t>
      </w:r>
      <w:r>
        <w:rPr>
          <w:rFonts w:ascii="宋体" w:eastAsia="宋体"/>
          <w:spacing w:val="-4"/>
        </w:rPr>
        <w:t xml:space="preserve"> </w:t>
      </w:r>
      <w:r>
        <w:rPr>
          <w:rFonts w:ascii="宋体" w:eastAsia="宋体"/>
        </w:rPr>
        <w:t>c;</w:t>
      </w:r>
      <w:r>
        <w:rPr>
          <w:rFonts w:ascii="宋体" w:eastAsia="宋体"/>
          <w:spacing w:val="47"/>
          <w:w w:val="150"/>
        </w:rPr>
        <w:t xml:space="preserve"> </w:t>
      </w:r>
      <w:r>
        <w:rPr>
          <w:rFonts w:ascii="宋体" w:eastAsia="宋体"/>
        </w:rPr>
        <w:t>CTree</w:t>
      </w:r>
      <w:r>
        <w:rPr>
          <w:rFonts w:ascii="宋体" w:eastAsia="宋体"/>
          <w:spacing w:val="-3"/>
        </w:rPr>
        <w:t xml:space="preserve"> </w:t>
      </w:r>
      <w:r>
        <w:rPr>
          <w:rFonts w:ascii="宋体" w:eastAsia="宋体"/>
        </w:rPr>
        <w:t>p</w:t>
      </w:r>
      <w:r>
        <w:rPr>
          <w:rFonts w:ascii="宋体" w:eastAsia="宋体"/>
          <w:spacing w:val="-1"/>
        </w:rPr>
        <w:t>; //</w:t>
      </w:r>
      <w:r>
        <w:rPr>
          <w:rFonts w:ascii="宋体" w:eastAsia="宋体"/>
        </w:rPr>
        <w:t>c</w:t>
      </w:r>
      <w:r>
        <w:rPr>
          <w:rFonts w:ascii="宋体" w:eastAsia="宋体"/>
          <w:spacing w:val="-8"/>
        </w:rPr>
        <w:t xml:space="preserve"> 生成局部变量类型结点,</w:t>
      </w:r>
      <w:r>
        <w:rPr>
          <w:rFonts w:ascii="宋体" w:eastAsia="宋体"/>
        </w:rPr>
        <w:t>p</w:t>
      </w:r>
      <w:r>
        <w:rPr>
          <w:rFonts w:ascii="宋体" w:eastAsia="宋体"/>
          <w:spacing w:val="-9"/>
        </w:rPr>
        <w:t xml:space="preserve"> 生成变量序列子树</w:t>
      </w:r>
    </w:p>
    <w:p w14:paraId="2497C4ED">
      <w:pPr>
        <w:pStyle w:val="8"/>
        <w:spacing w:before="206"/>
        <w:ind w:left="520"/>
        <w:rPr>
          <w:rFonts w:ascii="宋体"/>
        </w:rPr>
      </w:pPr>
      <w:r>
        <w:rPr>
          <w:rFonts w:ascii="宋体"/>
        </w:rPr>
        <w:t>if</w:t>
      </w:r>
      <w:r>
        <w:rPr>
          <w:rFonts w:ascii="宋体"/>
          <w:spacing w:val="-10"/>
        </w:rPr>
        <w:t xml:space="preserve"> </w:t>
      </w:r>
      <w:r>
        <w:rPr>
          <w:rFonts w:ascii="宋体"/>
        </w:rPr>
        <w:t>(w</w:t>
      </w:r>
      <w:r>
        <w:rPr>
          <w:rFonts w:ascii="宋体"/>
          <w:spacing w:val="-9"/>
        </w:rPr>
        <w:t xml:space="preserve"> </w:t>
      </w:r>
      <w:r>
        <w:rPr>
          <w:rFonts w:ascii="宋体"/>
        </w:rPr>
        <w:t>!=</w:t>
      </w:r>
      <w:r>
        <w:rPr>
          <w:rFonts w:ascii="宋体"/>
          <w:spacing w:val="-8"/>
        </w:rPr>
        <w:t xml:space="preserve"> </w:t>
      </w:r>
      <w:r>
        <w:rPr>
          <w:rFonts w:ascii="宋体"/>
        </w:rPr>
        <w:t>INT</w:t>
      </w:r>
      <w:r>
        <w:rPr>
          <w:rFonts w:ascii="宋体"/>
          <w:spacing w:val="-7"/>
        </w:rPr>
        <w:t xml:space="preserve"> </w:t>
      </w:r>
      <w:r>
        <w:rPr>
          <w:rFonts w:ascii="宋体"/>
        </w:rPr>
        <w:t>&amp;&amp;</w:t>
      </w:r>
      <w:r>
        <w:rPr>
          <w:rFonts w:ascii="宋体"/>
          <w:spacing w:val="-10"/>
        </w:rPr>
        <w:t xml:space="preserve"> </w:t>
      </w:r>
      <w:r>
        <w:rPr>
          <w:rFonts w:ascii="宋体"/>
        </w:rPr>
        <w:t>w</w:t>
      </w:r>
      <w:r>
        <w:rPr>
          <w:rFonts w:ascii="宋体"/>
          <w:spacing w:val="-7"/>
        </w:rPr>
        <w:t xml:space="preserve"> </w:t>
      </w:r>
      <w:r>
        <w:rPr>
          <w:rFonts w:ascii="宋体"/>
        </w:rPr>
        <w:t>!=</w:t>
      </w:r>
      <w:r>
        <w:rPr>
          <w:rFonts w:ascii="宋体"/>
          <w:spacing w:val="-10"/>
        </w:rPr>
        <w:t xml:space="preserve"> </w:t>
      </w:r>
      <w:r>
        <w:rPr>
          <w:rFonts w:ascii="宋体"/>
        </w:rPr>
        <w:t>LONG</w:t>
      </w:r>
      <w:r>
        <w:rPr>
          <w:rFonts w:ascii="宋体"/>
          <w:spacing w:val="-7"/>
        </w:rPr>
        <w:t xml:space="preserve"> </w:t>
      </w:r>
      <w:r>
        <w:rPr>
          <w:rFonts w:ascii="宋体"/>
        </w:rPr>
        <w:t>&amp;&amp;</w:t>
      </w:r>
      <w:r>
        <w:rPr>
          <w:rFonts w:ascii="宋体"/>
          <w:spacing w:val="-9"/>
        </w:rPr>
        <w:t xml:space="preserve"> </w:t>
      </w:r>
      <w:r>
        <w:rPr>
          <w:rFonts w:ascii="宋体"/>
        </w:rPr>
        <w:t>w</w:t>
      </w:r>
      <w:r>
        <w:rPr>
          <w:rFonts w:ascii="宋体"/>
          <w:spacing w:val="-10"/>
        </w:rPr>
        <w:t xml:space="preserve"> </w:t>
      </w:r>
      <w:r>
        <w:rPr>
          <w:rFonts w:ascii="宋体"/>
        </w:rPr>
        <w:t>!=</w:t>
      </w:r>
      <w:r>
        <w:rPr>
          <w:rFonts w:ascii="宋体"/>
          <w:spacing w:val="-7"/>
        </w:rPr>
        <w:t xml:space="preserve"> </w:t>
      </w:r>
      <w:r>
        <w:rPr>
          <w:rFonts w:ascii="宋体"/>
        </w:rPr>
        <w:t>SHORT</w:t>
      </w:r>
      <w:r>
        <w:rPr>
          <w:rFonts w:ascii="宋体"/>
          <w:spacing w:val="-10"/>
        </w:rPr>
        <w:t xml:space="preserve"> </w:t>
      </w:r>
      <w:r>
        <w:rPr>
          <w:rFonts w:ascii="宋体"/>
        </w:rPr>
        <w:t>&amp;&amp;</w:t>
      </w:r>
      <w:r>
        <w:rPr>
          <w:rFonts w:ascii="宋体"/>
          <w:spacing w:val="-9"/>
        </w:rPr>
        <w:t xml:space="preserve"> </w:t>
      </w:r>
      <w:r>
        <w:rPr>
          <w:rFonts w:ascii="宋体"/>
        </w:rPr>
        <w:t>w</w:t>
      </w:r>
      <w:r>
        <w:rPr>
          <w:rFonts w:ascii="宋体"/>
          <w:spacing w:val="-8"/>
        </w:rPr>
        <w:t xml:space="preserve"> </w:t>
      </w:r>
      <w:r>
        <w:rPr>
          <w:rFonts w:ascii="宋体"/>
        </w:rPr>
        <w:t>!=</w:t>
      </w:r>
      <w:r>
        <w:rPr>
          <w:rFonts w:ascii="宋体"/>
          <w:spacing w:val="-9"/>
        </w:rPr>
        <w:t xml:space="preserve"> </w:t>
      </w:r>
      <w:r>
        <w:rPr>
          <w:rFonts w:ascii="宋体"/>
        </w:rPr>
        <w:t>SIGNED</w:t>
      </w:r>
      <w:r>
        <w:rPr>
          <w:rFonts w:ascii="宋体"/>
          <w:spacing w:val="-7"/>
        </w:rPr>
        <w:t xml:space="preserve"> </w:t>
      </w:r>
      <w:r>
        <w:rPr>
          <w:rFonts w:ascii="宋体"/>
        </w:rPr>
        <w:t>&amp;&amp;</w:t>
      </w:r>
      <w:r>
        <w:rPr>
          <w:rFonts w:ascii="宋体"/>
          <w:spacing w:val="-10"/>
        </w:rPr>
        <w:t xml:space="preserve"> </w:t>
      </w:r>
      <w:r>
        <w:rPr>
          <w:rFonts w:ascii="宋体"/>
        </w:rPr>
        <w:t>w</w:t>
      </w:r>
      <w:r>
        <w:rPr>
          <w:rFonts w:ascii="宋体"/>
          <w:spacing w:val="-7"/>
        </w:rPr>
        <w:t xml:space="preserve"> </w:t>
      </w:r>
      <w:r>
        <w:rPr>
          <w:rFonts w:ascii="宋体"/>
        </w:rPr>
        <w:t>!=</w:t>
      </w:r>
      <w:r>
        <w:rPr>
          <w:rFonts w:ascii="宋体"/>
          <w:spacing w:val="-10"/>
        </w:rPr>
        <w:t xml:space="preserve"> </w:t>
      </w:r>
      <w:r>
        <w:rPr>
          <w:rFonts w:ascii="宋体"/>
        </w:rPr>
        <w:t>UNSIGNED</w:t>
      </w:r>
      <w:r>
        <w:rPr>
          <w:rFonts w:ascii="宋体"/>
          <w:spacing w:val="-9"/>
        </w:rPr>
        <w:t xml:space="preserve"> </w:t>
      </w:r>
      <w:r>
        <w:rPr>
          <w:rFonts w:ascii="宋体"/>
        </w:rPr>
        <w:t>&amp;&amp;</w:t>
      </w:r>
      <w:r>
        <w:rPr>
          <w:rFonts w:ascii="宋体"/>
          <w:spacing w:val="-8"/>
        </w:rPr>
        <w:t xml:space="preserve"> </w:t>
      </w:r>
      <w:r>
        <w:rPr>
          <w:rFonts w:ascii="宋体"/>
        </w:rPr>
        <w:t>w</w:t>
      </w:r>
      <w:r>
        <w:rPr>
          <w:rFonts w:ascii="宋体"/>
          <w:spacing w:val="-9"/>
        </w:rPr>
        <w:t xml:space="preserve"> </w:t>
      </w:r>
      <w:r>
        <w:rPr>
          <w:rFonts w:ascii="宋体"/>
        </w:rPr>
        <w:t>!=</w:t>
      </w:r>
      <w:r>
        <w:rPr>
          <w:rFonts w:ascii="宋体"/>
          <w:spacing w:val="-7"/>
        </w:rPr>
        <w:t xml:space="preserve"> </w:t>
      </w:r>
      <w:r>
        <w:rPr>
          <w:rFonts w:ascii="宋体"/>
          <w:spacing w:val="-2"/>
        </w:rPr>
        <w:t>FLOAT</w:t>
      </w:r>
    </w:p>
    <w:p w14:paraId="5993ADB5">
      <w:pPr>
        <w:pStyle w:val="8"/>
        <w:spacing w:before="208"/>
        <w:ind w:left="100"/>
        <w:rPr>
          <w:rFonts w:ascii="宋体"/>
        </w:rPr>
      </w:pPr>
      <w:r>
        <w:rPr>
          <w:rFonts w:ascii="宋体"/>
        </w:rPr>
        <w:t>&amp;&amp;</w:t>
      </w:r>
      <w:r>
        <w:rPr>
          <w:rFonts w:ascii="宋体"/>
          <w:spacing w:val="-1"/>
        </w:rPr>
        <w:t xml:space="preserve"> </w:t>
      </w:r>
      <w:r>
        <w:rPr>
          <w:rFonts w:ascii="宋体"/>
        </w:rPr>
        <w:t>w</w:t>
      </w:r>
      <w:r>
        <w:rPr>
          <w:rFonts w:ascii="宋体"/>
          <w:spacing w:val="-1"/>
        </w:rPr>
        <w:t xml:space="preserve"> </w:t>
      </w:r>
      <w:r>
        <w:rPr>
          <w:rFonts w:ascii="宋体"/>
        </w:rPr>
        <w:t>!= DOUBLE</w:t>
      </w:r>
      <w:r>
        <w:rPr>
          <w:rFonts w:ascii="宋体"/>
          <w:spacing w:val="-1"/>
        </w:rPr>
        <w:t xml:space="preserve"> </w:t>
      </w:r>
      <w:r>
        <w:rPr>
          <w:rFonts w:ascii="宋体"/>
        </w:rPr>
        <w:t>&amp;&amp;</w:t>
      </w:r>
      <w:r>
        <w:rPr>
          <w:rFonts w:ascii="宋体"/>
          <w:spacing w:val="-3"/>
        </w:rPr>
        <w:t xml:space="preserve"> </w:t>
      </w:r>
      <w:r>
        <w:rPr>
          <w:rFonts w:ascii="宋体"/>
        </w:rPr>
        <w:t>w</w:t>
      </w:r>
      <w:r>
        <w:rPr>
          <w:rFonts w:ascii="宋体"/>
          <w:spacing w:val="3"/>
        </w:rPr>
        <w:t xml:space="preserve"> </w:t>
      </w:r>
      <w:r>
        <w:rPr>
          <w:rFonts w:ascii="宋体"/>
        </w:rPr>
        <w:t>!=</w:t>
      </w:r>
      <w:r>
        <w:rPr>
          <w:rFonts w:ascii="宋体"/>
          <w:spacing w:val="-3"/>
        </w:rPr>
        <w:t xml:space="preserve"> </w:t>
      </w:r>
      <w:r>
        <w:rPr>
          <w:rFonts w:ascii="宋体"/>
        </w:rPr>
        <w:t>CHAR)</w:t>
      </w:r>
      <w:r>
        <w:rPr>
          <w:rFonts w:ascii="宋体"/>
          <w:spacing w:val="-1"/>
        </w:rPr>
        <w:t xml:space="preserve"> </w:t>
      </w:r>
      <w:r>
        <w:rPr>
          <w:rFonts w:ascii="宋体"/>
        </w:rPr>
        <w:t xml:space="preserve">return </w:t>
      </w:r>
      <w:r>
        <w:rPr>
          <w:rFonts w:ascii="宋体"/>
          <w:spacing w:val="-2"/>
        </w:rPr>
        <w:t>ERROR;</w:t>
      </w:r>
    </w:p>
    <w:p w14:paraId="1E80124A">
      <w:pPr>
        <w:pStyle w:val="8"/>
        <w:tabs>
          <w:tab w:val="left" w:pos="2619"/>
        </w:tabs>
        <w:spacing w:before="205"/>
        <w:ind w:left="520"/>
        <w:rPr>
          <w:rFonts w:ascii="宋体" w:eastAsia="宋体"/>
        </w:rPr>
      </w:pPr>
      <w:r>
        <w:rPr>
          <w:rFonts w:ascii="宋体" w:eastAsia="宋体"/>
        </w:rPr>
        <w:t>T.n</w:t>
      </w:r>
      <w:r>
        <w:rPr>
          <w:rFonts w:ascii="宋体" w:eastAsia="宋体"/>
          <w:spacing w:val="-2"/>
        </w:rPr>
        <w:t xml:space="preserve"> = </w:t>
      </w:r>
      <w:r>
        <w:rPr>
          <w:rFonts w:ascii="宋体" w:eastAsia="宋体"/>
        </w:rPr>
        <w:t xml:space="preserve">1; T.r = </w:t>
      </w:r>
      <w:r>
        <w:rPr>
          <w:rFonts w:ascii="宋体" w:eastAsia="宋体"/>
          <w:spacing w:val="-5"/>
        </w:rPr>
        <w:t>0;</w:t>
      </w:r>
      <w:r>
        <w:rPr>
          <w:rFonts w:ascii="宋体" w:eastAsia="宋体"/>
        </w:rPr>
        <w:tab/>
      </w:r>
      <w:r>
        <w:rPr>
          <w:rFonts w:ascii="宋体" w:eastAsia="宋体"/>
          <w:spacing w:val="-3"/>
        </w:rPr>
        <w:t>//生成局部变量定义结点</w:t>
      </w:r>
    </w:p>
    <w:p w14:paraId="2A08CCA0">
      <w:pPr>
        <w:pStyle w:val="8"/>
        <w:spacing w:before="208" w:line="441" w:lineRule="auto"/>
        <w:ind w:left="520"/>
        <w:rPr>
          <w:rFonts w:ascii="宋体" w:eastAsia="宋体"/>
        </w:rPr>
      </w:pPr>
      <w:r>
        <w:rPr>
          <w:rFonts w:ascii="宋体" w:eastAsia="宋体"/>
        </w:rPr>
        <w:t>T.nodes[0].data</w:t>
      </w:r>
      <w:r>
        <w:rPr>
          <w:rFonts w:ascii="宋体" w:eastAsia="宋体"/>
          <w:spacing w:val="-5"/>
        </w:rPr>
        <w:t xml:space="preserve"> = </w:t>
      </w:r>
      <w:r>
        <w:rPr>
          <w:rFonts w:ascii="宋体" w:eastAsia="宋体"/>
        </w:rPr>
        <w:t>(char*)malloc((strlen</w:t>
      </w:r>
      <w:r>
        <w:rPr>
          <w:rFonts w:ascii="宋体" w:eastAsia="宋体"/>
          <w:spacing w:val="-2"/>
        </w:rPr>
        <w:t xml:space="preserve">("局部变量定义：") + </w:t>
      </w:r>
      <w:r>
        <w:rPr>
          <w:rFonts w:ascii="宋体" w:eastAsia="宋体"/>
        </w:rPr>
        <w:t>1</w:t>
      </w:r>
      <w:r>
        <w:rPr>
          <w:rFonts w:ascii="宋体" w:eastAsia="宋体"/>
          <w:spacing w:val="-3"/>
        </w:rPr>
        <w:t xml:space="preserve">) </w:t>
      </w:r>
      <w:r>
        <w:rPr>
          <w:rFonts w:ascii="宋体" w:eastAsia="宋体"/>
        </w:rPr>
        <w:t>*</w:t>
      </w:r>
      <w:r>
        <w:rPr>
          <w:rFonts w:ascii="宋体" w:eastAsia="宋体"/>
          <w:spacing w:val="-6"/>
        </w:rPr>
        <w:t xml:space="preserve"> </w:t>
      </w:r>
      <w:r>
        <w:rPr>
          <w:rFonts w:ascii="宋体" w:eastAsia="宋体"/>
        </w:rPr>
        <w:t>sizeof(char)); strcpy(T.nodes[0].data, "局部变量定义：");</w:t>
      </w:r>
    </w:p>
    <w:p w14:paraId="1D4E16B4">
      <w:pPr>
        <w:pStyle w:val="8"/>
        <w:spacing w:before="4"/>
        <w:ind w:left="520"/>
        <w:rPr>
          <w:rFonts w:ascii="宋体"/>
        </w:rPr>
      </w:pPr>
      <w:r>
        <w:rPr>
          <w:rFonts w:ascii="宋体"/>
        </w:rPr>
        <w:t>T.nodes[0].indent</w:t>
      </w:r>
      <w:r>
        <w:rPr>
          <w:rFonts w:ascii="宋体"/>
          <w:spacing w:val="-6"/>
        </w:rPr>
        <w:t xml:space="preserve"> </w:t>
      </w:r>
      <w:r>
        <w:rPr>
          <w:rFonts w:ascii="宋体"/>
        </w:rPr>
        <w:t>=</w:t>
      </w:r>
      <w:r>
        <w:rPr>
          <w:rFonts w:ascii="宋体"/>
          <w:spacing w:val="1"/>
        </w:rPr>
        <w:t xml:space="preserve"> </w:t>
      </w:r>
      <w:r>
        <w:rPr>
          <w:rFonts w:ascii="宋体"/>
          <w:spacing w:val="-5"/>
        </w:rPr>
        <w:t>1;</w:t>
      </w:r>
    </w:p>
    <w:p w14:paraId="63E36FF8">
      <w:pPr>
        <w:pStyle w:val="8"/>
        <w:spacing w:after="0"/>
        <w:rPr>
          <w:rFonts w:ascii="宋体"/>
        </w:rPr>
        <w:sectPr>
          <w:pgSz w:w="11910" w:h="16840"/>
          <w:pgMar w:top="1280" w:right="1275" w:bottom="1180" w:left="1700" w:header="868" w:footer="989" w:gutter="0"/>
          <w:cols w:space="720" w:num="1"/>
        </w:sectPr>
      </w:pPr>
    </w:p>
    <w:p w14:paraId="5129B0C3">
      <w:pPr>
        <w:spacing w:before="83" w:line="240" w:lineRule="auto"/>
        <w:rPr>
          <w:sz w:val="19"/>
        </w:rPr>
      </w:pPr>
    </w:p>
    <w:p w14:paraId="584C9DD3">
      <w:pPr>
        <w:pStyle w:val="8"/>
        <w:spacing w:before="1"/>
        <w:ind w:left="520"/>
        <w:rPr>
          <w:rFonts w:ascii="宋体"/>
        </w:rPr>
      </w:pPr>
      <w:r>
        <w:rPr>
          <w:rFonts w:ascii="宋体"/>
        </w:rPr>
        <w:t>T.nodes[0].firstchild</w:t>
      </w:r>
      <w:r>
        <w:rPr>
          <w:rFonts w:ascii="宋体"/>
          <w:spacing w:val="-3"/>
        </w:rPr>
        <w:t xml:space="preserve"> </w:t>
      </w:r>
      <w:r>
        <w:rPr>
          <w:rFonts w:ascii="宋体"/>
        </w:rPr>
        <w:t>=</w:t>
      </w:r>
      <w:r>
        <w:rPr>
          <w:rFonts w:ascii="宋体"/>
          <w:spacing w:val="-3"/>
        </w:rPr>
        <w:t xml:space="preserve"> </w:t>
      </w:r>
      <w:r>
        <w:rPr>
          <w:rFonts w:ascii="宋体"/>
          <w:spacing w:val="-2"/>
        </w:rPr>
        <w:t>NULL;</w:t>
      </w:r>
    </w:p>
    <w:p w14:paraId="6796A39B">
      <w:pPr>
        <w:spacing w:before="0" w:line="240" w:lineRule="auto"/>
        <w:rPr>
          <w:sz w:val="19"/>
        </w:rPr>
      </w:pPr>
    </w:p>
    <w:p w14:paraId="68DDC4C4">
      <w:pPr>
        <w:spacing w:before="169" w:line="240" w:lineRule="auto"/>
        <w:rPr>
          <w:sz w:val="19"/>
        </w:rPr>
      </w:pPr>
    </w:p>
    <w:p w14:paraId="6646A3D6">
      <w:pPr>
        <w:pStyle w:val="8"/>
        <w:tabs>
          <w:tab w:val="left" w:pos="2619"/>
        </w:tabs>
        <w:ind w:left="520"/>
        <w:rPr>
          <w:rFonts w:ascii="宋体" w:eastAsia="宋体"/>
        </w:rPr>
      </w:pPr>
      <w:r>
        <w:rPr>
          <w:rFonts w:ascii="宋体" w:eastAsia="宋体"/>
        </w:rPr>
        <w:t>c.n</w:t>
      </w:r>
      <w:r>
        <w:rPr>
          <w:rFonts w:ascii="宋体" w:eastAsia="宋体"/>
          <w:spacing w:val="-2"/>
        </w:rPr>
        <w:t xml:space="preserve"> = </w:t>
      </w:r>
      <w:r>
        <w:rPr>
          <w:rFonts w:ascii="宋体" w:eastAsia="宋体"/>
        </w:rPr>
        <w:t xml:space="preserve">1; c.r = </w:t>
      </w:r>
      <w:r>
        <w:rPr>
          <w:rFonts w:ascii="宋体" w:eastAsia="宋体"/>
          <w:spacing w:val="-5"/>
        </w:rPr>
        <w:t>0;</w:t>
      </w:r>
      <w:r>
        <w:rPr>
          <w:rFonts w:ascii="宋体" w:eastAsia="宋体"/>
        </w:rPr>
        <w:tab/>
      </w:r>
      <w:r>
        <w:rPr>
          <w:rFonts w:ascii="宋体" w:eastAsia="宋体"/>
          <w:spacing w:val="-3"/>
        </w:rPr>
        <w:t>//生成局部变量类型结点</w:t>
      </w:r>
    </w:p>
    <w:p w14:paraId="698AE963">
      <w:pPr>
        <w:pStyle w:val="8"/>
        <w:spacing w:before="206" w:line="444" w:lineRule="auto"/>
        <w:ind w:left="100" w:firstLine="420"/>
        <w:rPr>
          <w:rFonts w:ascii="宋体" w:eastAsia="宋体"/>
        </w:rPr>
      </w:pPr>
      <w:r>
        <w:rPr>
          <w:rFonts w:ascii="宋体" w:eastAsia="宋体"/>
        </w:rPr>
        <w:t>c.nodes[0].data</w:t>
      </w:r>
      <w:r>
        <w:rPr>
          <w:rFonts w:ascii="宋体" w:eastAsia="宋体"/>
          <w:spacing w:val="-5"/>
        </w:rPr>
        <w:t xml:space="preserve"> = </w:t>
      </w:r>
      <w:r>
        <w:rPr>
          <w:rFonts w:ascii="宋体" w:eastAsia="宋体"/>
        </w:rPr>
        <w:t>(char*)malloc((strlen(token_text</w:t>
      </w:r>
      <w:r>
        <w:rPr>
          <w:rFonts w:ascii="宋体" w:eastAsia="宋体"/>
          <w:spacing w:val="-3"/>
        </w:rPr>
        <w:t xml:space="preserve">) + </w:t>
      </w:r>
      <w:r>
        <w:rPr>
          <w:rFonts w:ascii="宋体" w:eastAsia="宋体"/>
        </w:rPr>
        <w:t>strlen(</w:t>
      </w:r>
      <w:r>
        <w:rPr>
          <w:rFonts w:ascii="宋体" w:eastAsia="宋体"/>
          <w:spacing w:val="-2"/>
        </w:rPr>
        <w:t xml:space="preserve">"类型：") + </w:t>
      </w:r>
      <w:r>
        <w:rPr>
          <w:rFonts w:ascii="宋体" w:eastAsia="宋体"/>
        </w:rPr>
        <w:t>1</w:t>
      </w:r>
      <w:r>
        <w:rPr>
          <w:rFonts w:ascii="宋体" w:eastAsia="宋体"/>
          <w:spacing w:val="-4"/>
        </w:rPr>
        <w:t xml:space="preserve">) </w:t>
      </w:r>
      <w:r>
        <w:rPr>
          <w:rFonts w:ascii="宋体" w:eastAsia="宋体"/>
        </w:rPr>
        <w:t xml:space="preserve">* </w:t>
      </w:r>
      <w:r>
        <w:rPr>
          <w:rFonts w:ascii="宋体" w:eastAsia="宋体"/>
          <w:spacing w:val="-2"/>
        </w:rPr>
        <w:t>sizeof(char));</w:t>
      </w:r>
    </w:p>
    <w:p w14:paraId="6CA2BDCA">
      <w:pPr>
        <w:pStyle w:val="8"/>
        <w:spacing w:line="444" w:lineRule="auto"/>
        <w:ind w:left="520" w:right="4895"/>
        <w:rPr>
          <w:rFonts w:ascii="宋体" w:eastAsia="宋体"/>
        </w:rPr>
      </w:pPr>
      <w:r>
        <w:rPr>
          <w:rFonts w:ascii="宋体" w:eastAsia="宋体"/>
        </w:rPr>
        <w:t>strcpy(c.nodes[0].data, "类型："); strcat(c.nodes[0].data</w:t>
      </w:r>
      <w:r>
        <w:rPr>
          <w:rFonts w:ascii="宋体" w:eastAsia="宋体"/>
          <w:spacing w:val="-12"/>
        </w:rPr>
        <w:t xml:space="preserve">, </w:t>
      </w:r>
      <w:r>
        <w:rPr>
          <w:rFonts w:ascii="宋体" w:eastAsia="宋体"/>
        </w:rPr>
        <w:t>token_text); c.nodes[0].indent = 1; c.nodes[0].firstchild = NULL;</w:t>
      </w:r>
    </w:p>
    <w:p w14:paraId="147D5B3E">
      <w:pPr>
        <w:pStyle w:val="8"/>
        <w:spacing w:line="444" w:lineRule="auto"/>
        <w:ind w:left="520" w:right="4134"/>
        <w:rPr>
          <w:rFonts w:ascii="宋体"/>
        </w:rPr>
      </w:pPr>
      <w:r>
        <w:rPr>
          <w:rFonts w:ascii="宋体"/>
        </w:rPr>
        <w:t>if</w:t>
      </w:r>
      <w:r>
        <w:rPr>
          <w:rFonts w:ascii="宋体"/>
          <w:spacing w:val="-6"/>
        </w:rPr>
        <w:t xml:space="preserve"> </w:t>
      </w:r>
      <w:r>
        <w:rPr>
          <w:rFonts w:ascii="宋体"/>
        </w:rPr>
        <w:t>(!InsertChild(T,</w:t>
      </w:r>
      <w:r>
        <w:rPr>
          <w:rFonts w:ascii="宋体"/>
          <w:spacing w:val="-6"/>
        </w:rPr>
        <w:t xml:space="preserve"> </w:t>
      </w:r>
      <w:r>
        <w:rPr>
          <w:rFonts w:ascii="宋体"/>
        </w:rPr>
        <w:t>T.r,</w:t>
      </w:r>
      <w:r>
        <w:rPr>
          <w:rFonts w:ascii="宋体"/>
          <w:spacing w:val="-6"/>
        </w:rPr>
        <w:t xml:space="preserve"> </w:t>
      </w:r>
      <w:r>
        <w:rPr>
          <w:rFonts w:ascii="宋体"/>
        </w:rPr>
        <w:t>1,</w:t>
      </w:r>
      <w:r>
        <w:rPr>
          <w:rFonts w:ascii="宋体"/>
          <w:spacing w:val="-8"/>
        </w:rPr>
        <w:t xml:space="preserve"> </w:t>
      </w:r>
      <w:r>
        <w:rPr>
          <w:rFonts w:ascii="宋体"/>
        </w:rPr>
        <w:t>c))</w:t>
      </w:r>
      <w:r>
        <w:rPr>
          <w:rFonts w:ascii="宋体"/>
          <w:spacing w:val="-6"/>
        </w:rPr>
        <w:t xml:space="preserve"> </w:t>
      </w:r>
      <w:r>
        <w:rPr>
          <w:rFonts w:ascii="宋体"/>
        </w:rPr>
        <w:t>return</w:t>
      </w:r>
      <w:r>
        <w:rPr>
          <w:rFonts w:ascii="宋体"/>
          <w:spacing w:val="-6"/>
        </w:rPr>
        <w:t xml:space="preserve"> </w:t>
      </w:r>
      <w:r>
        <w:rPr>
          <w:rFonts w:ascii="宋体"/>
        </w:rPr>
        <w:t>ERROR; w = gettoken(fp);</w:t>
      </w:r>
    </w:p>
    <w:p w14:paraId="3ACC4239">
      <w:pPr>
        <w:pStyle w:val="8"/>
        <w:spacing w:line="444" w:lineRule="auto"/>
        <w:ind w:left="520" w:right="5419"/>
        <w:rPr>
          <w:rFonts w:ascii="宋体"/>
        </w:rPr>
      </w:pPr>
      <w:r>
        <w:rPr>
          <w:rFonts w:ascii="宋体"/>
        </w:rPr>
        <w:t>if (w != IDENT) return ERROR; strcpy(tokenText0,</w:t>
      </w:r>
      <w:r>
        <w:rPr>
          <w:rFonts w:ascii="宋体"/>
          <w:spacing w:val="-24"/>
        </w:rPr>
        <w:t xml:space="preserve"> </w:t>
      </w:r>
      <w:r>
        <w:rPr>
          <w:rFonts w:ascii="宋体"/>
        </w:rPr>
        <w:t>token_text); w = gettoken(fp);</w:t>
      </w:r>
    </w:p>
    <w:p w14:paraId="40D9C0A1">
      <w:pPr>
        <w:pStyle w:val="8"/>
        <w:ind w:left="520"/>
        <w:rPr>
          <w:rFonts w:ascii="宋体"/>
        </w:rPr>
      </w:pPr>
      <w:r>
        <w:rPr>
          <w:rFonts w:ascii="宋体"/>
        </w:rPr>
        <w:t>if</w:t>
      </w:r>
      <w:r>
        <w:rPr>
          <w:rFonts w:ascii="宋体"/>
          <w:spacing w:val="-2"/>
        </w:rPr>
        <w:t xml:space="preserve"> </w:t>
      </w:r>
      <w:r>
        <w:rPr>
          <w:rFonts w:ascii="宋体"/>
        </w:rPr>
        <w:t>(!VarList(fp,</w:t>
      </w:r>
      <w:r>
        <w:rPr>
          <w:rFonts w:ascii="宋体"/>
          <w:spacing w:val="-1"/>
        </w:rPr>
        <w:t xml:space="preserve"> </w:t>
      </w:r>
      <w:r>
        <w:rPr>
          <w:rFonts w:ascii="宋体"/>
        </w:rPr>
        <w:t>p))</w:t>
      </w:r>
      <w:r>
        <w:rPr>
          <w:rFonts w:ascii="宋体"/>
          <w:spacing w:val="-3"/>
        </w:rPr>
        <w:t xml:space="preserve"> </w:t>
      </w:r>
      <w:r>
        <w:rPr>
          <w:rFonts w:ascii="宋体"/>
        </w:rPr>
        <w:t>return</w:t>
      </w:r>
      <w:r>
        <w:rPr>
          <w:rFonts w:ascii="宋体"/>
          <w:spacing w:val="-1"/>
        </w:rPr>
        <w:t xml:space="preserve"> </w:t>
      </w:r>
      <w:r>
        <w:rPr>
          <w:rFonts w:ascii="宋体"/>
          <w:spacing w:val="-2"/>
        </w:rPr>
        <w:t>ERROR;</w:t>
      </w:r>
    </w:p>
    <w:p w14:paraId="2D8A55C3">
      <w:pPr>
        <w:pStyle w:val="8"/>
        <w:spacing w:before="202" w:line="444" w:lineRule="auto"/>
        <w:ind w:left="520" w:right="3865"/>
        <w:rPr>
          <w:rFonts w:ascii="宋体"/>
        </w:rPr>
      </w:pPr>
      <w:r>
        <w:rPr>
          <w:rFonts w:ascii="宋体"/>
        </w:rPr>
        <w:t>if</w:t>
      </w:r>
      <w:r>
        <w:rPr>
          <w:rFonts w:ascii="宋体"/>
          <w:spacing w:val="-6"/>
        </w:rPr>
        <w:t xml:space="preserve"> </w:t>
      </w:r>
      <w:r>
        <w:rPr>
          <w:rFonts w:ascii="宋体"/>
        </w:rPr>
        <w:t>(!InsertChild(T,</w:t>
      </w:r>
      <w:r>
        <w:rPr>
          <w:rFonts w:ascii="宋体"/>
          <w:spacing w:val="-6"/>
        </w:rPr>
        <w:t xml:space="preserve"> </w:t>
      </w:r>
      <w:r>
        <w:rPr>
          <w:rFonts w:ascii="宋体"/>
        </w:rPr>
        <w:t>T.r,</w:t>
      </w:r>
      <w:r>
        <w:rPr>
          <w:rFonts w:ascii="宋体"/>
          <w:spacing w:val="-6"/>
        </w:rPr>
        <w:t xml:space="preserve"> </w:t>
      </w:r>
      <w:r>
        <w:rPr>
          <w:rFonts w:ascii="宋体"/>
        </w:rPr>
        <w:t>2,</w:t>
      </w:r>
      <w:r>
        <w:rPr>
          <w:rFonts w:ascii="宋体"/>
          <w:spacing w:val="-8"/>
        </w:rPr>
        <w:t xml:space="preserve"> </w:t>
      </w:r>
      <w:r>
        <w:rPr>
          <w:rFonts w:ascii="宋体"/>
        </w:rPr>
        <w:t>p))</w:t>
      </w:r>
      <w:r>
        <w:rPr>
          <w:rFonts w:ascii="宋体"/>
          <w:spacing w:val="-6"/>
        </w:rPr>
        <w:t xml:space="preserve"> </w:t>
      </w:r>
      <w:r>
        <w:rPr>
          <w:rFonts w:ascii="宋体"/>
        </w:rPr>
        <w:t>return</w:t>
      </w:r>
      <w:r>
        <w:rPr>
          <w:rFonts w:ascii="宋体"/>
          <w:spacing w:val="-6"/>
        </w:rPr>
        <w:t xml:space="preserve"> </w:t>
      </w:r>
      <w:r>
        <w:rPr>
          <w:rFonts w:ascii="宋体"/>
        </w:rPr>
        <w:t>ERROR; return OK;</w:t>
      </w:r>
    </w:p>
    <w:p w14:paraId="27DBD91D">
      <w:pPr>
        <w:spacing w:before="0" w:line="243" w:lineRule="exact"/>
        <w:ind w:left="100" w:right="0" w:firstLine="0"/>
        <w:jc w:val="left"/>
        <w:rPr>
          <w:sz w:val="19"/>
        </w:rPr>
      </w:pPr>
      <w:r>
        <w:rPr>
          <w:spacing w:val="-10"/>
          <w:sz w:val="19"/>
        </w:rPr>
        <w:t>}</w:t>
      </w:r>
    </w:p>
    <w:p w14:paraId="28581CC3">
      <w:pPr>
        <w:spacing w:before="0" w:line="240" w:lineRule="auto"/>
        <w:rPr>
          <w:sz w:val="19"/>
        </w:rPr>
      </w:pPr>
    </w:p>
    <w:p w14:paraId="2678678B">
      <w:pPr>
        <w:spacing w:before="170" w:line="240" w:lineRule="auto"/>
        <w:rPr>
          <w:sz w:val="19"/>
        </w:rPr>
      </w:pPr>
    </w:p>
    <w:p w14:paraId="44CC0BAF">
      <w:pPr>
        <w:pStyle w:val="8"/>
        <w:ind w:left="100"/>
        <w:rPr>
          <w:rFonts w:ascii="宋体" w:eastAsia="宋体"/>
        </w:rPr>
      </w:pPr>
      <w:r>
        <w:rPr>
          <w:rFonts w:ascii="宋体" w:eastAsia="宋体"/>
        </w:rPr>
        <w:t>status</w:t>
      </w:r>
      <w:r>
        <w:rPr>
          <w:rFonts w:ascii="宋体" w:eastAsia="宋体"/>
          <w:spacing w:val="-4"/>
        </w:rPr>
        <w:t xml:space="preserve"> </w:t>
      </w:r>
      <w:r>
        <w:rPr>
          <w:rFonts w:ascii="宋体" w:eastAsia="宋体"/>
        </w:rPr>
        <w:t>StatList(FILE*</w:t>
      </w:r>
      <w:r>
        <w:rPr>
          <w:rFonts w:ascii="宋体" w:eastAsia="宋体"/>
          <w:spacing w:val="-3"/>
        </w:rPr>
        <w:t xml:space="preserve"> </w:t>
      </w:r>
      <w:r>
        <w:rPr>
          <w:rFonts w:ascii="宋体" w:eastAsia="宋体"/>
        </w:rPr>
        <w:t>fp</w:t>
      </w:r>
      <w:r>
        <w:rPr>
          <w:rFonts w:ascii="宋体" w:eastAsia="宋体"/>
          <w:spacing w:val="-2"/>
        </w:rPr>
        <w:t xml:space="preserve">, </w:t>
      </w:r>
      <w:r>
        <w:rPr>
          <w:rFonts w:ascii="宋体" w:eastAsia="宋体"/>
        </w:rPr>
        <w:t>CTree&amp;</w:t>
      </w:r>
      <w:r>
        <w:rPr>
          <w:rFonts w:ascii="宋体" w:eastAsia="宋体"/>
          <w:spacing w:val="-3"/>
        </w:rPr>
        <w:t xml:space="preserve"> </w:t>
      </w:r>
      <w:r>
        <w:rPr>
          <w:rFonts w:ascii="宋体" w:eastAsia="宋体"/>
        </w:rPr>
        <w:t>T)</w:t>
      </w:r>
      <w:r>
        <w:rPr>
          <w:rFonts w:ascii="宋体" w:eastAsia="宋体"/>
          <w:spacing w:val="43"/>
          <w:w w:val="150"/>
        </w:rPr>
        <w:t xml:space="preserve"> </w:t>
      </w:r>
      <w:r>
        <w:rPr>
          <w:rFonts w:ascii="宋体" w:eastAsia="宋体"/>
          <w:spacing w:val="-1"/>
        </w:rPr>
        <w:t>//语法单位&lt;语句序列&gt;子程序</w:t>
      </w:r>
    </w:p>
    <w:p w14:paraId="4ADEB966">
      <w:pPr>
        <w:spacing w:before="208"/>
        <w:ind w:left="100" w:right="0" w:firstLine="0"/>
        <w:jc w:val="left"/>
        <w:rPr>
          <w:sz w:val="19"/>
        </w:rPr>
      </w:pPr>
      <w:r>
        <w:rPr>
          <w:spacing w:val="-10"/>
          <w:sz w:val="19"/>
        </w:rPr>
        <w:t>{</w:t>
      </w:r>
    </w:p>
    <w:p w14:paraId="0E97A0A4">
      <w:pPr>
        <w:pStyle w:val="8"/>
        <w:spacing w:before="205" w:line="444" w:lineRule="auto"/>
        <w:ind w:left="520" w:right="2804"/>
        <w:rPr>
          <w:rFonts w:ascii="宋体" w:eastAsia="宋体"/>
        </w:rPr>
      </w:pPr>
      <w:r>
        <w:rPr>
          <w:rFonts w:ascii="宋体" w:eastAsia="宋体"/>
        </w:rPr>
        <w:t>CTree</w:t>
      </w:r>
      <w:r>
        <w:rPr>
          <w:rFonts w:ascii="宋体" w:eastAsia="宋体"/>
          <w:spacing w:val="-11"/>
        </w:rPr>
        <w:t xml:space="preserve"> </w:t>
      </w:r>
      <w:r>
        <w:rPr>
          <w:rFonts w:ascii="宋体" w:eastAsia="宋体"/>
        </w:rPr>
        <w:t>c</w:t>
      </w:r>
      <w:r>
        <w:rPr>
          <w:rFonts w:ascii="宋体" w:eastAsia="宋体"/>
          <w:spacing w:val="-3"/>
        </w:rPr>
        <w:t xml:space="preserve">; </w:t>
      </w:r>
      <w:r>
        <w:rPr>
          <w:rFonts w:ascii="宋体" w:eastAsia="宋体"/>
        </w:rPr>
        <w:t>CTree</w:t>
      </w:r>
      <w:r>
        <w:rPr>
          <w:rFonts w:ascii="宋体" w:eastAsia="宋体"/>
          <w:spacing w:val="-5"/>
        </w:rPr>
        <w:t xml:space="preserve"> </w:t>
      </w:r>
      <w:r>
        <w:rPr>
          <w:rFonts w:ascii="宋体" w:eastAsia="宋体"/>
        </w:rPr>
        <w:t>p</w:t>
      </w:r>
      <w:r>
        <w:rPr>
          <w:rFonts w:ascii="宋体" w:eastAsia="宋体"/>
          <w:spacing w:val="20"/>
        </w:rPr>
        <w:t>; //</w:t>
      </w:r>
      <w:r>
        <w:rPr>
          <w:rFonts w:ascii="宋体" w:eastAsia="宋体"/>
        </w:rPr>
        <w:t>c</w:t>
      </w:r>
      <w:r>
        <w:rPr>
          <w:rFonts w:ascii="宋体" w:eastAsia="宋体"/>
          <w:spacing w:val="-9"/>
        </w:rPr>
        <w:t xml:space="preserve"> 生成语句树,</w:t>
      </w:r>
      <w:r>
        <w:rPr>
          <w:rFonts w:ascii="宋体" w:eastAsia="宋体"/>
        </w:rPr>
        <w:t>p</w:t>
      </w:r>
      <w:r>
        <w:rPr>
          <w:rFonts w:ascii="宋体" w:eastAsia="宋体"/>
          <w:spacing w:val="-8"/>
        </w:rPr>
        <w:t xml:space="preserve"> 生成可能出现的语句序列树</w:t>
      </w:r>
      <w:r>
        <w:rPr>
          <w:rFonts w:ascii="宋体" w:eastAsia="宋体"/>
        </w:rPr>
        <w:t xml:space="preserve"> status flag;</w:t>
      </w:r>
    </w:p>
    <w:p w14:paraId="7F1736AB">
      <w:pPr>
        <w:pStyle w:val="8"/>
        <w:spacing w:line="243" w:lineRule="exact"/>
        <w:ind w:left="520"/>
        <w:rPr>
          <w:rFonts w:ascii="宋体"/>
        </w:rPr>
      </w:pPr>
      <w:r>
        <w:rPr>
          <w:rFonts w:ascii="宋体"/>
        </w:rPr>
        <w:t>flag</w:t>
      </w:r>
      <w:r>
        <w:rPr>
          <w:rFonts w:ascii="宋体"/>
          <w:spacing w:val="-2"/>
        </w:rPr>
        <w:t xml:space="preserve"> </w:t>
      </w:r>
      <w:r>
        <w:rPr>
          <w:rFonts w:ascii="宋体"/>
        </w:rPr>
        <w:t>=</w:t>
      </w:r>
      <w:r>
        <w:rPr>
          <w:rFonts w:ascii="宋体"/>
          <w:spacing w:val="-2"/>
        </w:rPr>
        <w:t xml:space="preserve"> </w:t>
      </w:r>
      <w:r>
        <w:rPr>
          <w:rFonts w:ascii="宋体"/>
        </w:rPr>
        <w:t>Statement(fp,</w:t>
      </w:r>
      <w:r>
        <w:rPr>
          <w:rFonts w:ascii="宋体"/>
          <w:spacing w:val="-2"/>
        </w:rPr>
        <w:t xml:space="preserve"> </w:t>
      </w:r>
      <w:r>
        <w:rPr>
          <w:rFonts w:ascii="宋体"/>
          <w:spacing w:val="-5"/>
        </w:rPr>
        <w:t>c);</w:t>
      </w:r>
    </w:p>
    <w:p w14:paraId="450AF46B">
      <w:pPr>
        <w:pStyle w:val="8"/>
        <w:spacing w:before="208" w:line="441" w:lineRule="auto"/>
        <w:ind w:left="520" w:right="4379"/>
        <w:rPr>
          <w:rFonts w:ascii="宋体"/>
        </w:rPr>
      </w:pPr>
      <w:r>
        <w:rPr>
          <w:rFonts w:ascii="宋体"/>
        </w:rPr>
        <w:t>if</w:t>
      </w:r>
      <w:r>
        <w:rPr>
          <w:rFonts w:ascii="宋体"/>
          <w:spacing w:val="-7"/>
        </w:rPr>
        <w:t xml:space="preserve"> </w:t>
      </w:r>
      <w:r>
        <w:rPr>
          <w:rFonts w:ascii="宋体"/>
        </w:rPr>
        <w:t>(flag</w:t>
      </w:r>
      <w:r>
        <w:rPr>
          <w:rFonts w:ascii="宋体"/>
          <w:spacing w:val="-9"/>
        </w:rPr>
        <w:t xml:space="preserve"> </w:t>
      </w:r>
      <w:r>
        <w:rPr>
          <w:rFonts w:ascii="宋体"/>
        </w:rPr>
        <w:t>==</w:t>
      </w:r>
      <w:r>
        <w:rPr>
          <w:rFonts w:ascii="宋体"/>
          <w:spacing w:val="-7"/>
        </w:rPr>
        <w:t xml:space="preserve"> </w:t>
      </w:r>
      <w:r>
        <w:rPr>
          <w:rFonts w:ascii="宋体"/>
        </w:rPr>
        <w:t>INFEASIBLE)</w:t>
      </w:r>
      <w:r>
        <w:rPr>
          <w:rFonts w:ascii="宋体"/>
          <w:spacing w:val="-7"/>
        </w:rPr>
        <w:t xml:space="preserve"> </w:t>
      </w:r>
      <w:r>
        <w:rPr>
          <w:rFonts w:ascii="宋体"/>
        </w:rPr>
        <w:t>return</w:t>
      </w:r>
      <w:r>
        <w:rPr>
          <w:rFonts w:ascii="宋体"/>
          <w:spacing w:val="-7"/>
        </w:rPr>
        <w:t xml:space="preserve"> </w:t>
      </w:r>
      <w:r>
        <w:rPr>
          <w:rFonts w:ascii="宋体"/>
        </w:rPr>
        <w:t>INFEASIBLE; if (!flag) return ERROR;</w:t>
      </w:r>
    </w:p>
    <w:p w14:paraId="2573E357">
      <w:pPr>
        <w:pStyle w:val="8"/>
        <w:spacing w:before="4"/>
        <w:ind w:left="520"/>
        <w:rPr>
          <w:rFonts w:ascii="宋体"/>
        </w:rPr>
      </w:pPr>
      <w:r>
        <w:rPr>
          <w:rFonts w:ascii="宋体"/>
          <w:spacing w:val="-4"/>
        </w:rPr>
        <w:t>else</w:t>
      </w:r>
    </w:p>
    <w:p w14:paraId="39786550">
      <w:pPr>
        <w:spacing w:before="205"/>
        <w:ind w:left="520" w:right="0" w:firstLine="0"/>
        <w:jc w:val="left"/>
        <w:rPr>
          <w:sz w:val="19"/>
        </w:rPr>
      </w:pPr>
      <w:r>
        <w:rPr>
          <w:spacing w:val="-10"/>
          <w:sz w:val="19"/>
        </w:rPr>
        <w:t>{</w:t>
      </w:r>
    </w:p>
    <w:p w14:paraId="251584FC">
      <w:pPr>
        <w:pStyle w:val="8"/>
        <w:tabs>
          <w:tab w:val="left" w:pos="3039"/>
        </w:tabs>
        <w:spacing w:before="208"/>
        <w:ind w:left="940"/>
        <w:rPr>
          <w:rFonts w:ascii="宋体" w:eastAsia="宋体"/>
        </w:rPr>
      </w:pPr>
      <w:r>
        <w:rPr>
          <w:rFonts w:ascii="宋体" w:eastAsia="宋体"/>
        </w:rPr>
        <w:t>T.n</w:t>
      </w:r>
      <w:r>
        <w:rPr>
          <w:rFonts w:ascii="宋体" w:eastAsia="宋体"/>
          <w:spacing w:val="-2"/>
        </w:rPr>
        <w:t xml:space="preserve"> = </w:t>
      </w:r>
      <w:r>
        <w:rPr>
          <w:rFonts w:ascii="宋体" w:eastAsia="宋体"/>
        </w:rPr>
        <w:t xml:space="preserve">1; T.r = </w:t>
      </w:r>
      <w:r>
        <w:rPr>
          <w:rFonts w:ascii="宋体" w:eastAsia="宋体"/>
          <w:spacing w:val="-5"/>
        </w:rPr>
        <w:t>0;</w:t>
      </w:r>
      <w:r>
        <w:rPr>
          <w:rFonts w:ascii="宋体" w:eastAsia="宋体"/>
        </w:rPr>
        <w:tab/>
      </w:r>
      <w:r>
        <w:rPr>
          <w:rFonts w:ascii="宋体" w:eastAsia="宋体"/>
          <w:spacing w:val="-3"/>
        </w:rPr>
        <w:t>//生成语句序列结点</w:t>
      </w:r>
    </w:p>
    <w:p w14:paraId="79F46045">
      <w:pPr>
        <w:pStyle w:val="8"/>
        <w:spacing w:before="206" w:line="444" w:lineRule="auto"/>
        <w:ind w:left="940"/>
        <w:rPr>
          <w:rFonts w:ascii="宋体" w:eastAsia="宋体"/>
        </w:rPr>
      </w:pPr>
      <w:r>
        <w:rPr>
          <w:rFonts w:ascii="宋体" w:eastAsia="宋体"/>
        </w:rPr>
        <w:t>T.nodes[0].data</w:t>
      </w:r>
      <w:r>
        <w:rPr>
          <w:rFonts w:ascii="宋体" w:eastAsia="宋体"/>
          <w:spacing w:val="-5"/>
        </w:rPr>
        <w:t xml:space="preserve"> = </w:t>
      </w:r>
      <w:r>
        <w:rPr>
          <w:rFonts w:ascii="宋体" w:eastAsia="宋体"/>
        </w:rPr>
        <w:t>(char*)malloc((strlen</w:t>
      </w:r>
      <w:r>
        <w:rPr>
          <w:rFonts w:ascii="宋体" w:eastAsia="宋体"/>
          <w:spacing w:val="-2"/>
        </w:rPr>
        <w:t xml:space="preserve">("语句序列") + </w:t>
      </w:r>
      <w:r>
        <w:rPr>
          <w:rFonts w:ascii="宋体" w:eastAsia="宋体"/>
        </w:rPr>
        <w:t>1</w:t>
      </w:r>
      <w:r>
        <w:rPr>
          <w:rFonts w:ascii="宋体" w:eastAsia="宋体"/>
          <w:spacing w:val="-3"/>
        </w:rPr>
        <w:t xml:space="preserve">) </w:t>
      </w:r>
      <w:r>
        <w:rPr>
          <w:rFonts w:ascii="宋体" w:eastAsia="宋体"/>
        </w:rPr>
        <w:t>*</w:t>
      </w:r>
      <w:r>
        <w:rPr>
          <w:rFonts w:ascii="宋体" w:eastAsia="宋体"/>
          <w:spacing w:val="-6"/>
        </w:rPr>
        <w:t xml:space="preserve"> </w:t>
      </w:r>
      <w:r>
        <w:rPr>
          <w:rFonts w:ascii="宋体" w:eastAsia="宋体"/>
        </w:rPr>
        <w:t>sizeof(char)); strcpy(T.nodes[0].data, "语句序列");</w:t>
      </w:r>
    </w:p>
    <w:p w14:paraId="3DE62DC8">
      <w:pPr>
        <w:pStyle w:val="8"/>
        <w:spacing w:after="0" w:line="444" w:lineRule="auto"/>
        <w:rPr>
          <w:rFonts w:ascii="宋体" w:eastAsia="宋体"/>
        </w:rPr>
        <w:sectPr>
          <w:pgSz w:w="11910" w:h="16840"/>
          <w:pgMar w:top="1280" w:right="1275" w:bottom="1180" w:left="1700" w:header="868" w:footer="989" w:gutter="0"/>
          <w:cols w:space="720" w:num="1"/>
        </w:sectPr>
      </w:pPr>
    </w:p>
    <w:p w14:paraId="1BF0F2E4">
      <w:pPr>
        <w:spacing w:before="83" w:line="240" w:lineRule="auto"/>
        <w:rPr>
          <w:sz w:val="19"/>
        </w:rPr>
      </w:pPr>
    </w:p>
    <w:p w14:paraId="4FD83195">
      <w:pPr>
        <w:pStyle w:val="8"/>
        <w:spacing w:before="1" w:line="444" w:lineRule="auto"/>
        <w:ind w:left="940" w:right="5180"/>
        <w:rPr>
          <w:rFonts w:ascii="宋体"/>
        </w:rPr>
      </w:pPr>
      <w:r>
        <w:rPr>
          <w:rFonts w:ascii="宋体"/>
        </w:rPr>
        <w:t>T.nodes[0].indent = 0; T.nodes[0].firstchild</w:t>
      </w:r>
      <w:r>
        <w:rPr>
          <w:rFonts w:ascii="宋体"/>
          <w:spacing w:val="-17"/>
        </w:rPr>
        <w:t xml:space="preserve"> </w:t>
      </w:r>
      <w:r>
        <w:rPr>
          <w:rFonts w:ascii="宋体"/>
        </w:rPr>
        <w:t>=</w:t>
      </w:r>
      <w:r>
        <w:rPr>
          <w:rFonts w:ascii="宋体"/>
          <w:spacing w:val="-17"/>
        </w:rPr>
        <w:t xml:space="preserve"> </w:t>
      </w:r>
      <w:r>
        <w:rPr>
          <w:rFonts w:ascii="宋体"/>
        </w:rPr>
        <w:t>NULL; InsertChild(T, T.r, 1, c); flag = StatList(fp, p);</w:t>
      </w:r>
    </w:p>
    <w:p w14:paraId="7F00E70C">
      <w:pPr>
        <w:pStyle w:val="8"/>
        <w:spacing w:line="441" w:lineRule="auto"/>
        <w:ind w:left="940" w:right="5640"/>
        <w:rPr>
          <w:rFonts w:ascii="宋体"/>
        </w:rPr>
      </w:pPr>
      <w:r>
        <w:rPr>
          <w:rFonts w:ascii="宋体"/>
        </w:rPr>
        <w:t>if</w:t>
      </w:r>
      <w:r>
        <w:rPr>
          <w:rFonts w:ascii="宋体"/>
          <w:spacing w:val="-12"/>
        </w:rPr>
        <w:t xml:space="preserve"> </w:t>
      </w:r>
      <w:r>
        <w:rPr>
          <w:rFonts w:ascii="宋体"/>
        </w:rPr>
        <w:t>(!flag)</w:t>
      </w:r>
      <w:r>
        <w:rPr>
          <w:rFonts w:ascii="宋体"/>
          <w:spacing w:val="-13"/>
        </w:rPr>
        <w:t xml:space="preserve"> </w:t>
      </w:r>
      <w:r>
        <w:rPr>
          <w:rFonts w:ascii="宋体"/>
        </w:rPr>
        <w:t>return</w:t>
      </w:r>
      <w:r>
        <w:rPr>
          <w:rFonts w:ascii="宋体"/>
          <w:spacing w:val="-12"/>
        </w:rPr>
        <w:t xml:space="preserve"> </w:t>
      </w:r>
      <w:r>
        <w:rPr>
          <w:rFonts w:ascii="宋体"/>
        </w:rPr>
        <w:t>ERROR; if (flag == OK)</w:t>
      </w:r>
    </w:p>
    <w:p w14:paraId="52F9A128">
      <w:pPr>
        <w:pStyle w:val="8"/>
        <w:spacing w:before="2" w:line="441" w:lineRule="auto"/>
        <w:ind w:left="1780" w:right="4433" w:hanging="420"/>
        <w:rPr>
          <w:rFonts w:ascii="宋体"/>
        </w:rPr>
      </w:pPr>
      <w:r>
        <w:rPr>
          <w:rFonts w:ascii="宋体"/>
        </w:rPr>
        <w:t>if</w:t>
      </w:r>
      <w:r>
        <w:rPr>
          <w:rFonts w:ascii="宋体"/>
          <w:spacing w:val="-8"/>
        </w:rPr>
        <w:t xml:space="preserve"> </w:t>
      </w:r>
      <w:r>
        <w:rPr>
          <w:rFonts w:ascii="宋体"/>
        </w:rPr>
        <w:t>(!InsertChild(T,</w:t>
      </w:r>
      <w:r>
        <w:rPr>
          <w:rFonts w:ascii="宋体"/>
          <w:spacing w:val="-8"/>
        </w:rPr>
        <w:t xml:space="preserve"> </w:t>
      </w:r>
      <w:r>
        <w:rPr>
          <w:rFonts w:ascii="宋体"/>
        </w:rPr>
        <w:t>T.r,</w:t>
      </w:r>
      <w:r>
        <w:rPr>
          <w:rFonts w:ascii="宋体"/>
          <w:spacing w:val="-8"/>
        </w:rPr>
        <w:t xml:space="preserve"> </w:t>
      </w:r>
      <w:r>
        <w:rPr>
          <w:rFonts w:ascii="宋体"/>
        </w:rPr>
        <w:t>2,</w:t>
      </w:r>
      <w:r>
        <w:rPr>
          <w:rFonts w:ascii="宋体"/>
          <w:spacing w:val="-10"/>
        </w:rPr>
        <w:t xml:space="preserve"> </w:t>
      </w:r>
      <w:r>
        <w:rPr>
          <w:rFonts w:ascii="宋体"/>
        </w:rPr>
        <w:t>p)) return ERROR;</w:t>
      </w:r>
    </w:p>
    <w:p w14:paraId="7E653819">
      <w:pPr>
        <w:spacing w:before="5"/>
        <w:ind w:left="520" w:right="0" w:firstLine="0"/>
        <w:jc w:val="left"/>
        <w:rPr>
          <w:sz w:val="19"/>
        </w:rPr>
      </w:pPr>
      <w:r>
        <w:rPr>
          <w:spacing w:val="-10"/>
          <w:sz w:val="19"/>
        </w:rPr>
        <w:t>}</w:t>
      </w:r>
    </w:p>
    <w:p w14:paraId="08C4BC43">
      <w:pPr>
        <w:pStyle w:val="8"/>
        <w:spacing w:before="205"/>
        <w:ind w:left="520"/>
        <w:rPr>
          <w:rFonts w:ascii="宋体"/>
        </w:rPr>
      </w:pPr>
      <w:r>
        <w:rPr>
          <w:rFonts w:ascii="宋体"/>
        </w:rPr>
        <w:t>return</w:t>
      </w:r>
      <w:r>
        <w:rPr>
          <w:rFonts w:ascii="宋体"/>
          <w:spacing w:val="-2"/>
        </w:rPr>
        <w:t xml:space="preserve"> </w:t>
      </w:r>
      <w:r>
        <w:rPr>
          <w:rFonts w:ascii="宋体"/>
          <w:spacing w:val="-5"/>
        </w:rPr>
        <w:t>OK;</w:t>
      </w:r>
    </w:p>
    <w:p w14:paraId="4830E6FE">
      <w:pPr>
        <w:spacing w:before="208"/>
        <w:ind w:left="100" w:right="0" w:firstLine="0"/>
        <w:jc w:val="left"/>
        <w:rPr>
          <w:sz w:val="19"/>
        </w:rPr>
      </w:pPr>
      <w:r>
        <w:rPr>
          <w:spacing w:val="-10"/>
          <w:sz w:val="19"/>
        </w:rPr>
        <w:t>}</w:t>
      </w:r>
    </w:p>
    <w:p w14:paraId="52FD13A5">
      <w:pPr>
        <w:spacing w:before="0" w:line="240" w:lineRule="auto"/>
        <w:rPr>
          <w:sz w:val="19"/>
        </w:rPr>
      </w:pPr>
    </w:p>
    <w:p w14:paraId="4407B529">
      <w:pPr>
        <w:spacing w:before="169" w:line="240" w:lineRule="auto"/>
        <w:rPr>
          <w:sz w:val="19"/>
        </w:rPr>
      </w:pPr>
    </w:p>
    <w:p w14:paraId="22CD7CB5">
      <w:pPr>
        <w:pStyle w:val="8"/>
        <w:ind w:left="100"/>
        <w:rPr>
          <w:rFonts w:ascii="宋体" w:eastAsia="宋体"/>
        </w:rPr>
      </w:pPr>
      <w:r>
        <w:rPr>
          <w:rFonts w:ascii="宋体" w:eastAsia="宋体"/>
        </w:rPr>
        <w:t>status</w:t>
      </w:r>
      <w:r>
        <w:rPr>
          <w:rFonts w:ascii="宋体" w:eastAsia="宋体"/>
          <w:spacing w:val="-3"/>
        </w:rPr>
        <w:t xml:space="preserve"> </w:t>
      </w:r>
      <w:r>
        <w:rPr>
          <w:rFonts w:ascii="宋体" w:eastAsia="宋体"/>
        </w:rPr>
        <w:t>Statement(FILE*</w:t>
      </w:r>
      <w:r>
        <w:rPr>
          <w:rFonts w:ascii="宋体" w:eastAsia="宋体"/>
          <w:spacing w:val="-4"/>
        </w:rPr>
        <w:t xml:space="preserve"> </w:t>
      </w:r>
      <w:r>
        <w:rPr>
          <w:rFonts w:ascii="宋体" w:eastAsia="宋体"/>
        </w:rPr>
        <w:t>fp</w:t>
      </w:r>
      <w:r>
        <w:rPr>
          <w:rFonts w:ascii="宋体" w:eastAsia="宋体"/>
          <w:spacing w:val="-1"/>
        </w:rPr>
        <w:t xml:space="preserve">, </w:t>
      </w:r>
      <w:r>
        <w:rPr>
          <w:rFonts w:ascii="宋体" w:eastAsia="宋体"/>
        </w:rPr>
        <w:t>CTree&amp;</w:t>
      </w:r>
      <w:r>
        <w:rPr>
          <w:rFonts w:ascii="宋体" w:eastAsia="宋体"/>
          <w:spacing w:val="-2"/>
        </w:rPr>
        <w:t xml:space="preserve"> </w:t>
      </w:r>
      <w:r>
        <w:rPr>
          <w:rFonts w:ascii="宋体" w:eastAsia="宋体"/>
        </w:rPr>
        <w:t>T)</w:t>
      </w:r>
      <w:r>
        <w:rPr>
          <w:rFonts w:ascii="宋体" w:eastAsia="宋体"/>
          <w:spacing w:val="43"/>
          <w:w w:val="150"/>
        </w:rPr>
        <w:t xml:space="preserve"> </w:t>
      </w:r>
      <w:r>
        <w:rPr>
          <w:rFonts w:ascii="宋体" w:eastAsia="宋体"/>
          <w:spacing w:val="-1"/>
        </w:rPr>
        <w:t>//语法单位&lt;语句&gt;子程序</w:t>
      </w:r>
    </w:p>
    <w:p w14:paraId="50DB2056">
      <w:pPr>
        <w:spacing w:before="206"/>
        <w:ind w:left="100" w:right="0" w:firstLine="0"/>
        <w:jc w:val="left"/>
        <w:rPr>
          <w:sz w:val="19"/>
        </w:rPr>
      </w:pPr>
      <w:r>
        <w:rPr>
          <w:spacing w:val="-10"/>
          <w:sz w:val="19"/>
        </w:rPr>
        <w:t>{</w:t>
      </w:r>
    </w:p>
    <w:p w14:paraId="259ABE8A">
      <w:pPr>
        <w:pStyle w:val="8"/>
        <w:spacing w:before="207" w:line="441" w:lineRule="auto"/>
        <w:ind w:left="520" w:right="4895"/>
        <w:rPr>
          <w:rFonts w:ascii="宋体"/>
        </w:rPr>
      </w:pPr>
      <w:r>
        <w:rPr>
          <w:rFonts w:ascii="宋体"/>
        </w:rPr>
        <w:t>CTree</w:t>
      </w:r>
      <w:r>
        <w:rPr>
          <w:rFonts w:ascii="宋体"/>
          <w:spacing w:val="-6"/>
        </w:rPr>
        <w:t xml:space="preserve"> </w:t>
      </w:r>
      <w:r>
        <w:rPr>
          <w:rFonts w:ascii="宋体"/>
        </w:rPr>
        <w:t>c;</w:t>
      </w:r>
      <w:r>
        <w:rPr>
          <w:rFonts w:ascii="宋体"/>
          <w:spacing w:val="-4"/>
        </w:rPr>
        <w:t xml:space="preserve"> </w:t>
      </w:r>
      <w:r>
        <w:rPr>
          <w:rFonts w:ascii="宋体"/>
        </w:rPr>
        <w:t>CTree</w:t>
      </w:r>
      <w:r>
        <w:rPr>
          <w:rFonts w:ascii="宋体"/>
          <w:spacing w:val="-4"/>
        </w:rPr>
        <w:t xml:space="preserve"> </w:t>
      </w:r>
      <w:r>
        <w:rPr>
          <w:rFonts w:ascii="宋体"/>
        </w:rPr>
        <w:t>p;</w:t>
      </w:r>
      <w:r>
        <w:rPr>
          <w:rFonts w:ascii="宋体"/>
          <w:spacing w:val="-6"/>
        </w:rPr>
        <w:t xml:space="preserve"> </w:t>
      </w:r>
      <w:r>
        <w:rPr>
          <w:rFonts w:ascii="宋体"/>
        </w:rPr>
        <w:t>CTree</w:t>
      </w:r>
      <w:r>
        <w:rPr>
          <w:rFonts w:ascii="宋体"/>
          <w:spacing w:val="-4"/>
        </w:rPr>
        <w:t xml:space="preserve"> </w:t>
      </w:r>
      <w:r>
        <w:rPr>
          <w:rFonts w:ascii="宋体"/>
        </w:rPr>
        <w:t>q;</w:t>
      </w:r>
      <w:r>
        <w:rPr>
          <w:rFonts w:ascii="宋体"/>
          <w:spacing w:val="-4"/>
        </w:rPr>
        <w:t xml:space="preserve"> </w:t>
      </w:r>
      <w:r>
        <w:rPr>
          <w:rFonts w:ascii="宋体"/>
        </w:rPr>
        <w:t>CTree</w:t>
      </w:r>
      <w:r>
        <w:rPr>
          <w:rFonts w:ascii="宋体"/>
          <w:spacing w:val="-6"/>
        </w:rPr>
        <w:t xml:space="preserve"> </w:t>
      </w:r>
      <w:r>
        <w:rPr>
          <w:rFonts w:ascii="宋体"/>
        </w:rPr>
        <w:t>k; print elem;</w:t>
      </w:r>
    </w:p>
    <w:p w14:paraId="5D362F2B">
      <w:pPr>
        <w:spacing w:before="210" w:line="240" w:lineRule="auto"/>
        <w:rPr>
          <w:sz w:val="19"/>
        </w:rPr>
      </w:pPr>
    </w:p>
    <w:p w14:paraId="73C34022">
      <w:pPr>
        <w:pStyle w:val="8"/>
        <w:spacing w:line="444" w:lineRule="auto"/>
        <w:ind w:left="100" w:right="523" w:firstLine="420"/>
        <w:rPr>
          <w:rFonts w:ascii="宋体" w:eastAsia="宋体"/>
        </w:rPr>
      </w:pPr>
      <w:r>
        <w:rPr>
          <w:rFonts w:ascii="宋体" w:eastAsia="宋体"/>
          <w:spacing w:val="-2"/>
        </w:rPr>
        <w:t>if</w:t>
      </w:r>
      <w:r>
        <w:rPr>
          <w:rFonts w:ascii="宋体" w:eastAsia="宋体"/>
          <w:spacing w:val="-26"/>
        </w:rPr>
        <w:t xml:space="preserve"> (</w:t>
      </w:r>
      <w:r>
        <w:rPr>
          <w:rFonts w:ascii="宋体" w:eastAsia="宋体"/>
          <w:spacing w:val="-2"/>
        </w:rPr>
        <w:t>w</w:t>
      </w:r>
      <w:r>
        <w:rPr>
          <w:rFonts w:ascii="宋体" w:eastAsia="宋体"/>
          <w:spacing w:val="-26"/>
        </w:rPr>
        <w:t xml:space="preserve"> == </w:t>
      </w:r>
      <w:r>
        <w:rPr>
          <w:rFonts w:ascii="宋体" w:eastAsia="宋体"/>
          <w:spacing w:val="-2"/>
        </w:rPr>
        <w:t>IF</w:t>
      </w:r>
      <w:r>
        <w:rPr>
          <w:rFonts w:ascii="宋体" w:eastAsia="宋体"/>
          <w:spacing w:val="-9"/>
        </w:rPr>
        <w:t>) {//分析条件语句,</w:t>
      </w:r>
      <w:r>
        <w:rPr>
          <w:rFonts w:ascii="宋体" w:eastAsia="宋体"/>
          <w:spacing w:val="-2"/>
        </w:rPr>
        <w:t>p</w:t>
      </w:r>
      <w:r>
        <w:rPr>
          <w:rFonts w:ascii="宋体" w:eastAsia="宋体"/>
          <w:spacing w:val="-9"/>
        </w:rPr>
        <w:t xml:space="preserve"> 用于生成表达式树,</w:t>
      </w:r>
      <w:r>
        <w:rPr>
          <w:rFonts w:ascii="宋体" w:eastAsia="宋体"/>
          <w:spacing w:val="-2"/>
        </w:rPr>
        <w:t>q</w:t>
      </w:r>
      <w:r>
        <w:rPr>
          <w:rFonts w:ascii="宋体" w:eastAsia="宋体"/>
          <w:spacing w:val="-18"/>
        </w:rPr>
        <w:t xml:space="preserve"> 用于生成 </w:t>
      </w:r>
      <w:r>
        <w:rPr>
          <w:rFonts w:ascii="宋体" w:eastAsia="宋体"/>
          <w:spacing w:val="-2"/>
        </w:rPr>
        <w:t>if</w:t>
      </w:r>
      <w:r>
        <w:rPr>
          <w:rFonts w:ascii="宋体" w:eastAsia="宋体"/>
          <w:spacing w:val="-10"/>
        </w:rPr>
        <w:t xml:space="preserve"> 模块子句数，</w:t>
      </w:r>
      <w:r>
        <w:rPr>
          <w:rFonts w:ascii="宋体" w:eastAsia="宋体"/>
          <w:spacing w:val="-2"/>
        </w:rPr>
        <w:t>k</w:t>
      </w:r>
      <w:r>
        <w:rPr>
          <w:rFonts w:ascii="宋体" w:eastAsia="宋体"/>
          <w:spacing w:val="-18"/>
        </w:rPr>
        <w:t xml:space="preserve"> 用于生成 </w:t>
      </w:r>
      <w:r>
        <w:rPr>
          <w:rFonts w:ascii="宋体" w:eastAsia="宋体"/>
          <w:spacing w:val="-2"/>
        </w:rPr>
        <w:t>else模块子句数</w:t>
      </w:r>
    </w:p>
    <w:p w14:paraId="509D5D21">
      <w:pPr>
        <w:pStyle w:val="8"/>
        <w:spacing w:line="243" w:lineRule="exact"/>
        <w:ind w:left="940"/>
        <w:rPr>
          <w:rFonts w:ascii="宋体"/>
        </w:rPr>
      </w:pPr>
      <w:r>
        <w:rPr>
          <w:rFonts w:ascii="宋体"/>
        </w:rPr>
        <w:t>w</w:t>
      </w:r>
      <w:r>
        <w:rPr>
          <w:rFonts w:ascii="宋体"/>
          <w:spacing w:val="-1"/>
        </w:rPr>
        <w:t xml:space="preserve"> </w:t>
      </w:r>
      <w:r>
        <w:rPr>
          <w:rFonts w:ascii="宋体"/>
        </w:rPr>
        <w:t>=</w:t>
      </w:r>
      <w:r>
        <w:rPr>
          <w:rFonts w:ascii="宋体"/>
          <w:spacing w:val="-1"/>
        </w:rPr>
        <w:t xml:space="preserve"> </w:t>
      </w:r>
      <w:r>
        <w:rPr>
          <w:rFonts w:ascii="宋体"/>
          <w:spacing w:val="-2"/>
        </w:rPr>
        <w:t>gettoken(fp);</w:t>
      </w:r>
    </w:p>
    <w:p w14:paraId="3FC03FFC">
      <w:pPr>
        <w:pStyle w:val="8"/>
        <w:spacing w:before="208" w:line="441" w:lineRule="auto"/>
        <w:ind w:left="940" w:right="5499"/>
        <w:rPr>
          <w:rFonts w:ascii="宋体"/>
        </w:rPr>
      </w:pPr>
      <w:r>
        <w:rPr>
          <w:rFonts w:ascii="宋体"/>
        </w:rPr>
        <w:t>if</w:t>
      </w:r>
      <w:r>
        <w:rPr>
          <w:rFonts w:ascii="宋体"/>
          <w:spacing w:val="-7"/>
        </w:rPr>
        <w:t xml:space="preserve"> </w:t>
      </w:r>
      <w:r>
        <w:rPr>
          <w:rFonts w:ascii="宋体"/>
        </w:rPr>
        <w:t>(w</w:t>
      </w:r>
      <w:r>
        <w:rPr>
          <w:rFonts w:ascii="宋体"/>
          <w:spacing w:val="-9"/>
        </w:rPr>
        <w:t xml:space="preserve"> </w:t>
      </w:r>
      <w:r>
        <w:rPr>
          <w:rFonts w:ascii="宋体"/>
        </w:rPr>
        <w:t>!=</w:t>
      </w:r>
      <w:r>
        <w:rPr>
          <w:rFonts w:ascii="宋体"/>
          <w:spacing w:val="-7"/>
        </w:rPr>
        <w:t xml:space="preserve"> </w:t>
      </w:r>
      <w:r>
        <w:rPr>
          <w:rFonts w:ascii="宋体"/>
        </w:rPr>
        <w:t>LS)</w:t>
      </w:r>
      <w:r>
        <w:rPr>
          <w:rFonts w:ascii="宋体"/>
          <w:spacing w:val="-7"/>
        </w:rPr>
        <w:t xml:space="preserve"> </w:t>
      </w:r>
      <w:r>
        <w:rPr>
          <w:rFonts w:ascii="宋体"/>
        </w:rPr>
        <w:t>return</w:t>
      </w:r>
      <w:r>
        <w:rPr>
          <w:rFonts w:ascii="宋体"/>
          <w:spacing w:val="-7"/>
        </w:rPr>
        <w:t xml:space="preserve"> </w:t>
      </w:r>
      <w:r>
        <w:rPr>
          <w:rFonts w:ascii="宋体"/>
        </w:rPr>
        <w:t>ERROR; w = gettoken(fp);</w:t>
      </w:r>
    </w:p>
    <w:p w14:paraId="306EDFAA">
      <w:pPr>
        <w:pStyle w:val="8"/>
        <w:spacing w:before="4"/>
        <w:ind w:left="940"/>
        <w:rPr>
          <w:rFonts w:ascii="宋体"/>
        </w:rPr>
      </w:pPr>
      <w:r>
        <w:rPr>
          <w:rFonts w:ascii="宋体"/>
        </w:rPr>
        <w:t>if</w:t>
      </w:r>
      <w:r>
        <w:rPr>
          <w:rFonts w:ascii="宋体"/>
          <w:spacing w:val="-1"/>
        </w:rPr>
        <w:t xml:space="preserve"> </w:t>
      </w:r>
      <w:r>
        <w:rPr>
          <w:rFonts w:ascii="宋体"/>
        </w:rPr>
        <w:t>(w</w:t>
      </w:r>
      <w:r>
        <w:rPr>
          <w:rFonts w:ascii="宋体"/>
          <w:spacing w:val="-2"/>
        </w:rPr>
        <w:t xml:space="preserve"> </w:t>
      </w:r>
      <w:r>
        <w:rPr>
          <w:rFonts w:ascii="宋体"/>
        </w:rPr>
        <w:t xml:space="preserve">== RS) return </w:t>
      </w:r>
      <w:r>
        <w:rPr>
          <w:rFonts w:ascii="宋体"/>
          <w:spacing w:val="-2"/>
        </w:rPr>
        <w:t>ERROR;</w:t>
      </w:r>
    </w:p>
    <w:p w14:paraId="55EB678F">
      <w:pPr>
        <w:pStyle w:val="8"/>
        <w:spacing w:before="205"/>
        <w:ind w:left="940"/>
        <w:rPr>
          <w:rFonts w:ascii="宋体"/>
        </w:rPr>
      </w:pPr>
      <w:r>
        <w:rPr>
          <w:rFonts w:ascii="宋体"/>
        </w:rPr>
        <w:t>if</w:t>
      </w:r>
      <w:r>
        <w:rPr>
          <w:rFonts w:ascii="宋体"/>
          <w:spacing w:val="-1"/>
        </w:rPr>
        <w:t xml:space="preserve"> </w:t>
      </w:r>
      <w:r>
        <w:rPr>
          <w:rFonts w:ascii="宋体"/>
        </w:rPr>
        <w:t>(!exp(fp,</w:t>
      </w:r>
      <w:r>
        <w:rPr>
          <w:rFonts w:ascii="宋体"/>
          <w:spacing w:val="-1"/>
        </w:rPr>
        <w:t xml:space="preserve"> </w:t>
      </w:r>
      <w:r>
        <w:rPr>
          <w:rFonts w:ascii="宋体"/>
        </w:rPr>
        <w:t>p,</w:t>
      </w:r>
      <w:r>
        <w:rPr>
          <w:rFonts w:ascii="宋体"/>
          <w:spacing w:val="-3"/>
        </w:rPr>
        <w:t xml:space="preserve"> </w:t>
      </w:r>
      <w:r>
        <w:rPr>
          <w:rFonts w:ascii="宋体"/>
        </w:rPr>
        <w:t>RS))</w:t>
      </w:r>
      <w:r>
        <w:rPr>
          <w:rFonts w:ascii="宋体"/>
          <w:spacing w:val="-1"/>
        </w:rPr>
        <w:t xml:space="preserve"> </w:t>
      </w:r>
      <w:r>
        <w:rPr>
          <w:rFonts w:ascii="宋体"/>
        </w:rPr>
        <w:t>return</w:t>
      </w:r>
      <w:r>
        <w:rPr>
          <w:rFonts w:ascii="宋体"/>
          <w:spacing w:val="-1"/>
        </w:rPr>
        <w:t xml:space="preserve"> </w:t>
      </w:r>
      <w:r>
        <w:rPr>
          <w:rFonts w:ascii="宋体"/>
          <w:spacing w:val="-2"/>
        </w:rPr>
        <w:t>ERROR;</w:t>
      </w:r>
    </w:p>
    <w:p w14:paraId="1D13649F">
      <w:pPr>
        <w:pStyle w:val="8"/>
        <w:spacing w:before="208"/>
        <w:ind w:left="940"/>
        <w:rPr>
          <w:rFonts w:ascii="宋体" w:eastAsia="宋体"/>
        </w:rPr>
      </w:pPr>
      <w:r>
        <w:rPr>
          <w:rFonts w:ascii="宋体" w:eastAsia="宋体"/>
        </w:rPr>
        <w:t>c.n</w:t>
      </w:r>
      <w:r>
        <w:rPr>
          <w:rFonts w:ascii="宋体" w:eastAsia="宋体"/>
          <w:spacing w:val="-2"/>
        </w:rPr>
        <w:t xml:space="preserve"> = </w:t>
      </w:r>
      <w:r>
        <w:rPr>
          <w:rFonts w:ascii="宋体" w:eastAsia="宋体"/>
        </w:rPr>
        <w:t>1</w:t>
      </w:r>
      <w:r>
        <w:rPr>
          <w:rFonts w:ascii="宋体" w:eastAsia="宋体"/>
          <w:spacing w:val="-1"/>
        </w:rPr>
        <w:t xml:space="preserve">; </w:t>
      </w:r>
      <w:r>
        <w:rPr>
          <w:rFonts w:ascii="宋体" w:eastAsia="宋体"/>
        </w:rPr>
        <w:t>c.r</w:t>
      </w:r>
      <w:r>
        <w:rPr>
          <w:rFonts w:ascii="宋体" w:eastAsia="宋体"/>
          <w:spacing w:val="-1"/>
        </w:rPr>
        <w:t xml:space="preserve"> = </w:t>
      </w:r>
      <w:r>
        <w:rPr>
          <w:rFonts w:ascii="宋体" w:eastAsia="宋体"/>
        </w:rPr>
        <w:t>0;</w:t>
      </w:r>
      <w:r>
        <w:rPr>
          <w:rFonts w:ascii="宋体" w:eastAsia="宋体"/>
          <w:spacing w:val="46"/>
          <w:w w:val="150"/>
        </w:rPr>
        <w:t xml:space="preserve"> </w:t>
      </w:r>
      <w:r>
        <w:rPr>
          <w:rFonts w:ascii="宋体" w:eastAsia="宋体"/>
          <w:spacing w:val="-10"/>
        </w:rPr>
        <w:t xml:space="preserve">//生成 </w:t>
      </w:r>
      <w:r>
        <w:rPr>
          <w:rFonts w:ascii="宋体" w:eastAsia="宋体"/>
        </w:rPr>
        <w:t>if</w:t>
      </w:r>
      <w:r>
        <w:rPr>
          <w:rFonts w:ascii="宋体" w:eastAsia="宋体"/>
          <w:spacing w:val="-13"/>
        </w:rPr>
        <w:t xml:space="preserve"> 语句子树</w:t>
      </w:r>
    </w:p>
    <w:p w14:paraId="6F92FE59">
      <w:pPr>
        <w:pStyle w:val="8"/>
        <w:spacing w:before="205" w:line="444" w:lineRule="auto"/>
        <w:ind w:left="940"/>
        <w:rPr>
          <w:rFonts w:ascii="宋体" w:eastAsia="宋体"/>
        </w:rPr>
      </w:pPr>
      <w:r>
        <w:rPr>
          <w:rFonts w:ascii="宋体" w:eastAsia="宋体"/>
        </w:rPr>
        <w:t>c.nodes[0].data</w:t>
      </w:r>
      <w:r>
        <w:rPr>
          <w:rFonts w:ascii="宋体" w:eastAsia="宋体"/>
          <w:spacing w:val="-5"/>
        </w:rPr>
        <w:t xml:space="preserve"> = </w:t>
      </w:r>
      <w:r>
        <w:rPr>
          <w:rFonts w:ascii="宋体" w:eastAsia="宋体"/>
        </w:rPr>
        <w:t>(char*)malloc((strlen</w:t>
      </w:r>
      <w:r>
        <w:rPr>
          <w:rFonts w:ascii="宋体" w:eastAsia="宋体"/>
          <w:spacing w:val="-2"/>
        </w:rPr>
        <w:t xml:space="preserve">("条件：") + </w:t>
      </w:r>
      <w:r>
        <w:rPr>
          <w:rFonts w:ascii="宋体" w:eastAsia="宋体"/>
        </w:rPr>
        <w:t>1</w:t>
      </w:r>
      <w:r>
        <w:rPr>
          <w:rFonts w:ascii="宋体" w:eastAsia="宋体"/>
          <w:spacing w:val="-3"/>
        </w:rPr>
        <w:t xml:space="preserve">) </w:t>
      </w:r>
      <w:r>
        <w:rPr>
          <w:rFonts w:ascii="宋体" w:eastAsia="宋体"/>
        </w:rPr>
        <w:t>*</w:t>
      </w:r>
      <w:r>
        <w:rPr>
          <w:rFonts w:ascii="宋体" w:eastAsia="宋体"/>
          <w:spacing w:val="-6"/>
        </w:rPr>
        <w:t xml:space="preserve"> </w:t>
      </w:r>
      <w:r>
        <w:rPr>
          <w:rFonts w:ascii="宋体" w:eastAsia="宋体"/>
        </w:rPr>
        <w:t>sizeof(char)); strcpy(c.nodes[0].data, "条件：");</w:t>
      </w:r>
    </w:p>
    <w:p w14:paraId="4C54440A">
      <w:pPr>
        <w:pStyle w:val="8"/>
        <w:spacing w:line="444" w:lineRule="auto"/>
        <w:ind w:left="940" w:right="4895"/>
        <w:rPr>
          <w:rFonts w:ascii="宋体"/>
        </w:rPr>
      </w:pPr>
      <w:r>
        <w:rPr>
          <w:rFonts w:ascii="宋体"/>
        </w:rPr>
        <w:t>c.nodes[0].indent = 1; c.nodes[0].firstchild</w:t>
      </w:r>
      <w:r>
        <w:rPr>
          <w:rFonts w:ascii="宋体"/>
          <w:spacing w:val="-17"/>
        </w:rPr>
        <w:t xml:space="preserve"> </w:t>
      </w:r>
      <w:r>
        <w:rPr>
          <w:rFonts w:ascii="宋体"/>
        </w:rPr>
        <w:t>=</w:t>
      </w:r>
      <w:r>
        <w:rPr>
          <w:rFonts w:ascii="宋体"/>
          <w:spacing w:val="-17"/>
        </w:rPr>
        <w:t xml:space="preserve"> </w:t>
      </w:r>
      <w:r>
        <w:rPr>
          <w:rFonts w:ascii="宋体"/>
        </w:rPr>
        <w:t>NULL; InsertChild(c, c.r, 1, p);</w:t>
      </w:r>
    </w:p>
    <w:p w14:paraId="6ED29E07">
      <w:pPr>
        <w:pStyle w:val="8"/>
        <w:ind w:left="940"/>
        <w:rPr>
          <w:rFonts w:ascii="宋体"/>
        </w:rPr>
      </w:pPr>
      <w:r>
        <w:rPr>
          <w:rFonts w:ascii="宋体"/>
        </w:rPr>
        <w:t>w</w:t>
      </w:r>
      <w:r>
        <w:rPr>
          <w:rFonts w:ascii="宋体"/>
          <w:spacing w:val="-1"/>
        </w:rPr>
        <w:t xml:space="preserve"> </w:t>
      </w:r>
      <w:r>
        <w:rPr>
          <w:rFonts w:ascii="宋体"/>
        </w:rPr>
        <w:t>=</w:t>
      </w:r>
      <w:r>
        <w:rPr>
          <w:rFonts w:ascii="宋体"/>
          <w:spacing w:val="-1"/>
        </w:rPr>
        <w:t xml:space="preserve"> </w:t>
      </w:r>
      <w:r>
        <w:rPr>
          <w:rFonts w:ascii="宋体"/>
          <w:spacing w:val="-2"/>
        </w:rPr>
        <w:t>gettoken(fp);</w:t>
      </w:r>
    </w:p>
    <w:p w14:paraId="1C79DDEE">
      <w:pPr>
        <w:pStyle w:val="8"/>
        <w:spacing w:after="0"/>
        <w:rPr>
          <w:rFonts w:ascii="宋体"/>
        </w:rPr>
        <w:sectPr>
          <w:pgSz w:w="11910" w:h="16840"/>
          <w:pgMar w:top="1280" w:right="1275" w:bottom="1180" w:left="1700" w:header="868" w:footer="989" w:gutter="0"/>
          <w:cols w:space="720" w:num="1"/>
        </w:sectPr>
      </w:pPr>
    </w:p>
    <w:p w14:paraId="5E1D6093">
      <w:pPr>
        <w:spacing w:before="83" w:line="240" w:lineRule="auto"/>
        <w:rPr>
          <w:sz w:val="19"/>
        </w:rPr>
      </w:pPr>
    </w:p>
    <w:p w14:paraId="487BB6F9">
      <w:pPr>
        <w:pStyle w:val="8"/>
        <w:spacing w:before="1"/>
        <w:ind w:left="940"/>
        <w:rPr>
          <w:rFonts w:ascii="宋体"/>
        </w:rPr>
      </w:pPr>
      <w:r>
        <w:rPr>
          <w:rFonts w:ascii="宋体"/>
        </w:rPr>
        <w:t>if (w</w:t>
      </w:r>
      <w:r>
        <w:rPr>
          <w:rFonts w:ascii="宋体"/>
          <w:spacing w:val="-2"/>
        </w:rPr>
        <w:t xml:space="preserve"> </w:t>
      </w:r>
      <w:r>
        <w:rPr>
          <w:rFonts w:ascii="宋体"/>
        </w:rPr>
        <w:t xml:space="preserve">== </w:t>
      </w:r>
      <w:r>
        <w:rPr>
          <w:rFonts w:ascii="宋体"/>
          <w:spacing w:val="-5"/>
        </w:rPr>
        <w:t>LL)</w:t>
      </w:r>
    </w:p>
    <w:p w14:paraId="2163788E">
      <w:pPr>
        <w:spacing w:before="205"/>
        <w:ind w:left="940" w:right="0" w:firstLine="0"/>
        <w:jc w:val="left"/>
        <w:rPr>
          <w:sz w:val="19"/>
        </w:rPr>
      </w:pPr>
      <w:r>
        <w:rPr>
          <w:spacing w:val="-10"/>
          <w:sz w:val="19"/>
        </w:rPr>
        <w:t>{</w:t>
      </w:r>
    </w:p>
    <w:p w14:paraId="7BEC266F">
      <w:pPr>
        <w:pStyle w:val="8"/>
        <w:spacing w:before="208"/>
        <w:ind w:left="1360"/>
        <w:rPr>
          <w:rFonts w:ascii="宋体"/>
        </w:rPr>
      </w:pPr>
      <w:r>
        <w:rPr>
          <w:rFonts w:ascii="宋体"/>
        </w:rPr>
        <w:t>if</w:t>
      </w:r>
      <w:r>
        <w:rPr>
          <w:rFonts w:ascii="宋体"/>
          <w:spacing w:val="-1"/>
        </w:rPr>
        <w:t xml:space="preserve"> </w:t>
      </w:r>
      <w:r>
        <w:rPr>
          <w:rFonts w:ascii="宋体"/>
        </w:rPr>
        <w:t>(!CompStat(fp,</w:t>
      </w:r>
      <w:r>
        <w:rPr>
          <w:rFonts w:ascii="宋体"/>
          <w:spacing w:val="-3"/>
        </w:rPr>
        <w:t xml:space="preserve"> </w:t>
      </w:r>
      <w:r>
        <w:rPr>
          <w:rFonts w:ascii="宋体"/>
        </w:rPr>
        <w:t>q))</w:t>
      </w:r>
      <w:r>
        <w:rPr>
          <w:rFonts w:ascii="宋体"/>
          <w:spacing w:val="-1"/>
        </w:rPr>
        <w:t xml:space="preserve"> </w:t>
      </w:r>
      <w:r>
        <w:rPr>
          <w:rFonts w:ascii="宋体"/>
        </w:rPr>
        <w:t>return</w:t>
      </w:r>
      <w:r>
        <w:rPr>
          <w:rFonts w:ascii="宋体"/>
          <w:spacing w:val="-1"/>
        </w:rPr>
        <w:t xml:space="preserve"> </w:t>
      </w:r>
      <w:r>
        <w:rPr>
          <w:rFonts w:ascii="宋体"/>
          <w:spacing w:val="-2"/>
        </w:rPr>
        <w:t>ERROR;</w:t>
      </w:r>
    </w:p>
    <w:p w14:paraId="5F0CAFDE">
      <w:pPr>
        <w:spacing w:before="205"/>
        <w:ind w:left="940" w:right="0" w:firstLine="0"/>
        <w:jc w:val="left"/>
        <w:rPr>
          <w:sz w:val="19"/>
        </w:rPr>
      </w:pPr>
      <w:r>
        <w:rPr>
          <w:spacing w:val="-10"/>
          <w:sz w:val="19"/>
        </w:rPr>
        <w:t>}</w:t>
      </w:r>
    </w:p>
    <w:p w14:paraId="604640F9">
      <w:pPr>
        <w:pStyle w:val="8"/>
        <w:spacing w:before="208"/>
        <w:ind w:left="940"/>
        <w:rPr>
          <w:rFonts w:ascii="宋体"/>
        </w:rPr>
      </w:pPr>
      <w:r>
        <w:rPr>
          <w:rFonts w:ascii="宋体"/>
          <w:spacing w:val="-4"/>
        </w:rPr>
        <w:t>else</w:t>
      </w:r>
    </w:p>
    <w:p w14:paraId="2B7D1DC1">
      <w:pPr>
        <w:spacing w:before="205"/>
        <w:ind w:left="940" w:right="0" w:firstLine="0"/>
        <w:jc w:val="left"/>
        <w:rPr>
          <w:sz w:val="19"/>
        </w:rPr>
      </w:pPr>
      <w:r>
        <w:rPr>
          <w:spacing w:val="-10"/>
          <w:sz w:val="19"/>
        </w:rPr>
        <w:t>{</w:t>
      </w:r>
    </w:p>
    <w:p w14:paraId="685957B5">
      <w:pPr>
        <w:pStyle w:val="8"/>
        <w:spacing w:before="208" w:line="441" w:lineRule="auto"/>
        <w:ind w:left="1360" w:right="3583"/>
        <w:rPr>
          <w:rFonts w:ascii="宋体"/>
        </w:rPr>
      </w:pPr>
      <w:r>
        <w:rPr>
          <w:rFonts w:ascii="宋体"/>
        </w:rPr>
        <w:t>elem</w:t>
      </w:r>
      <w:r>
        <w:rPr>
          <w:rFonts w:ascii="宋体"/>
          <w:spacing w:val="-9"/>
        </w:rPr>
        <w:t xml:space="preserve"> </w:t>
      </w:r>
      <w:r>
        <w:rPr>
          <w:rFonts w:ascii="宋体"/>
        </w:rPr>
        <w:t>=</w:t>
      </w:r>
      <w:r>
        <w:rPr>
          <w:rFonts w:ascii="宋体"/>
          <w:spacing w:val="-9"/>
        </w:rPr>
        <w:t xml:space="preserve"> </w:t>
      </w:r>
      <w:r>
        <w:rPr>
          <w:rFonts w:ascii="宋体"/>
        </w:rPr>
        <w:t>{</w:t>
      </w:r>
      <w:r>
        <w:rPr>
          <w:rFonts w:ascii="宋体"/>
          <w:spacing w:val="-9"/>
        </w:rPr>
        <w:t xml:space="preserve"> </w:t>
      </w:r>
      <w:r>
        <w:rPr>
          <w:rFonts w:ascii="宋体"/>
        </w:rPr>
        <w:t>++indent0,line_num</w:t>
      </w:r>
      <w:r>
        <w:rPr>
          <w:rFonts w:ascii="宋体"/>
          <w:spacing w:val="-9"/>
        </w:rPr>
        <w:t xml:space="preserve"> </w:t>
      </w:r>
      <w:r>
        <w:rPr>
          <w:rFonts w:ascii="宋体"/>
        </w:rPr>
        <w:t xml:space="preserve">}; </w:t>
      </w:r>
      <w:r>
        <w:rPr>
          <w:rFonts w:ascii="宋体"/>
          <w:spacing w:val="-2"/>
        </w:rPr>
        <w:t>printList.push(elem);</w:t>
      </w:r>
    </w:p>
    <w:p w14:paraId="6024490B">
      <w:pPr>
        <w:pStyle w:val="8"/>
        <w:spacing w:before="4" w:line="444" w:lineRule="auto"/>
        <w:ind w:left="1360" w:right="3865"/>
        <w:rPr>
          <w:rFonts w:ascii="宋体"/>
        </w:rPr>
      </w:pPr>
      <w:r>
        <w:rPr>
          <w:rFonts w:ascii="宋体"/>
        </w:rPr>
        <w:t>if</w:t>
      </w:r>
      <w:r>
        <w:rPr>
          <w:rFonts w:ascii="宋体"/>
          <w:spacing w:val="-9"/>
        </w:rPr>
        <w:t xml:space="preserve"> </w:t>
      </w:r>
      <w:r>
        <w:rPr>
          <w:rFonts w:ascii="宋体"/>
        </w:rPr>
        <w:t>(!Statement(fp,</w:t>
      </w:r>
      <w:r>
        <w:rPr>
          <w:rFonts w:ascii="宋体"/>
          <w:spacing w:val="-9"/>
        </w:rPr>
        <w:t xml:space="preserve"> </w:t>
      </w:r>
      <w:r>
        <w:rPr>
          <w:rFonts w:ascii="宋体"/>
        </w:rPr>
        <w:t>q))</w:t>
      </w:r>
      <w:r>
        <w:rPr>
          <w:rFonts w:ascii="宋体"/>
          <w:spacing w:val="-11"/>
        </w:rPr>
        <w:t xml:space="preserve"> </w:t>
      </w:r>
      <w:r>
        <w:rPr>
          <w:rFonts w:ascii="宋体"/>
        </w:rPr>
        <w:t>return</w:t>
      </w:r>
      <w:r>
        <w:rPr>
          <w:rFonts w:ascii="宋体"/>
          <w:spacing w:val="-9"/>
        </w:rPr>
        <w:t xml:space="preserve"> </w:t>
      </w:r>
      <w:r>
        <w:rPr>
          <w:rFonts w:ascii="宋体"/>
        </w:rPr>
        <w:t xml:space="preserve">ERROR; elem = { --indent0,line_num }; </w:t>
      </w:r>
      <w:r>
        <w:rPr>
          <w:rFonts w:ascii="宋体"/>
          <w:spacing w:val="-2"/>
        </w:rPr>
        <w:t>printList.push(elem);</w:t>
      </w:r>
    </w:p>
    <w:p w14:paraId="27DF08F9">
      <w:pPr>
        <w:spacing w:before="0" w:line="241" w:lineRule="exact"/>
        <w:ind w:left="940" w:right="0" w:firstLine="0"/>
        <w:jc w:val="left"/>
        <w:rPr>
          <w:sz w:val="19"/>
        </w:rPr>
      </w:pPr>
      <w:r>
        <w:rPr>
          <w:spacing w:val="-10"/>
          <w:sz w:val="19"/>
        </w:rPr>
        <w:t>}</w:t>
      </w:r>
    </w:p>
    <w:p w14:paraId="2E6ADFB8">
      <w:pPr>
        <w:pStyle w:val="8"/>
        <w:spacing w:before="208"/>
        <w:ind w:left="940"/>
        <w:rPr>
          <w:rFonts w:ascii="宋体"/>
        </w:rPr>
      </w:pPr>
      <w:r>
        <w:rPr>
          <w:rFonts w:ascii="宋体"/>
        </w:rPr>
        <w:t>p.n</w:t>
      </w:r>
      <w:r>
        <w:rPr>
          <w:rFonts w:ascii="宋体"/>
          <w:spacing w:val="-3"/>
        </w:rPr>
        <w:t xml:space="preserve"> </w:t>
      </w:r>
      <w:r>
        <w:rPr>
          <w:rFonts w:ascii="宋体"/>
        </w:rPr>
        <w:t>= 1;</w:t>
      </w:r>
      <w:r>
        <w:rPr>
          <w:rFonts w:ascii="宋体"/>
          <w:spacing w:val="1"/>
        </w:rPr>
        <w:t xml:space="preserve"> </w:t>
      </w:r>
      <w:r>
        <w:rPr>
          <w:rFonts w:ascii="宋体"/>
        </w:rPr>
        <w:t xml:space="preserve">p.r = </w:t>
      </w:r>
      <w:r>
        <w:rPr>
          <w:rFonts w:ascii="宋体"/>
          <w:spacing w:val="-5"/>
        </w:rPr>
        <w:t>0;</w:t>
      </w:r>
    </w:p>
    <w:p w14:paraId="0C0F7F1E">
      <w:pPr>
        <w:pStyle w:val="8"/>
        <w:spacing w:before="205" w:line="444" w:lineRule="auto"/>
        <w:ind w:left="940"/>
        <w:rPr>
          <w:rFonts w:ascii="宋体" w:eastAsia="宋体"/>
        </w:rPr>
      </w:pPr>
      <w:r>
        <w:rPr>
          <w:rFonts w:ascii="宋体" w:eastAsia="宋体"/>
        </w:rPr>
        <w:t>p.nodes[0].data</w:t>
      </w:r>
      <w:r>
        <w:rPr>
          <w:rFonts w:ascii="宋体" w:eastAsia="宋体"/>
          <w:spacing w:val="-6"/>
        </w:rPr>
        <w:t xml:space="preserve"> = </w:t>
      </w:r>
      <w:r>
        <w:rPr>
          <w:rFonts w:ascii="宋体" w:eastAsia="宋体"/>
        </w:rPr>
        <w:t>(char*)malloc((strlen("IF</w:t>
      </w:r>
      <w:r>
        <w:rPr>
          <w:rFonts w:ascii="宋体" w:eastAsia="宋体"/>
          <w:spacing w:val="-8"/>
        </w:rPr>
        <w:t xml:space="preserve"> 子句：") + </w:t>
      </w:r>
      <w:r>
        <w:rPr>
          <w:rFonts w:ascii="宋体" w:eastAsia="宋体"/>
        </w:rPr>
        <w:t>1</w:t>
      </w:r>
      <w:r>
        <w:rPr>
          <w:rFonts w:ascii="宋体" w:eastAsia="宋体"/>
          <w:spacing w:val="-3"/>
        </w:rPr>
        <w:t xml:space="preserve">) </w:t>
      </w:r>
      <w:r>
        <w:rPr>
          <w:rFonts w:ascii="宋体" w:eastAsia="宋体"/>
        </w:rPr>
        <w:t>*</w:t>
      </w:r>
      <w:r>
        <w:rPr>
          <w:rFonts w:ascii="宋体" w:eastAsia="宋体"/>
          <w:spacing w:val="-6"/>
        </w:rPr>
        <w:t xml:space="preserve"> </w:t>
      </w:r>
      <w:r>
        <w:rPr>
          <w:rFonts w:ascii="宋体" w:eastAsia="宋体"/>
        </w:rPr>
        <w:t>sizeof(char)); strcpy(p.nodes[0].data, "IF</w:t>
      </w:r>
      <w:r>
        <w:rPr>
          <w:rFonts w:ascii="宋体" w:eastAsia="宋体"/>
          <w:spacing w:val="-5"/>
        </w:rPr>
        <w:t xml:space="preserve"> 子句：");</w:t>
      </w:r>
    </w:p>
    <w:p w14:paraId="09A0BCA8">
      <w:pPr>
        <w:pStyle w:val="8"/>
        <w:spacing w:line="444" w:lineRule="auto"/>
        <w:ind w:left="940" w:right="5232"/>
        <w:rPr>
          <w:rFonts w:ascii="宋体"/>
        </w:rPr>
      </w:pPr>
      <w:r>
        <w:rPr>
          <w:rFonts w:ascii="宋体"/>
        </w:rPr>
        <w:t>p.nodes[0].indent = 1; p.nodes[0].firstchild</w:t>
      </w:r>
      <w:r>
        <w:rPr>
          <w:rFonts w:ascii="宋体"/>
          <w:spacing w:val="-17"/>
        </w:rPr>
        <w:t xml:space="preserve"> </w:t>
      </w:r>
      <w:r>
        <w:rPr>
          <w:rFonts w:ascii="宋体"/>
        </w:rPr>
        <w:t>=</w:t>
      </w:r>
      <w:r>
        <w:rPr>
          <w:rFonts w:ascii="宋体"/>
          <w:spacing w:val="-17"/>
        </w:rPr>
        <w:t xml:space="preserve"> </w:t>
      </w:r>
      <w:r>
        <w:rPr>
          <w:rFonts w:ascii="宋体"/>
        </w:rPr>
        <w:t>NULL; InsertChild(p,</w:t>
      </w:r>
      <w:r>
        <w:rPr>
          <w:rFonts w:ascii="宋体"/>
          <w:spacing w:val="40"/>
        </w:rPr>
        <w:t xml:space="preserve"> </w:t>
      </w:r>
      <w:r>
        <w:rPr>
          <w:rFonts w:ascii="宋体"/>
        </w:rPr>
        <w:t>p.r,</w:t>
      </w:r>
      <w:r>
        <w:rPr>
          <w:rFonts w:ascii="宋体"/>
          <w:spacing w:val="40"/>
        </w:rPr>
        <w:t xml:space="preserve"> </w:t>
      </w:r>
      <w:r>
        <w:rPr>
          <w:rFonts w:ascii="宋体"/>
        </w:rPr>
        <w:t>1,</w:t>
      </w:r>
      <w:r>
        <w:rPr>
          <w:rFonts w:ascii="宋体"/>
          <w:spacing w:val="40"/>
        </w:rPr>
        <w:t xml:space="preserve"> </w:t>
      </w:r>
      <w:r>
        <w:rPr>
          <w:rFonts w:ascii="宋体"/>
        </w:rPr>
        <w:t>q); if (w == ELSE)</w:t>
      </w:r>
    </w:p>
    <w:p w14:paraId="71884E81">
      <w:pPr>
        <w:spacing w:before="0" w:line="242" w:lineRule="exact"/>
        <w:ind w:left="940" w:right="0" w:firstLine="0"/>
        <w:jc w:val="left"/>
        <w:rPr>
          <w:sz w:val="19"/>
        </w:rPr>
      </w:pPr>
      <w:r>
        <w:rPr>
          <w:spacing w:val="-10"/>
          <w:sz w:val="19"/>
        </w:rPr>
        <w:t>{</w:t>
      </w:r>
    </w:p>
    <w:p w14:paraId="75FD8695">
      <w:pPr>
        <w:pStyle w:val="8"/>
        <w:spacing w:before="207" w:line="441" w:lineRule="auto"/>
        <w:ind w:left="1360" w:right="5910"/>
        <w:rPr>
          <w:rFonts w:ascii="宋体"/>
        </w:rPr>
      </w:pPr>
      <w:r>
        <w:rPr>
          <w:rFonts w:ascii="宋体"/>
        </w:rPr>
        <w:t>w</w:t>
      </w:r>
      <w:r>
        <w:rPr>
          <w:rFonts w:ascii="宋体"/>
          <w:spacing w:val="-18"/>
        </w:rPr>
        <w:t xml:space="preserve"> </w:t>
      </w:r>
      <w:r>
        <w:rPr>
          <w:rFonts w:ascii="宋体"/>
        </w:rPr>
        <w:t>=</w:t>
      </w:r>
      <w:r>
        <w:rPr>
          <w:rFonts w:ascii="宋体"/>
          <w:spacing w:val="-18"/>
        </w:rPr>
        <w:t xml:space="preserve"> </w:t>
      </w:r>
      <w:r>
        <w:rPr>
          <w:rFonts w:ascii="宋体"/>
        </w:rPr>
        <w:t>gettoken(fp); if (w == LL)</w:t>
      </w:r>
    </w:p>
    <w:p w14:paraId="17A7E731">
      <w:pPr>
        <w:spacing w:before="5"/>
        <w:ind w:left="1360" w:right="0" w:firstLine="0"/>
        <w:jc w:val="left"/>
        <w:rPr>
          <w:sz w:val="19"/>
        </w:rPr>
      </w:pPr>
      <w:r>
        <w:rPr>
          <w:spacing w:val="-10"/>
          <w:sz w:val="19"/>
        </w:rPr>
        <w:t>{</w:t>
      </w:r>
    </w:p>
    <w:p w14:paraId="514842FB">
      <w:pPr>
        <w:pStyle w:val="8"/>
        <w:spacing w:before="205"/>
        <w:ind w:left="1780"/>
        <w:rPr>
          <w:rFonts w:ascii="宋体"/>
        </w:rPr>
      </w:pPr>
      <w:r>
        <w:rPr>
          <w:rFonts w:ascii="宋体"/>
        </w:rPr>
        <w:t>if</w:t>
      </w:r>
      <w:r>
        <w:rPr>
          <w:rFonts w:ascii="宋体"/>
          <w:spacing w:val="-1"/>
        </w:rPr>
        <w:t xml:space="preserve"> </w:t>
      </w:r>
      <w:r>
        <w:rPr>
          <w:rFonts w:ascii="宋体"/>
        </w:rPr>
        <w:t>(!CompStat(fp,</w:t>
      </w:r>
      <w:r>
        <w:rPr>
          <w:rFonts w:ascii="宋体"/>
          <w:spacing w:val="-3"/>
        </w:rPr>
        <w:t xml:space="preserve"> </w:t>
      </w:r>
      <w:r>
        <w:rPr>
          <w:rFonts w:ascii="宋体"/>
        </w:rPr>
        <w:t>k))</w:t>
      </w:r>
      <w:r>
        <w:rPr>
          <w:rFonts w:ascii="宋体"/>
          <w:spacing w:val="-1"/>
        </w:rPr>
        <w:t xml:space="preserve"> </w:t>
      </w:r>
      <w:r>
        <w:rPr>
          <w:rFonts w:ascii="宋体"/>
        </w:rPr>
        <w:t>return</w:t>
      </w:r>
      <w:r>
        <w:rPr>
          <w:rFonts w:ascii="宋体"/>
          <w:spacing w:val="-1"/>
        </w:rPr>
        <w:t xml:space="preserve"> </w:t>
      </w:r>
      <w:r>
        <w:rPr>
          <w:rFonts w:ascii="宋体"/>
          <w:spacing w:val="-2"/>
        </w:rPr>
        <w:t>ERROR;</w:t>
      </w:r>
    </w:p>
    <w:p w14:paraId="60AF139F">
      <w:pPr>
        <w:spacing w:before="208"/>
        <w:ind w:left="1360" w:right="0" w:firstLine="0"/>
        <w:jc w:val="left"/>
        <w:rPr>
          <w:sz w:val="19"/>
        </w:rPr>
      </w:pPr>
      <w:r>
        <w:rPr>
          <w:spacing w:val="-10"/>
          <w:sz w:val="19"/>
        </w:rPr>
        <w:t>}</w:t>
      </w:r>
    </w:p>
    <w:p w14:paraId="2E2EE2E6">
      <w:pPr>
        <w:pStyle w:val="8"/>
        <w:spacing w:before="205"/>
        <w:ind w:left="1360"/>
        <w:rPr>
          <w:rFonts w:ascii="宋体"/>
        </w:rPr>
      </w:pPr>
      <w:r>
        <w:rPr>
          <w:rFonts w:ascii="宋体"/>
          <w:spacing w:val="-4"/>
        </w:rPr>
        <w:t>else</w:t>
      </w:r>
    </w:p>
    <w:p w14:paraId="17BD588B">
      <w:pPr>
        <w:spacing w:before="208"/>
        <w:ind w:left="1360" w:right="0" w:firstLine="0"/>
        <w:jc w:val="left"/>
        <w:rPr>
          <w:sz w:val="19"/>
        </w:rPr>
      </w:pPr>
      <w:r>
        <w:rPr>
          <w:spacing w:val="-10"/>
          <w:sz w:val="19"/>
        </w:rPr>
        <w:t>{</w:t>
      </w:r>
    </w:p>
    <w:p w14:paraId="33981009">
      <w:pPr>
        <w:pStyle w:val="8"/>
        <w:spacing w:before="205" w:line="444" w:lineRule="auto"/>
        <w:ind w:left="1780" w:right="2650"/>
        <w:rPr>
          <w:rFonts w:ascii="宋体"/>
        </w:rPr>
      </w:pPr>
      <w:r>
        <w:rPr>
          <w:rFonts w:ascii="宋体"/>
        </w:rPr>
        <w:t>elem</w:t>
      </w:r>
      <w:r>
        <w:rPr>
          <w:rFonts w:ascii="宋体"/>
          <w:spacing w:val="-9"/>
        </w:rPr>
        <w:t xml:space="preserve"> </w:t>
      </w:r>
      <w:r>
        <w:rPr>
          <w:rFonts w:ascii="宋体"/>
        </w:rPr>
        <w:t>=</w:t>
      </w:r>
      <w:r>
        <w:rPr>
          <w:rFonts w:ascii="宋体"/>
          <w:spacing w:val="-9"/>
        </w:rPr>
        <w:t xml:space="preserve"> </w:t>
      </w:r>
      <w:r>
        <w:rPr>
          <w:rFonts w:ascii="宋体"/>
        </w:rPr>
        <w:t>{</w:t>
      </w:r>
      <w:r>
        <w:rPr>
          <w:rFonts w:ascii="宋体"/>
          <w:spacing w:val="-9"/>
        </w:rPr>
        <w:t xml:space="preserve"> </w:t>
      </w:r>
      <w:r>
        <w:rPr>
          <w:rFonts w:ascii="宋体"/>
        </w:rPr>
        <w:t>++indent0,line_num</w:t>
      </w:r>
      <w:r>
        <w:rPr>
          <w:rFonts w:ascii="宋体"/>
          <w:spacing w:val="-9"/>
        </w:rPr>
        <w:t xml:space="preserve"> </w:t>
      </w:r>
      <w:r>
        <w:rPr>
          <w:rFonts w:ascii="宋体"/>
        </w:rPr>
        <w:t xml:space="preserve">}; </w:t>
      </w:r>
      <w:r>
        <w:rPr>
          <w:rFonts w:ascii="宋体"/>
          <w:spacing w:val="-2"/>
        </w:rPr>
        <w:t>printList.push(elem);</w:t>
      </w:r>
    </w:p>
    <w:p w14:paraId="58A4B7C4">
      <w:pPr>
        <w:pStyle w:val="8"/>
        <w:spacing w:line="444" w:lineRule="auto"/>
        <w:ind w:left="1780" w:right="3583"/>
        <w:rPr>
          <w:rFonts w:ascii="宋体"/>
        </w:rPr>
      </w:pPr>
      <w:r>
        <w:rPr>
          <w:rFonts w:ascii="宋体"/>
        </w:rPr>
        <w:t>if</w:t>
      </w:r>
      <w:r>
        <w:rPr>
          <w:rFonts w:ascii="宋体"/>
          <w:spacing w:val="-9"/>
        </w:rPr>
        <w:t xml:space="preserve"> </w:t>
      </w:r>
      <w:r>
        <w:rPr>
          <w:rFonts w:ascii="宋体"/>
        </w:rPr>
        <w:t>(!Statement(fp,</w:t>
      </w:r>
      <w:r>
        <w:rPr>
          <w:rFonts w:ascii="宋体"/>
          <w:spacing w:val="-9"/>
        </w:rPr>
        <w:t xml:space="preserve"> </w:t>
      </w:r>
      <w:r>
        <w:rPr>
          <w:rFonts w:ascii="宋体"/>
        </w:rPr>
        <w:t>k))</w:t>
      </w:r>
      <w:r>
        <w:rPr>
          <w:rFonts w:ascii="宋体"/>
          <w:spacing w:val="-11"/>
        </w:rPr>
        <w:t xml:space="preserve"> </w:t>
      </w:r>
      <w:r>
        <w:rPr>
          <w:rFonts w:ascii="宋体"/>
        </w:rPr>
        <w:t>return</w:t>
      </w:r>
      <w:r>
        <w:rPr>
          <w:rFonts w:ascii="宋体"/>
          <w:spacing w:val="-9"/>
        </w:rPr>
        <w:t xml:space="preserve"> </w:t>
      </w:r>
      <w:r>
        <w:rPr>
          <w:rFonts w:ascii="宋体"/>
        </w:rPr>
        <w:t>ERROR; elem = { --indent0,line_num };</w:t>
      </w:r>
    </w:p>
    <w:p w14:paraId="0190A904">
      <w:pPr>
        <w:pStyle w:val="8"/>
        <w:spacing w:after="0" w:line="444" w:lineRule="auto"/>
        <w:rPr>
          <w:rFonts w:ascii="宋体"/>
        </w:rPr>
        <w:sectPr>
          <w:pgSz w:w="11910" w:h="16840"/>
          <w:pgMar w:top="1280" w:right="1275" w:bottom="1180" w:left="1700" w:header="868" w:footer="989" w:gutter="0"/>
          <w:cols w:space="720" w:num="1"/>
        </w:sectPr>
      </w:pPr>
    </w:p>
    <w:p w14:paraId="3F1CD616">
      <w:pPr>
        <w:spacing w:before="83" w:line="240" w:lineRule="auto"/>
        <w:rPr>
          <w:sz w:val="19"/>
        </w:rPr>
      </w:pPr>
    </w:p>
    <w:p w14:paraId="6F66B581">
      <w:pPr>
        <w:pStyle w:val="8"/>
        <w:spacing w:before="1"/>
        <w:ind w:left="1780"/>
        <w:rPr>
          <w:rFonts w:ascii="宋体"/>
        </w:rPr>
      </w:pPr>
      <w:r>
        <w:rPr>
          <w:rFonts w:ascii="宋体"/>
          <w:spacing w:val="-2"/>
        </w:rPr>
        <w:t>printList.push(elem);</w:t>
      </w:r>
    </w:p>
    <w:p w14:paraId="4A04C3A7">
      <w:pPr>
        <w:spacing w:before="205"/>
        <w:ind w:left="1360" w:right="0" w:firstLine="0"/>
        <w:jc w:val="left"/>
        <w:rPr>
          <w:sz w:val="19"/>
        </w:rPr>
      </w:pPr>
      <w:r>
        <w:rPr>
          <w:spacing w:val="-10"/>
          <w:sz w:val="19"/>
        </w:rPr>
        <w:t>}</w:t>
      </w:r>
    </w:p>
    <w:p w14:paraId="125670EC">
      <w:pPr>
        <w:pStyle w:val="8"/>
        <w:spacing w:before="208"/>
        <w:ind w:left="1360"/>
        <w:rPr>
          <w:rFonts w:ascii="宋体" w:eastAsia="宋体"/>
        </w:rPr>
      </w:pPr>
      <w:r>
        <w:rPr>
          <w:rFonts w:ascii="宋体" w:eastAsia="宋体"/>
        </w:rPr>
        <w:t>q.n</w:t>
      </w:r>
      <w:r>
        <w:rPr>
          <w:rFonts w:ascii="宋体" w:eastAsia="宋体"/>
          <w:spacing w:val="-2"/>
        </w:rPr>
        <w:t xml:space="preserve"> = </w:t>
      </w:r>
      <w:r>
        <w:rPr>
          <w:rFonts w:ascii="宋体" w:eastAsia="宋体"/>
        </w:rPr>
        <w:t>1</w:t>
      </w:r>
      <w:r>
        <w:rPr>
          <w:rFonts w:ascii="宋体" w:eastAsia="宋体"/>
          <w:spacing w:val="-1"/>
        </w:rPr>
        <w:t xml:space="preserve">; </w:t>
      </w:r>
      <w:r>
        <w:rPr>
          <w:rFonts w:ascii="宋体" w:eastAsia="宋体"/>
        </w:rPr>
        <w:t>q.r</w:t>
      </w:r>
      <w:r>
        <w:rPr>
          <w:rFonts w:ascii="宋体" w:eastAsia="宋体"/>
          <w:spacing w:val="-1"/>
        </w:rPr>
        <w:t xml:space="preserve"> = </w:t>
      </w:r>
      <w:r>
        <w:rPr>
          <w:rFonts w:ascii="宋体" w:eastAsia="宋体"/>
        </w:rPr>
        <w:t>0;</w:t>
      </w:r>
      <w:r>
        <w:rPr>
          <w:rFonts w:ascii="宋体" w:eastAsia="宋体"/>
          <w:spacing w:val="46"/>
          <w:w w:val="150"/>
        </w:rPr>
        <w:t xml:space="preserve"> </w:t>
      </w:r>
      <w:r>
        <w:rPr>
          <w:rFonts w:ascii="宋体" w:eastAsia="宋体"/>
          <w:spacing w:val="-10"/>
        </w:rPr>
        <w:t xml:space="preserve">//生成 </w:t>
      </w:r>
      <w:r>
        <w:rPr>
          <w:rFonts w:ascii="宋体" w:eastAsia="宋体"/>
        </w:rPr>
        <w:t>else</w:t>
      </w:r>
      <w:r>
        <w:rPr>
          <w:rFonts w:ascii="宋体" w:eastAsia="宋体"/>
          <w:spacing w:val="-13"/>
        </w:rPr>
        <w:t xml:space="preserve"> 语句子树</w:t>
      </w:r>
    </w:p>
    <w:p w14:paraId="099A17EB">
      <w:pPr>
        <w:pStyle w:val="8"/>
        <w:spacing w:before="205" w:line="444" w:lineRule="auto"/>
        <w:ind w:left="1360"/>
        <w:rPr>
          <w:rFonts w:ascii="宋体" w:eastAsia="宋体"/>
        </w:rPr>
      </w:pPr>
      <w:r>
        <w:rPr>
          <w:rFonts w:ascii="宋体" w:eastAsia="宋体"/>
        </w:rPr>
        <w:t>q.nodes[0].data</w:t>
      </w:r>
      <w:r>
        <w:rPr>
          <w:rFonts w:ascii="宋体" w:eastAsia="宋体"/>
          <w:spacing w:val="-13"/>
        </w:rPr>
        <w:t xml:space="preserve"> = (</w:t>
      </w:r>
      <w:r>
        <w:rPr>
          <w:rFonts w:ascii="宋体" w:eastAsia="宋体"/>
        </w:rPr>
        <w:t>char*)malloc((strlen("ELSE</w:t>
      </w:r>
      <w:r>
        <w:rPr>
          <w:rFonts w:ascii="宋体" w:eastAsia="宋体"/>
          <w:spacing w:val="-13"/>
        </w:rPr>
        <w:t xml:space="preserve"> 子句：") + </w:t>
      </w:r>
      <w:r>
        <w:rPr>
          <w:rFonts w:ascii="宋体" w:eastAsia="宋体"/>
        </w:rPr>
        <w:t>1</w:t>
      </w:r>
      <w:r>
        <w:rPr>
          <w:rFonts w:ascii="宋体" w:eastAsia="宋体"/>
          <w:spacing w:val="-12"/>
        </w:rPr>
        <w:t xml:space="preserve">) </w:t>
      </w:r>
      <w:r>
        <w:rPr>
          <w:rFonts w:ascii="宋体" w:eastAsia="宋体"/>
        </w:rPr>
        <w:t>*</w:t>
      </w:r>
      <w:r>
        <w:rPr>
          <w:rFonts w:ascii="宋体" w:eastAsia="宋体"/>
          <w:spacing w:val="-24"/>
        </w:rPr>
        <w:t xml:space="preserve"> </w:t>
      </w:r>
      <w:r>
        <w:rPr>
          <w:rFonts w:ascii="宋体" w:eastAsia="宋体"/>
        </w:rPr>
        <w:t>sizeof(char)); strcpy(q.nodes[0].data, "ELSE</w:t>
      </w:r>
      <w:r>
        <w:rPr>
          <w:rFonts w:ascii="宋体" w:eastAsia="宋体"/>
          <w:spacing w:val="-4"/>
        </w:rPr>
        <w:t xml:space="preserve"> 子句：");</w:t>
      </w:r>
    </w:p>
    <w:p w14:paraId="28BE7F93">
      <w:pPr>
        <w:pStyle w:val="8"/>
        <w:spacing w:line="444" w:lineRule="auto"/>
        <w:ind w:left="1360" w:right="3583"/>
        <w:rPr>
          <w:rFonts w:ascii="宋体"/>
        </w:rPr>
      </w:pPr>
      <w:r>
        <w:rPr>
          <w:rFonts w:ascii="宋体"/>
        </w:rPr>
        <w:t>q.nodes[0].indent = 1; q.nodes[0].firstchild</w:t>
      </w:r>
      <w:r>
        <w:rPr>
          <w:rFonts w:ascii="宋体"/>
          <w:spacing w:val="-17"/>
        </w:rPr>
        <w:t xml:space="preserve"> </w:t>
      </w:r>
      <w:r>
        <w:rPr>
          <w:rFonts w:ascii="宋体"/>
        </w:rPr>
        <w:t>=</w:t>
      </w:r>
      <w:r>
        <w:rPr>
          <w:rFonts w:ascii="宋体"/>
          <w:spacing w:val="-17"/>
        </w:rPr>
        <w:t xml:space="preserve"> </w:t>
      </w:r>
      <w:r>
        <w:rPr>
          <w:rFonts w:ascii="宋体"/>
        </w:rPr>
        <w:t>NULL; InsertChild(q, q.r, 1, k);</w:t>
      </w:r>
    </w:p>
    <w:p w14:paraId="0F65E58B">
      <w:pPr>
        <w:pStyle w:val="8"/>
        <w:ind w:left="1360"/>
        <w:rPr>
          <w:rFonts w:ascii="宋体"/>
        </w:rPr>
      </w:pPr>
      <w:r>
        <w:rPr>
          <w:rFonts w:ascii="宋体"/>
        </w:rPr>
        <w:t>T.n</w:t>
      </w:r>
      <w:r>
        <w:rPr>
          <w:rFonts w:ascii="宋体"/>
          <w:spacing w:val="-3"/>
        </w:rPr>
        <w:t xml:space="preserve"> </w:t>
      </w:r>
      <w:r>
        <w:rPr>
          <w:rFonts w:ascii="宋体"/>
        </w:rPr>
        <w:t>= 1;</w:t>
      </w:r>
      <w:r>
        <w:rPr>
          <w:rFonts w:ascii="宋体"/>
          <w:spacing w:val="1"/>
        </w:rPr>
        <w:t xml:space="preserve"> </w:t>
      </w:r>
      <w:r>
        <w:rPr>
          <w:rFonts w:ascii="宋体"/>
        </w:rPr>
        <w:t xml:space="preserve">T.r = </w:t>
      </w:r>
      <w:r>
        <w:rPr>
          <w:rFonts w:ascii="宋体"/>
          <w:spacing w:val="-5"/>
        </w:rPr>
        <w:t>0;</w:t>
      </w:r>
    </w:p>
    <w:p w14:paraId="133EBC77">
      <w:pPr>
        <w:pStyle w:val="8"/>
        <w:spacing w:before="205" w:line="444" w:lineRule="auto"/>
        <w:ind w:left="100" w:right="430" w:firstLine="1260"/>
        <w:rPr>
          <w:rFonts w:ascii="宋体" w:eastAsia="宋体"/>
        </w:rPr>
      </w:pPr>
      <w:r>
        <w:rPr>
          <w:rFonts w:ascii="宋体" w:eastAsia="宋体"/>
        </w:rPr>
        <w:t>T.nodes[0].data</w:t>
      </w:r>
      <w:r>
        <w:rPr>
          <w:rFonts w:ascii="宋体" w:eastAsia="宋体"/>
          <w:spacing w:val="-7"/>
        </w:rPr>
        <w:t xml:space="preserve"> = </w:t>
      </w:r>
      <w:r>
        <w:rPr>
          <w:rFonts w:ascii="宋体" w:eastAsia="宋体"/>
        </w:rPr>
        <w:t>(char*)malloc((strlen("if-else</w:t>
      </w:r>
      <w:r>
        <w:rPr>
          <w:rFonts w:ascii="宋体" w:eastAsia="宋体"/>
          <w:spacing w:val="-8"/>
        </w:rPr>
        <w:t xml:space="preserve"> 语句：") + </w:t>
      </w:r>
      <w:r>
        <w:rPr>
          <w:rFonts w:ascii="宋体" w:eastAsia="宋体"/>
        </w:rPr>
        <w:t>1</w:t>
      </w:r>
      <w:r>
        <w:rPr>
          <w:rFonts w:ascii="宋体" w:eastAsia="宋体"/>
          <w:spacing w:val="-4"/>
        </w:rPr>
        <w:t xml:space="preserve">) </w:t>
      </w:r>
      <w:r>
        <w:rPr>
          <w:rFonts w:ascii="宋体" w:eastAsia="宋体"/>
        </w:rPr>
        <w:t xml:space="preserve">* </w:t>
      </w:r>
      <w:r>
        <w:rPr>
          <w:rFonts w:ascii="宋体" w:eastAsia="宋体"/>
          <w:spacing w:val="-2"/>
        </w:rPr>
        <w:t>sizeof(char));</w:t>
      </w:r>
    </w:p>
    <w:p w14:paraId="332EF740">
      <w:pPr>
        <w:pStyle w:val="8"/>
        <w:spacing w:line="444" w:lineRule="auto"/>
        <w:ind w:left="1360" w:right="3583"/>
        <w:rPr>
          <w:rFonts w:ascii="宋体" w:eastAsia="宋体"/>
        </w:rPr>
      </w:pPr>
      <w:r>
        <w:rPr>
          <w:rFonts w:ascii="宋体" w:eastAsia="宋体"/>
        </w:rPr>
        <w:t>strcpy(T.nodes[0].data</w:t>
      </w:r>
      <w:r>
        <w:rPr>
          <w:rFonts w:ascii="宋体" w:eastAsia="宋体"/>
          <w:spacing w:val="-12"/>
        </w:rPr>
        <w:t xml:space="preserve">, </w:t>
      </w:r>
      <w:r>
        <w:rPr>
          <w:rFonts w:ascii="宋体" w:eastAsia="宋体"/>
        </w:rPr>
        <w:t>"if-else</w:t>
      </w:r>
      <w:r>
        <w:rPr>
          <w:rFonts w:ascii="宋体" w:eastAsia="宋体"/>
          <w:spacing w:val="-9"/>
        </w:rPr>
        <w:t xml:space="preserve"> 语句：");</w:t>
      </w:r>
      <w:r>
        <w:rPr>
          <w:rFonts w:ascii="宋体" w:eastAsia="宋体"/>
        </w:rPr>
        <w:t xml:space="preserve"> T.nodes[0].indent = 1; T.nodes[0].firstchild = NULL; InsertChild(T, T.r, 1, c);</w:t>
      </w:r>
    </w:p>
    <w:p w14:paraId="7EFF7657">
      <w:pPr>
        <w:pStyle w:val="8"/>
        <w:spacing w:line="242" w:lineRule="exact"/>
        <w:ind w:left="1360"/>
        <w:rPr>
          <w:rFonts w:ascii="宋体"/>
        </w:rPr>
      </w:pPr>
      <w:r>
        <w:rPr>
          <w:rFonts w:ascii="宋体"/>
        </w:rPr>
        <w:t>InsertChild(T,</w:t>
      </w:r>
      <w:r>
        <w:rPr>
          <w:rFonts w:ascii="宋体"/>
          <w:spacing w:val="-4"/>
        </w:rPr>
        <w:t xml:space="preserve"> </w:t>
      </w:r>
      <w:r>
        <w:rPr>
          <w:rFonts w:ascii="宋体"/>
        </w:rPr>
        <w:t>T.r,</w:t>
      </w:r>
      <w:r>
        <w:rPr>
          <w:rFonts w:ascii="宋体"/>
          <w:spacing w:val="-1"/>
        </w:rPr>
        <w:t xml:space="preserve"> </w:t>
      </w:r>
      <w:r>
        <w:rPr>
          <w:rFonts w:ascii="宋体"/>
        </w:rPr>
        <w:t>2,</w:t>
      </w:r>
      <w:r>
        <w:rPr>
          <w:rFonts w:ascii="宋体"/>
          <w:spacing w:val="-3"/>
        </w:rPr>
        <w:t xml:space="preserve"> </w:t>
      </w:r>
      <w:r>
        <w:rPr>
          <w:rFonts w:ascii="宋体"/>
          <w:spacing w:val="-5"/>
        </w:rPr>
        <w:t>p);</w:t>
      </w:r>
    </w:p>
    <w:p w14:paraId="31C9A167">
      <w:pPr>
        <w:pStyle w:val="8"/>
        <w:spacing w:before="207"/>
        <w:ind w:left="1360"/>
        <w:rPr>
          <w:rFonts w:ascii="宋体"/>
        </w:rPr>
      </w:pPr>
      <w:r>
        <w:rPr>
          <w:rFonts w:ascii="宋体"/>
        </w:rPr>
        <w:t>InsertChild(T,</w:t>
      </w:r>
      <w:r>
        <w:rPr>
          <w:rFonts w:ascii="宋体"/>
          <w:spacing w:val="-4"/>
        </w:rPr>
        <w:t xml:space="preserve"> </w:t>
      </w:r>
      <w:r>
        <w:rPr>
          <w:rFonts w:ascii="宋体"/>
        </w:rPr>
        <w:t>T.r,</w:t>
      </w:r>
      <w:r>
        <w:rPr>
          <w:rFonts w:ascii="宋体"/>
          <w:spacing w:val="-1"/>
        </w:rPr>
        <w:t xml:space="preserve"> </w:t>
      </w:r>
      <w:r>
        <w:rPr>
          <w:rFonts w:ascii="宋体"/>
        </w:rPr>
        <w:t>3,</w:t>
      </w:r>
      <w:r>
        <w:rPr>
          <w:rFonts w:ascii="宋体"/>
          <w:spacing w:val="-3"/>
        </w:rPr>
        <w:t xml:space="preserve"> </w:t>
      </w:r>
      <w:r>
        <w:rPr>
          <w:rFonts w:ascii="宋体"/>
          <w:spacing w:val="-5"/>
        </w:rPr>
        <w:t>q);</w:t>
      </w:r>
    </w:p>
    <w:p w14:paraId="23BC3118">
      <w:pPr>
        <w:spacing w:before="205"/>
        <w:ind w:left="940" w:right="0" w:firstLine="0"/>
        <w:jc w:val="left"/>
        <w:rPr>
          <w:sz w:val="19"/>
        </w:rPr>
      </w:pPr>
      <w:r>
        <w:rPr>
          <w:spacing w:val="-10"/>
          <w:sz w:val="19"/>
        </w:rPr>
        <w:t>}</w:t>
      </w:r>
    </w:p>
    <w:p w14:paraId="282D1FCB">
      <w:pPr>
        <w:pStyle w:val="8"/>
        <w:spacing w:before="208"/>
        <w:ind w:left="940"/>
        <w:rPr>
          <w:rFonts w:ascii="宋体"/>
        </w:rPr>
      </w:pPr>
      <w:r>
        <w:rPr>
          <w:rFonts w:ascii="宋体"/>
          <w:spacing w:val="-4"/>
        </w:rPr>
        <w:t>else</w:t>
      </w:r>
    </w:p>
    <w:p w14:paraId="6E9F2459">
      <w:pPr>
        <w:spacing w:before="205"/>
        <w:ind w:left="940" w:right="0" w:firstLine="0"/>
        <w:jc w:val="left"/>
        <w:rPr>
          <w:sz w:val="19"/>
        </w:rPr>
      </w:pPr>
      <w:r>
        <w:rPr>
          <w:spacing w:val="-10"/>
          <w:sz w:val="19"/>
        </w:rPr>
        <w:t>{</w:t>
      </w:r>
    </w:p>
    <w:p w14:paraId="5234C5EE">
      <w:pPr>
        <w:pStyle w:val="8"/>
        <w:spacing w:before="208"/>
        <w:ind w:left="1360"/>
        <w:rPr>
          <w:rFonts w:ascii="宋体"/>
        </w:rPr>
      </w:pPr>
      <w:r>
        <w:rPr>
          <w:rFonts w:ascii="宋体"/>
        </w:rPr>
        <w:t>T.n</w:t>
      </w:r>
      <w:r>
        <w:rPr>
          <w:rFonts w:ascii="宋体"/>
          <w:spacing w:val="-3"/>
        </w:rPr>
        <w:t xml:space="preserve"> </w:t>
      </w:r>
      <w:r>
        <w:rPr>
          <w:rFonts w:ascii="宋体"/>
        </w:rPr>
        <w:t>= 1;</w:t>
      </w:r>
      <w:r>
        <w:rPr>
          <w:rFonts w:ascii="宋体"/>
          <w:spacing w:val="1"/>
        </w:rPr>
        <w:t xml:space="preserve"> </w:t>
      </w:r>
      <w:r>
        <w:rPr>
          <w:rFonts w:ascii="宋体"/>
        </w:rPr>
        <w:t xml:space="preserve">T.r = </w:t>
      </w:r>
      <w:r>
        <w:rPr>
          <w:rFonts w:ascii="宋体"/>
          <w:spacing w:val="-5"/>
        </w:rPr>
        <w:t>0;</w:t>
      </w:r>
    </w:p>
    <w:p w14:paraId="2634F69C">
      <w:pPr>
        <w:pStyle w:val="8"/>
        <w:spacing w:before="206" w:line="444" w:lineRule="auto"/>
        <w:ind w:left="1360"/>
        <w:rPr>
          <w:rFonts w:ascii="宋体" w:eastAsia="宋体"/>
        </w:rPr>
      </w:pPr>
      <w:r>
        <w:rPr>
          <w:rFonts w:ascii="宋体" w:eastAsia="宋体"/>
        </w:rPr>
        <w:t>T.nodes[0].data</w:t>
      </w:r>
      <w:r>
        <w:rPr>
          <w:rFonts w:ascii="宋体" w:eastAsia="宋体"/>
          <w:spacing w:val="-6"/>
        </w:rPr>
        <w:t xml:space="preserve"> = </w:t>
      </w:r>
      <w:r>
        <w:rPr>
          <w:rFonts w:ascii="宋体" w:eastAsia="宋体"/>
        </w:rPr>
        <w:t>(char*)malloc((strlen("if</w:t>
      </w:r>
      <w:r>
        <w:rPr>
          <w:rFonts w:ascii="宋体" w:eastAsia="宋体"/>
          <w:spacing w:val="-8"/>
        </w:rPr>
        <w:t xml:space="preserve"> 语句：") + </w:t>
      </w:r>
      <w:r>
        <w:rPr>
          <w:rFonts w:ascii="宋体" w:eastAsia="宋体"/>
        </w:rPr>
        <w:t>1</w:t>
      </w:r>
      <w:r>
        <w:rPr>
          <w:rFonts w:ascii="宋体" w:eastAsia="宋体"/>
          <w:spacing w:val="-3"/>
        </w:rPr>
        <w:t xml:space="preserve">) </w:t>
      </w:r>
      <w:r>
        <w:rPr>
          <w:rFonts w:ascii="宋体" w:eastAsia="宋体"/>
        </w:rPr>
        <w:t>*</w:t>
      </w:r>
      <w:r>
        <w:rPr>
          <w:rFonts w:ascii="宋体" w:eastAsia="宋体"/>
          <w:spacing w:val="-6"/>
        </w:rPr>
        <w:t xml:space="preserve"> </w:t>
      </w:r>
      <w:r>
        <w:rPr>
          <w:rFonts w:ascii="宋体" w:eastAsia="宋体"/>
        </w:rPr>
        <w:t>sizeof(char)); strcpy(T.nodes[0].data, "if</w:t>
      </w:r>
      <w:r>
        <w:rPr>
          <w:rFonts w:ascii="宋体" w:eastAsia="宋体"/>
          <w:spacing w:val="-5"/>
        </w:rPr>
        <w:t xml:space="preserve"> 语句：");</w:t>
      </w:r>
    </w:p>
    <w:p w14:paraId="0761C9CF">
      <w:pPr>
        <w:pStyle w:val="8"/>
        <w:spacing w:line="444" w:lineRule="auto"/>
        <w:ind w:left="1360" w:right="3583"/>
        <w:rPr>
          <w:rFonts w:ascii="宋体"/>
        </w:rPr>
      </w:pPr>
      <w:r>
        <w:rPr>
          <w:rFonts w:ascii="宋体"/>
        </w:rPr>
        <w:t>T.nodes[0].indent = 1; T.nodes[0].firstchild</w:t>
      </w:r>
      <w:r>
        <w:rPr>
          <w:rFonts w:ascii="宋体"/>
          <w:spacing w:val="-17"/>
        </w:rPr>
        <w:t xml:space="preserve"> </w:t>
      </w:r>
      <w:r>
        <w:rPr>
          <w:rFonts w:ascii="宋体"/>
        </w:rPr>
        <w:t>=</w:t>
      </w:r>
      <w:r>
        <w:rPr>
          <w:rFonts w:ascii="宋体"/>
          <w:spacing w:val="-17"/>
        </w:rPr>
        <w:t xml:space="preserve"> </w:t>
      </w:r>
      <w:r>
        <w:rPr>
          <w:rFonts w:ascii="宋体"/>
        </w:rPr>
        <w:t>NULL; InsertChild(T, T.r, 1, c);</w:t>
      </w:r>
    </w:p>
    <w:p w14:paraId="2B005FC6">
      <w:pPr>
        <w:pStyle w:val="8"/>
        <w:ind w:left="1360"/>
        <w:rPr>
          <w:rFonts w:ascii="宋体"/>
        </w:rPr>
      </w:pPr>
      <w:r>
        <w:rPr>
          <w:rFonts w:ascii="宋体"/>
        </w:rPr>
        <w:t>InsertChild(T,</w:t>
      </w:r>
      <w:r>
        <w:rPr>
          <w:rFonts w:ascii="宋体"/>
          <w:spacing w:val="-4"/>
        </w:rPr>
        <w:t xml:space="preserve"> </w:t>
      </w:r>
      <w:r>
        <w:rPr>
          <w:rFonts w:ascii="宋体"/>
        </w:rPr>
        <w:t>T.r,</w:t>
      </w:r>
      <w:r>
        <w:rPr>
          <w:rFonts w:ascii="宋体"/>
          <w:spacing w:val="-1"/>
        </w:rPr>
        <w:t xml:space="preserve"> </w:t>
      </w:r>
      <w:r>
        <w:rPr>
          <w:rFonts w:ascii="宋体"/>
        </w:rPr>
        <w:t>2,</w:t>
      </w:r>
      <w:r>
        <w:rPr>
          <w:rFonts w:ascii="宋体"/>
          <w:spacing w:val="-3"/>
        </w:rPr>
        <w:t xml:space="preserve"> </w:t>
      </w:r>
      <w:r>
        <w:rPr>
          <w:rFonts w:ascii="宋体"/>
          <w:spacing w:val="-5"/>
        </w:rPr>
        <w:t>p);</w:t>
      </w:r>
    </w:p>
    <w:p w14:paraId="0F0CE43E">
      <w:pPr>
        <w:spacing w:before="204"/>
        <w:ind w:left="940" w:right="0" w:firstLine="0"/>
        <w:jc w:val="left"/>
        <w:rPr>
          <w:sz w:val="19"/>
        </w:rPr>
      </w:pPr>
      <w:r>
        <w:rPr>
          <w:spacing w:val="-10"/>
          <w:sz w:val="19"/>
        </w:rPr>
        <w:t>}</w:t>
      </w:r>
    </w:p>
    <w:p w14:paraId="1EDF04E5">
      <w:pPr>
        <w:pStyle w:val="8"/>
        <w:spacing w:before="208"/>
        <w:ind w:left="940"/>
        <w:rPr>
          <w:rFonts w:ascii="宋体"/>
        </w:rPr>
      </w:pPr>
      <w:r>
        <w:rPr>
          <w:rFonts w:ascii="宋体"/>
        </w:rPr>
        <w:t>return</w:t>
      </w:r>
      <w:r>
        <w:rPr>
          <w:rFonts w:ascii="宋体"/>
          <w:spacing w:val="-2"/>
        </w:rPr>
        <w:t xml:space="preserve"> </w:t>
      </w:r>
      <w:r>
        <w:rPr>
          <w:rFonts w:ascii="宋体"/>
          <w:spacing w:val="-5"/>
        </w:rPr>
        <w:t>OK;</w:t>
      </w:r>
    </w:p>
    <w:p w14:paraId="31FDDB66">
      <w:pPr>
        <w:spacing w:before="205"/>
        <w:ind w:left="520" w:right="0" w:firstLine="0"/>
        <w:jc w:val="left"/>
        <w:rPr>
          <w:sz w:val="19"/>
        </w:rPr>
      </w:pPr>
      <w:r>
        <w:rPr>
          <w:spacing w:val="-10"/>
          <w:sz w:val="19"/>
        </w:rPr>
        <w:t>}</w:t>
      </w:r>
    </w:p>
    <w:p w14:paraId="76EA9DA7">
      <w:pPr>
        <w:pStyle w:val="8"/>
        <w:spacing w:before="208"/>
        <w:ind w:left="520"/>
        <w:rPr>
          <w:rFonts w:ascii="宋体"/>
        </w:rPr>
      </w:pPr>
      <w:r>
        <w:rPr>
          <w:rFonts w:ascii="宋体"/>
        </w:rPr>
        <w:t>else</w:t>
      </w:r>
      <w:r>
        <w:rPr>
          <w:rFonts w:ascii="宋体"/>
          <w:spacing w:val="-2"/>
        </w:rPr>
        <w:t xml:space="preserve"> </w:t>
      </w:r>
      <w:r>
        <w:rPr>
          <w:rFonts w:ascii="宋体"/>
        </w:rPr>
        <w:t>if (w</w:t>
      </w:r>
      <w:r>
        <w:rPr>
          <w:rFonts w:ascii="宋体"/>
          <w:spacing w:val="-2"/>
        </w:rPr>
        <w:t xml:space="preserve"> </w:t>
      </w:r>
      <w:r>
        <w:rPr>
          <w:rFonts w:ascii="宋体"/>
        </w:rPr>
        <w:t>== LL)</w:t>
      </w:r>
      <w:r>
        <w:rPr>
          <w:rFonts w:ascii="宋体"/>
          <w:spacing w:val="-2"/>
        </w:rPr>
        <w:t xml:space="preserve"> </w:t>
      </w:r>
      <w:r>
        <w:rPr>
          <w:rFonts w:ascii="宋体"/>
          <w:spacing w:val="-10"/>
        </w:rPr>
        <w:t>{</w:t>
      </w:r>
    </w:p>
    <w:p w14:paraId="61A89E39">
      <w:pPr>
        <w:pStyle w:val="8"/>
        <w:spacing w:after="0"/>
        <w:rPr>
          <w:rFonts w:ascii="宋体"/>
        </w:rPr>
        <w:sectPr>
          <w:pgSz w:w="11910" w:h="16840"/>
          <w:pgMar w:top="1280" w:right="1275" w:bottom="1180" w:left="1700" w:header="868" w:footer="989" w:gutter="0"/>
          <w:cols w:space="720" w:num="1"/>
        </w:sectPr>
      </w:pPr>
    </w:p>
    <w:p w14:paraId="19AFB3E4">
      <w:pPr>
        <w:spacing w:before="83" w:line="240" w:lineRule="auto"/>
        <w:rPr>
          <w:sz w:val="19"/>
        </w:rPr>
      </w:pPr>
    </w:p>
    <w:p w14:paraId="3ACE88DD">
      <w:pPr>
        <w:pStyle w:val="8"/>
        <w:spacing w:before="1" w:line="441" w:lineRule="auto"/>
        <w:ind w:left="940" w:right="4433"/>
        <w:rPr>
          <w:rFonts w:ascii="宋体"/>
        </w:rPr>
      </w:pPr>
      <w:r>
        <w:rPr>
          <w:rFonts w:ascii="宋体"/>
        </w:rPr>
        <w:t>if</w:t>
      </w:r>
      <w:r>
        <w:rPr>
          <w:rFonts w:ascii="宋体"/>
          <w:spacing w:val="-8"/>
        </w:rPr>
        <w:t xml:space="preserve"> </w:t>
      </w:r>
      <w:r>
        <w:rPr>
          <w:rFonts w:ascii="宋体"/>
        </w:rPr>
        <w:t>(!CompStat(fp,</w:t>
      </w:r>
      <w:r>
        <w:rPr>
          <w:rFonts w:ascii="宋体"/>
          <w:spacing w:val="-10"/>
        </w:rPr>
        <w:t xml:space="preserve"> </w:t>
      </w:r>
      <w:r>
        <w:rPr>
          <w:rFonts w:ascii="宋体"/>
        </w:rPr>
        <w:t>T))</w:t>
      </w:r>
      <w:r>
        <w:rPr>
          <w:rFonts w:ascii="宋体"/>
          <w:spacing w:val="-8"/>
        </w:rPr>
        <w:t xml:space="preserve"> </w:t>
      </w:r>
      <w:r>
        <w:rPr>
          <w:rFonts w:ascii="宋体"/>
        </w:rPr>
        <w:t>return</w:t>
      </w:r>
      <w:r>
        <w:rPr>
          <w:rFonts w:ascii="宋体"/>
          <w:spacing w:val="-8"/>
        </w:rPr>
        <w:t xml:space="preserve"> </w:t>
      </w:r>
      <w:r>
        <w:rPr>
          <w:rFonts w:ascii="宋体"/>
        </w:rPr>
        <w:t>ERROR; return OK;</w:t>
      </w:r>
    </w:p>
    <w:p w14:paraId="3E29DE48">
      <w:pPr>
        <w:spacing w:before="4"/>
        <w:ind w:left="520" w:right="0" w:firstLine="0"/>
        <w:jc w:val="left"/>
        <w:rPr>
          <w:sz w:val="19"/>
        </w:rPr>
      </w:pPr>
      <w:r>
        <w:rPr>
          <w:spacing w:val="-10"/>
          <w:sz w:val="19"/>
        </w:rPr>
        <w:t>}</w:t>
      </w:r>
    </w:p>
    <w:p w14:paraId="24B682BA">
      <w:pPr>
        <w:pStyle w:val="8"/>
        <w:spacing w:before="205"/>
        <w:ind w:left="520"/>
        <w:rPr>
          <w:rFonts w:ascii="宋体"/>
        </w:rPr>
      </w:pPr>
      <w:r>
        <w:rPr>
          <w:rFonts w:ascii="宋体"/>
        </w:rPr>
        <w:t>else</w:t>
      </w:r>
      <w:r>
        <w:rPr>
          <w:rFonts w:ascii="宋体"/>
          <w:spacing w:val="-3"/>
        </w:rPr>
        <w:t xml:space="preserve"> </w:t>
      </w:r>
      <w:r>
        <w:rPr>
          <w:rFonts w:ascii="宋体"/>
        </w:rPr>
        <w:t>if (w</w:t>
      </w:r>
      <w:r>
        <w:rPr>
          <w:rFonts w:ascii="宋体"/>
          <w:spacing w:val="-3"/>
        </w:rPr>
        <w:t xml:space="preserve"> </w:t>
      </w:r>
      <w:r>
        <w:rPr>
          <w:rFonts w:ascii="宋体"/>
        </w:rPr>
        <w:t xml:space="preserve">== FOR) </w:t>
      </w:r>
      <w:r>
        <w:rPr>
          <w:rFonts w:ascii="宋体"/>
          <w:spacing w:val="-10"/>
        </w:rPr>
        <w:t>{</w:t>
      </w:r>
    </w:p>
    <w:p w14:paraId="03A68254">
      <w:pPr>
        <w:pStyle w:val="8"/>
        <w:spacing w:before="208"/>
        <w:ind w:left="940"/>
        <w:rPr>
          <w:rFonts w:ascii="宋体" w:eastAsia="宋体"/>
        </w:rPr>
      </w:pPr>
      <w:r>
        <w:rPr>
          <w:rFonts w:ascii="宋体" w:eastAsia="宋体"/>
          <w:spacing w:val="-10"/>
        </w:rPr>
        <w:t xml:space="preserve">//分析 </w:t>
      </w:r>
      <w:r>
        <w:rPr>
          <w:rFonts w:ascii="宋体" w:eastAsia="宋体"/>
          <w:spacing w:val="-2"/>
        </w:rPr>
        <w:t>for</w:t>
      </w:r>
      <w:r>
        <w:rPr>
          <w:rFonts w:ascii="宋体" w:eastAsia="宋体"/>
          <w:spacing w:val="-18"/>
        </w:rPr>
        <w:t xml:space="preserve"> 语句</w:t>
      </w:r>
    </w:p>
    <w:p w14:paraId="0E0269CB">
      <w:pPr>
        <w:pStyle w:val="8"/>
        <w:spacing w:before="205"/>
        <w:ind w:left="940"/>
        <w:rPr>
          <w:rFonts w:ascii="宋体"/>
        </w:rPr>
      </w:pPr>
      <w:r>
        <w:rPr>
          <w:rFonts w:ascii="宋体"/>
        </w:rPr>
        <w:t>T.n</w:t>
      </w:r>
      <w:r>
        <w:rPr>
          <w:rFonts w:ascii="宋体"/>
          <w:spacing w:val="-3"/>
        </w:rPr>
        <w:t xml:space="preserve"> </w:t>
      </w:r>
      <w:r>
        <w:rPr>
          <w:rFonts w:ascii="宋体"/>
        </w:rPr>
        <w:t>= 1;</w:t>
      </w:r>
      <w:r>
        <w:rPr>
          <w:rFonts w:ascii="宋体"/>
          <w:spacing w:val="1"/>
        </w:rPr>
        <w:t xml:space="preserve"> </w:t>
      </w:r>
      <w:r>
        <w:rPr>
          <w:rFonts w:ascii="宋体"/>
        </w:rPr>
        <w:t xml:space="preserve">T.r = </w:t>
      </w:r>
      <w:r>
        <w:rPr>
          <w:rFonts w:ascii="宋体"/>
          <w:spacing w:val="-5"/>
        </w:rPr>
        <w:t>0;</w:t>
      </w:r>
    </w:p>
    <w:p w14:paraId="737B2770">
      <w:pPr>
        <w:pStyle w:val="8"/>
        <w:spacing w:before="208" w:line="441" w:lineRule="auto"/>
        <w:ind w:left="940"/>
        <w:rPr>
          <w:rFonts w:ascii="宋体" w:eastAsia="宋体"/>
        </w:rPr>
      </w:pPr>
      <w:r>
        <w:rPr>
          <w:rFonts w:ascii="宋体" w:eastAsia="宋体"/>
        </w:rPr>
        <w:t>T.nodes[0].data</w:t>
      </w:r>
      <w:r>
        <w:rPr>
          <w:rFonts w:ascii="宋体" w:eastAsia="宋体"/>
          <w:spacing w:val="-5"/>
        </w:rPr>
        <w:t xml:space="preserve"> = </w:t>
      </w:r>
      <w:r>
        <w:rPr>
          <w:rFonts w:ascii="宋体" w:eastAsia="宋体"/>
        </w:rPr>
        <w:t>(char*)malloc((strlen("for</w:t>
      </w:r>
      <w:r>
        <w:rPr>
          <w:rFonts w:ascii="宋体" w:eastAsia="宋体"/>
          <w:spacing w:val="-9"/>
        </w:rPr>
        <w:t xml:space="preserve"> 语句：") + </w:t>
      </w:r>
      <w:r>
        <w:rPr>
          <w:rFonts w:ascii="宋体" w:eastAsia="宋体"/>
        </w:rPr>
        <w:t>1</w:t>
      </w:r>
      <w:r>
        <w:rPr>
          <w:rFonts w:ascii="宋体" w:eastAsia="宋体"/>
          <w:spacing w:val="-4"/>
        </w:rPr>
        <w:t xml:space="preserve">) </w:t>
      </w:r>
      <w:r>
        <w:rPr>
          <w:rFonts w:ascii="宋体" w:eastAsia="宋体"/>
        </w:rPr>
        <w:t>*</w:t>
      </w:r>
      <w:r>
        <w:rPr>
          <w:rFonts w:ascii="宋体" w:eastAsia="宋体"/>
          <w:spacing w:val="-2"/>
        </w:rPr>
        <w:t xml:space="preserve"> </w:t>
      </w:r>
      <w:r>
        <w:rPr>
          <w:rFonts w:ascii="宋体" w:eastAsia="宋体"/>
        </w:rPr>
        <w:t>sizeof(char)); strcpy(T.nodes[0].data, "for</w:t>
      </w:r>
      <w:r>
        <w:rPr>
          <w:rFonts w:ascii="宋体" w:eastAsia="宋体"/>
          <w:spacing w:val="-4"/>
        </w:rPr>
        <w:t xml:space="preserve"> 语句：");</w:t>
      </w:r>
    </w:p>
    <w:p w14:paraId="16836060">
      <w:pPr>
        <w:pStyle w:val="8"/>
        <w:spacing w:before="4" w:line="441" w:lineRule="auto"/>
        <w:ind w:left="940" w:right="4895"/>
        <w:rPr>
          <w:rFonts w:ascii="宋体"/>
        </w:rPr>
      </w:pPr>
      <w:r>
        <w:rPr>
          <w:rFonts w:ascii="宋体"/>
        </w:rPr>
        <w:t>T.nodes[0].indent = 1; T.nodes[0].firstchild</w:t>
      </w:r>
      <w:r>
        <w:rPr>
          <w:rFonts w:ascii="宋体"/>
          <w:spacing w:val="-17"/>
        </w:rPr>
        <w:t xml:space="preserve"> </w:t>
      </w:r>
      <w:r>
        <w:rPr>
          <w:rFonts w:ascii="宋体"/>
        </w:rPr>
        <w:t>=</w:t>
      </w:r>
      <w:r>
        <w:rPr>
          <w:rFonts w:ascii="宋体"/>
          <w:spacing w:val="-17"/>
        </w:rPr>
        <w:t xml:space="preserve"> </w:t>
      </w:r>
      <w:r>
        <w:rPr>
          <w:rFonts w:ascii="宋体"/>
        </w:rPr>
        <w:t>NULL;</w:t>
      </w:r>
    </w:p>
    <w:p w14:paraId="1994A34B">
      <w:pPr>
        <w:pStyle w:val="8"/>
        <w:spacing w:before="4"/>
        <w:ind w:left="940"/>
        <w:rPr>
          <w:rFonts w:ascii="宋体"/>
        </w:rPr>
      </w:pPr>
      <w:r>
        <w:rPr>
          <w:rFonts w:ascii="宋体"/>
        </w:rPr>
        <w:t>c.n</w:t>
      </w:r>
      <w:r>
        <w:rPr>
          <w:rFonts w:ascii="宋体"/>
          <w:spacing w:val="-3"/>
        </w:rPr>
        <w:t xml:space="preserve"> </w:t>
      </w:r>
      <w:r>
        <w:rPr>
          <w:rFonts w:ascii="宋体"/>
        </w:rPr>
        <w:t>= 1;</w:t>
      </w:r>
      <w:r>
        <w:rPr>
          <w:rFonts w:ascii="宋体"/>
          <w:spacing w:val="1"/>
        </w:rPr>
        <w:t xml:space="preserve"> </w:t>
      </w:r>
      <w:r>
        <w:rPr>
          <w:rFonts w:ascii="宋体"/>
        </w:rPr>
        <w:t xml:space="preserve">c.r = </w:t>
      </w:r>
      <w:r>
        <w:rPr>
          <w:rFonts w:ascii="宋体"/>
          <w:spacing w:val="-5"/>
        </w:rPr>
        <w:t>0;</w:t>
      </w:r>
    </w:p>
    <w:p w14:paraId="32CCA41F">
      <w:pPr>
        <w:pStyle w:val="8"/>
        <w:spacing w:before="206" w:line="444" w:lineRule="auto"/>
        <w:ind w:left="940"/>
        <w:rPr>
          <w:rFonts w:ascii="宋体" w:eastAsia="宋体"/>
        </w:rPr>
      </w:pPr>
      <w:r>
        <w:rPr>
          <w:rFonts w:ascii="宋体" w:eastAsia="宋体"/>
        </w:rPr>
        <w:t>c.nodes[0].data</w:t>
      </w:r>
      <w:r>
        <w:rPr>
          <w:rFonts w:ascii="宋体" w:eastAsia="宋体"/>
          <w:spacing w:val="-5"/>
        </w:rPr>
        <w:t xml:space="preserve"> = </w:t>
      </w:r>
      <w:r>
        <w:rPr>
          <w:rFonts w:ascii="宋体" w:eastAsia="宋体"/>
        </w:rPr>
        <w:t>(char*)malloc((strlen</w:t>
      </w:r>
      <w:r>
        <w:rPr>
          <w:rFonts w:ascii="宋体" w:eastAsia="宋体"/>
          <w:spacing w:val="-2"/>
        </w:rPr>
        <w:t xml:space="preserve">("初始表达式：") + </w:t>
      </w:r>
      <w:r>
        <w:rPr>
          <w:rFonts w:ascii="宋体" w:eastAsia="宋体"/>
        </w:rPr>
        <w:t>1</w:t>
      </w:r>
      <w:r>
        <w:rPr>
          <w:rFonts w:ascii="宋体" w:eastAsia="宋体"/>
          <w:spacing w:val="-3"/>
        </w:rPr>
        <w:t xml:space="preserve">) </w:t>
      </w:r>
      <w:r>
        <w:rPr>
          <w:rFonts w:ascii="宋体" w:eastAsia="宋体"/>
        </w:rPr>
        <w:t>*</w:t>
      </w:r>
      <w:r>
        <w:rPr>
          <w:rFonts w:ascii="宋体" w:eastAsia="宋体"/>
          <w:spacing w:val="-6"/>
        </w:rPr>
        <w:t xml:space="preserve"> </w:t>
      </w:r>
      <w:r>
        <w:rPr>
          <w:rFonts w:ascii="宋体" w:eastAsia="宋体"/>
        </w:rPr>
        <w:t>sizeof(char)); strcpy(c.nodes[0].data, "初始表达式：");</w:t>
      </w:r>
    </w:p>
    <w:p w14:paraId="39FCC3F9">
      <w:pPr>
        <w:pStyle w:val="8"/>
        <w:spacing w:line="444" w:lineRule="auto"/>
        <w:ind w:left="940" w:right="4895"/>
        <w:rPr>
          <w:rFonts w:ascii="宋体"/>
        </w:rPr>
      </w:pPr>
      <w:r>
        <w:rPr>
          <w:rFonts w:ascii="宋体"/>
        </w:rPr>
        <w:t>c.nodes[0].indent = 1; c.nodes[0].firstchild</w:t>
      </w:r>
      <w:r>
        <w:rPr>
          <w:rFonts w:ascii="宋体"/>
          <w:spacing w:val="-17"/>
        </w:rPr>
        <w:t xml:space="preserve"> </w:t>
      </w:r>
      <w:r>
        <w:rPr>
          <w:rFonts w:ascii="宋体"/>
        </w:rPr>
        <w:t>=</w:t>
      </w:r>
      <w:r>
        <w:rPr>
          <w:rFonts w:ascii="宋体"/>
          <w:spacing w:val="-17"/>
        </w:rPr>
        <w:t xml:space="preserve"> </w:t>
      </w:r>
      <w:r>
        <w:rPr>
          <w:rFonts w:ascii="宋体"/>
        </w:rPr>
        <w:t>NULL; InsertChild(T, T.r, 1, c);</w:t>
      </w:r>
    </w:p>
    <w:p w14:paraId="7A5C6A7E">
      <w:pPr>
        <w:pStyle w:val="8"/>
        <w:ind w:left="940"/>
        <w:rPr>
          <w:rFonts w:ascii="宋体"/>
        </w:rPr>
      </w:pPr>
      <w:r>
        <w:rPr>
          <w:rFonts w:ascii="宋体"/>
        </w:rPr>
        <w:t>c.n</w:t>
      </w:r>
      <w:r>
        <w:rPr>
          <w:rFonts w:ascii="宋体"/>
          <w:spacing w:val="-3"/>
        </w:rPr>
        <w:t xml:space="preserve"> </w:t>
      </w:r>
      <w:r>
        <w:rPr>
          <w:rFonts w:ascii="宋体"/>
        </w:rPr>
        <w:t>= 1;</w:t>
      </w:r>
      <w:r>
        <w:rPr>
          <w:rFonts w:ascii="宋体"/>
          <w:spacing w:val="1"/>
        </w:rPr>
        <w:t xml:space="preserve"> </w:t>
      </w:r>
      <w:r>
        <w:rPr>
          <w:rFonts w:ascii="宋体"/>
        </w:rPr>
        <w:t xml:space="preserve">c.r = </w:t>
      </w:r>
      <w:r>
        <w:rPr>
          <w:rFonts w:ascii="宋体"/>
          <w:spacing w:val="-5"/>
        </w:rPr>
        <w:t>0;</w:t>
      </w:r>
    </w:p>
    <w:p w14:paraId="47B1909C">
      <w:pPr>
        <w:pStyle w:val="8"/>
        <w:spacing w:before="204" w:line="444" w:lineRule="auto"/>
        <w:ind w:left="940"/>
        <w:rPr>
          <w:rFonts w:ascii="宋体" w:eastAsia="宋体"/>
        </w:rPr>
      </w:pPr>
      <w:r>
        <w:rPr>
          <w:rFonts w:ascii="宋体" w:eastAsia="宋体"/>
        </w:rPr>
        <w:t>c.nodes[0].data</w:t>
      </w:r>
      <w:r>
        <w:rPr>
          <w:rFonts w:ascii="宋体" w:eastAsia="宋体"/>
          <w:spacing w:val="-5"/>
        </w:rPr>
        <w:t xml:space="preserve"> = </w:t>
      </w:r>
      <w:r>
        <w:rPr>
          <w:rFonts w:ascii="宋体" w:eastAsia="宋体"/>
        </w:rPr>
        <w:t>(char*)malloc((strlen</w:t>
      </w:r>
      <w:r>
        <w:rPr>
          <w:rFonts w:ascii="宋体" w:eastAsia="宋体"/>
          <w:spacing w:val="-2"/>
        </w:rPr>
        <w:t xml:space="preserve">("终止条件：") + </w:t>
      </w:r>
      <w:r>
        <w:rPr>
          <w:rFonts w:ascii="宋体" w:eastAsia="宋体"/>
        </w:rPr>
        <w:t>1</w:t>
      </w:r>
      <w:r>
        <w:rPr>
          <w:rFonts w:ascii="宋体" w:eastAsia="宋体"/>
          <w:spacing w:val="-4"/>
        </w:rPr>
        <w:t xml:space="preserve">) </w:t>
      </w:r>
      <w:r>
        <w:rPr>
          <w:rFonts w:ascii="宋体" w:eastAsia="宋体"/>
        </w:rPr>
        <w:t>*</w:t>
      </w:r>
      <w:r>
        <w:rPr>
          <w:rFonts w:ascii="宋体" w:eastAsia="宋体"/>
          <w:spacing w:val="-3"/>
        </w:rPr>
        <w:t xml:space="preserve"> </w:t>
      </w:r>
      <w:r>
        <w:rPr>
          <w:rFonts w:ascii="宋体" w:eastAsia="宋体"/>
        </w:rPr>
        <w:t>sizeof(char)); strcpy(c.nodes[0].data, "终止条件：");</w:t>
      </w:r>
    </w:p>
    <w:p w14:paraId="193EB675">
      <w:pPr>
        <w:pStyle w:val="8"/>
        <w:spacing w:line="444" w:lineRule="auto"/>
        <w:ind w:left="940" w:right="4895"/>
        <w:rPr>
          <w:rFonts w:ascii="宋体"/>
        </w:rPr>
      </w:pPr>
      <w:r>
        <w:rPr>
          <w:rFonts w:ascii="宋体"/>
        </w:rPr>
        <w:t>c.nodes[0].indent = 1; c.nodes[0].firstchild</w:t>
      </w:r>
      <w:r>
        <w:rPr>
          <w:rFonts w:ascii="宋体"/>
          <w:spacing w:val="-17"/>
        </w:rPr>
        <w:t xml:space="preserve"> </w:t>
      </w:r>
      <w:r>
        <w:rPr>
          <w:rFonts w:ascii="宋体"/>
        </w:rPr>
        <w:t>=</w:t>
      </w:r>
      <w:r>
        <w:rPr>
          <w:rFonts w:ascii="宋体"/>
          <w:spacing w:val="-17"/>
        </w:rPr>
        <w:t xml:space="preserve"> </w:t>
      </w:r>
      <w:r>
        <w:rPr>
          <w:rFonts w:ascii="宋体"/>
        </w:rPr>
        <w:t>NULL; InsertChild(T, T.r, 2, c);</w:t>
      </w:r>
    </w:p>
    <w:p w14:paraId="165AE111">
      <w:pPr>
        <w:pStyle w:val="8"/>
        <w:ind w:left="940"/>
        <w:rPr>
          <w:rFonts w:ascii="宋体"/>
        </w:rPr>
      </w:pPr>
      <w:r>
        <w:rPr>
          <w:rFonts w:ascii="宋体"/>
        </w:rPr>
        <w:t>c.n</w:t>
      </w:r>
      <w:r>
        <w:rPr>
          <w:rFonts w:ascii="宋体"/>
          <w:spacing w:val="-3"/>
        </w:rPr>
        <w:t xml:space="preserve"> </w:t>
      </w:r>
      <w:r>
        <w:rPr>
          <w:rFonts w:ascii="宋体"/>
        </w:rPr>
        <w:t>= 1;</w:t>
      </w:r>
      <w:r>
        <w:rPr>
          <w:rFonts w:ascii="宋体"/>
          <w:spacing w:val="1"/>
        </w:rPr>
        <w:t xml:space="preserve"> </w:t>
      </w:r>
      <w:r>
        <w:rPr>
          <w:rFonts w:ascii="宋体"/>
        </w:rPr>
        <w:t xml:space="preserve">c.r = </w:t>
      </w:r>
      <w:r>
        <w:rPr>
          <w:rFonts w:ascii="宋体"/>
          <w:spacing w:val="-5"/>
        </w:rPr>
        <w:t>0;</w:t>
      </w:r>
    </w:p>
    <w:p w14:paraId="5A0F28AB">
      <w:pPr>
        <w:pStyle w:val="8"/>
        <w:spacing w:before="205" w:line="444" w:lineRule="auto"/>
        <w:ind w:left="940"/>
        <w:rPr>
          <w:rFonts w:ascii="宋体" w:eastAsia="宋体"/>
        </w:rPr>
      </w:pPr>
      <w:r>
        <w:rPr>
          <w:rFonts w:ascii="宋体" w:eastAsia="宋体"/>
        </w:rPr>
        <w:t>c.nodes[0].data</w:t>
      </w:r>
      <w:r>
        <w:rPr>
          <w:rFonts w:ascii="宋体" w:eastAsia="宋体"/>
          <w:spacing w:val="-5"/>
        </w:rPr>
        <w:t xml:space="preserve"> = </w:t>
      </w:r>
      <w:r>
        <w:rPr>
          <w:rFonts w:ascii="宋体" w:eastAsia="宋体"/>
        </w:rPr>
        <w:t>(char*)malloc((strlen</w:t>
      </w:r>
      <w:r>
        <w:rPr>
          <w:rFonts w:ascii="宋体" w:eastAsia="宋体"/>
          <w:spacing w:val="-2"/>
        </w:rPr>
        <w:t xml:space="preserve">("循环表达式：") + </w:t>
      </w:r>
      <w:r>
        <w:rPr>
          <w:rFonts w:ascii="宋体" w:eastAsia="宋体"/>
        </w:rPr>
        <w:t>1</w:t>
      </w:r>
      <w:r>
        <w:rPr>
          <w:rFonts w:ascii="宋体" w:eastAsia="宋体"/>
          <w:spacing w:val="-3"/>
        </w:rPr>
        <w:t xml:space="preserve">) </w:t>
      </w:r>
      <w:r>
        <w:rPr>
          <w:rFonts w:ascii="宋体" w:eastAsia="宋体"/>
        </w:rPr>
        <w:t>*</w:t>
      </w:r>
      <w:r>
        <w:rPr>
          <w:rFonts w:ascii="宋体" w:eastAsia="宋体"/>
          <w:spacing w:val="-6"/>
        </w:rPr>
        <w:t xml:space="preserve"> </w:t>
      </w:r>
      <w:r>
        <w:rPr>
          <w:rFonts w:ascii="宋体" w:eastAsia="宋体"/>
        </w:rPr>
        <w:t>sizeof(char)); strcpy(c.nodes[0].data, "循环表达式：");</w:t>
      </w:r>
    </w:p>
    <w:p w14:paraId="79D22C99">
      <w:pPr>
        <w:pStyle w:val="8"/>
        <w:spacing w:line="444" w:lineRule="auto"/>
        <w:ind w:left="940" w:right="4895"/>
        <w:rPr>
          <w:rFonts w:ascii="宋体"/>
        </w:rPr>
      </w:pPr>
      <w:r>
        <w:rPr>
          <w:rFonts w:ascii="宋体"/>
        </w:rPr>
        <w:t>c.nodes[0].indent = 1; c.nodes[0].firstchild</w:t>
      </w:r>
      <w:r>
        <w:rPr>
          <w:rFonts w:ascii="宋体"/>
          <w:spacing w:val="-17"/>
        </w:rPr>
        <w:t xml:space="preserve"> </w:t>
      </w:r>
      <w:r>
        <w:rPr>
          <w:rFonts w:ascii="宋体"/>
        </w:rPr>
        <w:t>=</w:t>
      </w:r>
      <w:r>
        <w:rPr>
          <w:rFonts w:ascii="宋体"/>
          <w:spacing w:val="-17"/>
        </w:rPr>
        <w:t xml:space="preserve"> </w:t>
      </w:r>
      <w:r>
        <w:rPr>
          <w:rFonts w:ascii="宋体"/>
        </w:rPr>
        <w:t>NULL; InsertChild(T, T.r, 3, c);</w:t>
      </w:r>
    </w:p>
    <w:p w14:paraId="447A82F8">
      <w:pPr>
        <w:pStyle w:val="8"/>
        <w:ind w:left="940"/>
        <w:rPr>
          <w:rFonts w:ascii="宋体"/>
        </w:rPr>
      </w:pPr>
      <w:r>
        <w:rPr>
          <w:rFonts w:ascii="宋体"/>
        </w:rPr>
        <w:t>c.n</w:t>
      </w:r>
      <w:r>
        <w:rPr>
          <w:rFonts w:ascii="宋体"/>
          <w:spacing w:val="-3"/>
        </w:rPr>
        <w:t xml:space="preserve"> </w:t>
      </w:r>
      <w:r>
        <w:rPr>
          <w:rFonts w:ascii="宋体"/>
        </w:rPr>
        <w:t>= 1;</w:t>
      </w:r>
      <w:r>
        <w:rPr>
          <w:rFonts w:ascii="宋体"/>
          <w:spacing w:val="1"/>
        </w:rPr>
        <w:t xml:space="preserve"> </w:t>
      </w:r>
      <w:r>
        <w:rPr>
          <w:rFonts w:ascii="宋体"/>
        </w:rPr>
        <w:t xml:space="preserve">c.r = </w:t>
      </w:r>
      <w:r>
        <w:rPr>
          <w:rFonts w:ascii="宋体"/>
          <w:spacing w:val="-5"/>
        </w:rPr>
        <w:t>0;</w:t>
      </w:r>
    </w:p>
    <w:p w14:paraId="1EEA0D76">
      <w:pPr>
        <w:pStyle w:val="8"/>
        <w:spacing w:before="205" w:line="444" w:lineRule="auto"/>
        <w:ind w:left="940"/>
        <w:rPr>
          <w:rFonts w:ascii="宋体" w:eastAsia="宋体"/>
        </w:rPr>
      </w:pPr>
      <w:r>
        <w:rPr>
          <w:rFonts w:ascii="宋体" w:eastAsia="宋体"/>
        </w:rPr>
        <w:t>c.nodes[0].data</w:t>
      </w:r>
      <w:r>
        <w:rPr>
          <w:rFonts w:ascii="宋体" w:eastAsia="宋体"/>
          <w:spacing w:val="-5"/>
        </w:rPr>
        <w:t xml:space="preserve"> = </w:t>
      </w:r>
      <w:r>
        <w:rPr>
          <w:rFonts w:ascii="宋体" w:eastAsia="宋体"/>
        </w:rPr>
        <w:t>(char*)malloc((strlen("for</w:t>
      </w:r>
      <w:r>
        <w:rPr>
          <w:rFonts w:ascii="宋体" w:eastAsia="宋体"/>
          <w:spacing w:val="-9"/>
        </w:rPr>
        <w:t xml:space="preserve"> 子句：") + </w:t>
      </w:r>
      <w:r>
        <w:rPr>
          <w:rFonts w:ascii="宋体" w:eastAsia="宋体"/>
        </w:rPr>
        <w:t>1</w:t>
      </w:r>
      <w:r>
        <w:rPr>
          <w:rFonts w:ascii="宋体" w:eastAsia="宋体"/>
          <w:spacing w:val="-4"/>
        </w:rPr>
        <w:t xml:space="preserve">) </w:t>
      </w:r>
      <w:r>
        <w:rPr>
          <w:rFonts w:ascii="宋体" w:eastAsia="宋体"/>
        </w:rPr>
        <w:t>*</w:t>
      </w:r>
      <w:r>
        <w:rPr>
          <w:rFonts w:ascii="宋体" w:eastAsia="宋体"/>
          <w:spacing w:val="-2"/>
        </w:rPr>
        <w:t xml:space="preserve"> </w:t>
      </w:r>
      <w:r>
        <w:rPr>
          <w:rFonts w:ascii="宋体" w:eastAsia="宋体"/>
        </w:rPr>
        <w:t>sizeof(char)); strcpy(c.nodes[0].data, "for</w:t>
      </w:r>
      <w:r>
        <w:rPr>
          <w:rFonts w:ascii="宋体" w:eastAsia="宋体"/>
          <w:spacing w:val="-4"/>
        </w:rPr>
        <w:t xml:space="preserve"> 子句：");</w:t>
      </w:r>
    </w:p>
    <w:p w14:paraId="611FD81C">
      <w:pPr>
        <w:pStyle w:val="8"/>
        <w:spacing w:after="0" w:line="444" w:lineRule="auto"/>
        <w:rPr>
          <w:rFonts w:ascii="宋体" w:eastAsia="宋体"/>
        </w:rPr>
        <w:sectPr>
          <w:pgSz w:w="11910" w:h="16840"/>
          <w:pgMar w:top="1280" w:right="1275" w:bottom="1180" w:left="1700" w:header="868" w:footer="989" w:gutter="0"/>
          <w:cols w:space="720" w:num="1"/>
        </w:sectPr>
      </w:pPr>
    </w:p>
    <w:p w14:paraId="23457DF6">
      <w:pPr>
        <w:spacing w:before="83" w:line="240" w:lineRule="auto"/>
        <w:rPr>
          <w:sz w:val="19"/>
        </w:rPr>
      </w:pPr>
    </w:p>
    <w:p w14:paraId="0BBE119C">
      <w:pPr>
        <w:pStyle w:val="8"/>
        <w:spacing w:before="1" w:line="444" w:lineRule="auto"/>
        <w:ind w:left="940" w:right="4895"/>
        <w:rPr>
          <w:rFonts w:ascii="宋体"/>
        </w:rPr>
      </w:pPr>
      <w:r>
        <w:rPr>
          <w:rFonts w:ascii="宋体"/>
        </w:rPr>
        <w:t>c.nodes[0].indent = 1; c.nodes[0].firstchild</w:t>
      </w:r>
      <w:r>
        <w:rPr>
          <w:rFonts w:ascii="宋体"/>
          <w:spacing w:val="-17"/>
        </w:rPr>
        <w:t xml:space="preserve"> </w:t>
      </w:r>
      <w:r>
        <w:rPr>
          <w:rFonts w:ascii="宋体"/>
        </w:rPr>
        <w:t>=</w:t>
      </w:r>
      <w:r>
        <w:rPr>
          <w:rFonts w:ascii="宋体"/>
          <w:spacing w:val="-17"/>
        </w:rPr>
        <w:t xml:space="preserve"> </w:t>
      </w:r>
      <w:r>
        <w:rPr>
          <w:rFonts w:ascii="宋体"/>
        </w:rPr>
        <w:t>NULL; InsertChild(T, T.r, 4, c);</w:t>
      </w:r>
    </w:p>
    <w:p w14:paraId="232CDFAE">
      <w:pPr>
        <w:pStyle w:val="8"/>
        <w:spacing w:line="241" w:lineRule="exact"/>
        <w:ind w:left="940"/>
        <w:rPr>
          <w:rFonts w:ascii="宋体"/>
        </w:rPr>
      </w:pPr>
      <w:r>
        <w:rPr>
          <w:rFonts w:ascii="宋体"/>
        </w:rPr>
        <w:t>w</w:t>
      </w:r>
      <w:r>
        <w:rPr>
          <w:rFonts w:ascii="宋体"/>
          <w:spacing w:val="-1"/>
        </w:rPr>
        <w:t xml:space="preserve"> </w:t>
      </w:r>
      <w:r>
        <w:rPr>
          <w:rFonts w:ascii="宋体"/>
        </w:rPr>
        <w:t>=</w:t>
      </w:r>
      <w:r>
        <w:rPr>
          <w:rFonts w:ascii="宋体"/>
          <w:spacing w:val="-1"/>
        </w:rPr>
        <w:t xml:space="preserve"> </w:t>
      </w:r>
      <w:r>
        <w:rPr>
          <w:rFonts w:ascii="宋体"/>
          <w:spacing w:val="-2"/>
        </w:rPr>
        <w:t>gettoken(fp);</w:t>
      </w:r>
    </w:p>
    <w:p w14:paraId="6EF5C290">
      <w:pPr>
        <w:pStyle w:val="8"/>
        <w:spacing w:before="207" w:line="441" w:lineRule="auto"/>
        <w:ind w:left="940" w:right="5499"/>
        <w:rPr>
          <w:rFonts w:ascii="宋体"/>
        </w:rPr>
      </w:pPr>
      <w:r>
        <w:rPr>
          <w:rFonts w:ascii="宋体"/>
        </w:rPr>
        <w:t>if</w:t>
      </w:r>
      <w:r>
        <w:rPr>
          <w:rFonts w:ascii="宋体"/>
          <w:spacing w:val="-7"/>
        </w:rPr>
        <w:t xml:space="preserve"> </w:t>
      </w:r>
      <w:r>
        <w:rPr>
          <w:rFonts w:ascii="宋体"/>
        </w:rPr>
        <w:t>(w</w:t>
      </w:r>
      <w:r>
        <w:rPr>
          <w:rFonts w:ascii="宋体"/>
          <w:spacing w:val="-9"/>
        </w:rPr>
        <w:t xml:space="preserve"> </w:t>
      </w:r>
      <w:r>
        <w:rPr>
          <w:rFonts w:ascii="宋体"/>
        </w:rPr>
        <w:t>!=</w:t>
      </w:r>
      <w:r>
        <w:rPr>
          <w:rFonts w:ascii="宋体"/>
          <w:spacing w:val="-7"/>
        </w:rPr>
        <w:t xml:space="preserve"> </w:t>
      </w:r>
      <w:r>
        <w:rPr>
          <w:rFonts w:ascii="宋体"/>
        </w:rPr>
        <w:t>LS)</w:t>
      </w:r>
      <w:r>
        <w:rPr>
          <w:rFonts w:ascii="宋体"/>
          <w:spacing w:val="-7"/>
        </w:rPr>
        <w:t xml:space="preserve"> </w:t>
      </w:r>
      <w:r>
        <w:rPr>
          <w:rFonts w:ascii="宋体"/>
        </w:rPr>
        <w:t>return</w:t>
      </w:r>
      <w:r>
        <w:rPr>
          <w:rFonts w:ascii="宋体"/>
          <w:spacing w:val="-7"/>
        </w:rPr>
        <w:t xml:space="preserve"> </w:t>
      </w:r>
      <w:r>
        <w:rPr>
          <w:rFonts w:ascii="宋体"/>
        </w:rPr>
        <w:t>ERROR; w = gettoken(fp);</w:t>
      </w:r>
    </w:p>
    <w:p w14:paraId="29035FAE">
      <w:pPr>
        <w:pStyle w:val="8"/>
        <w:spacing w:before="5"/>
        <w:ind w:left="940"/>
        <w:rPr>
          <w:rFonts w:ascii="宋体"/>
        </w:rPr>
      </w:pPr>
      <w:r>
        <w:rPr>
          <w:rFonts w:ascii="宋体"/>
        </w:rPr>
        <w:t>if</w:t>
      </w:r>
      <w:r>
        <w:rPr>
          <w:rFonts w:ascii="宋体"/>
          <w:spacing w:val="-2"/>
        </w:rPr>
        <w:t xml:space="preserve"> </w:t>
      </w:r>
      <w:r>
        <w:rPr>
          <w:rFonts w:ascii="宋体"/>
        </w:rPr>
        <w:t>(!exp(fp,</w:t>
      </w:r>
      <w:r>
        <w:rPr>
          <w:rFonts w:ascii="宋体"/>
          <w:spacing w:val="-1"/>
        </w:rPr>
        <w:t xml:space="preserve"> </w:t>
      </w:r>
      <w:r>
        <w:rPr>
          <w:rFonts w:ascii="宋体"/>
        </w:rPr>
        <w:t>c,</w:t>
      </w:r>
      <w:r>
        <w:rPr>
          <w:rFonts w:ascii="宋体"/>
          <w:spacing w:val="-3"/>
        </w:rPr>
        <w:t xml:space="preserve"> </w:t>
      </w:r>
      <w:r>
        <w:rPr>
          <w:rFonts w:ascii="宋体"/>
        </w:rPr>
        <w:t>SEMI))</w:t>
      </w:r>
      <w:r>
        <w:rPr>
          <w:rFonts w:ascii="宋体"/>
          <w:spacing w:val="-1"/>
        </w:rPr>
        <w:t xml:space="preserve"> </w:t>
      </w:r>
      <w:r>
        <w:rPr>
          <w:rFonts w:ascii="宋体"/>
        </w:rPr>
        <w:t>return</w:t>
      </w:r>
      <w:r>
        <w:rPr>
          <w:rFonts w:ascii="宋体"/>
          <w:spacing w:val="-1"/>
        </w:rPr>
        <w:t xml:space="preserve"> </w:t>
      </w:r>
      <w:r>
        <w:rPr>
          <w:rFonts w:ascii="宋体"/>
          <w:spacing w:val="-2"/>
        </w:rPr>
        <w:t>ERROR;</w:t>
      </w:r>
    </w:p>
    <w:p w14:paraId="47A1E27D">
      <w:pPr>
        <w:pStyle w:val="8"/>
        <w:spacing w:before="205" w:line="444" w:lineRule="auto"/>
        <w:ind w:left="940" w:right="3110"/>
        <w:rPr>
          <w:rFonts w:ascii="宋体"/>
        </w:rPr>
      </w:pPr>
      <w:r>
        <w:rPr>
          <w:rFonts w:ascii="宋体"/>
        </w:rPr>
        <w:t>InsertChild(T,</w:t>
      </w:r>
      <w:r>
        <w:rPr>
          <w:rFonts w:ascii="宋体"/>
          <w:spacing w:val="-11"/>
        </w:rPr>
        <w:t xml:space="preserve"> </w:t>
      </w:r>
      <w:r>
        <w:rPr>
          <w:rFonts w:ascii="宋体"/>
        </w:rPr>
        <w:t>T.nodes[0].firstchild-&gt;child,</w:t>
      </w:r>
      <w:r>
        <w:rPr>
          <w:rFonts w:ascii="宋体"/>
          <w:spacing w:val="-13"/>
        </w:rPr>
        <w:t xml:space="preserve"> </w:t>
      </w:r>
      <w:r>
        <w:rPr>
          <w:rFonts w:ascii="宋体"/>
        </w:rPr>
        <w:t>1,</w:t>
      </w:r>
      <w:r>
        <w:rPr>
          <w:rFonts w:ascii="宋体"/>
          <w:spacing w:val="-11"/>
        </w:rPr>
        <w:t xml:space="preserve"> </w:t>
      </w:r>
      <w:r>
        <w:rPr>
          <w:rFonts w:ascii="宋体"/>
        </w:rPr>
        <w:t>c); w = gettoken(fp);</w:t>
      </w:r>
    </w:p>
    <w:p w14:paraId="371D9CD7">
      <w:pPr>
        <w:pStyle w:val="8"/>
        <w:spacing w:line="243" w:lineRule="exact"/>
        <w:ind w:left="940"/>
        <w:rPr>
          <w:rFonts w:ascii="宋体"/>
        </w:rPr>
      </w:pPr>
      <w:r>
        <w:rPr>
          <w:rFonts w:ascii="宋体"/>
        </w:rPr>
        <w:t>if</w:t>
      </w:r>
      <w:r>
        <w:rPr>
          <w:rFonts w:ascii="宋体"/>
          <w:spacing w:val="-1"/>
        </w:rPr>
        <w:t xml:space="preserve"> </w:t>
      </w:r>
      <w:r>
        <w:rPr>
          <w:rFonts w:ascii="宋体"/>
        </w:rPr>
        <w:t>(w</w:t>
      </w:r>
      <w:r>
        <w:rPr>
          <w:rFonts w:ascii="宋体"/>
          <w:spacing w:val="-2"/>
        </w:rPr>
        <w:t xml:space="preserve"> </w:t>
      </w:r>
      <w:r>
        <w:rPr>
          <w:rFonts w:ascii="宋体"/>
        </w:rPr>
        <w:t>==</w:t>
      </w:r>
      <w:r>
        <w:rPr>
          <w:rFonts w:ascii="宋体"/>
          <w:spacing w:val="-1"/>
        </w:rPr>
        <w:t xml:space="preserve"> </w:t>
      </w:r>
      <w:r>
        <w:rPr>
          <w:rFonts w:ascii="宋体"/>
        </w:rPr>
        <w:t xml:space="preserve">SEMI) return </w:t>
      </w:r>
      <w:r>
        <w:rPr>
          <w:rFonts w:ascii="宋体"/>
          <w:spacing w:val="-2"/>
        </w:rPr>
        <w:t>ERROR;</w:t>
      </w:r>
    </w:p>
    <w:p w14:paraId="458E165F">
      <w:pPr>
        <w:pStyle w:val="8"/>
        <w:spacing w:before="208"/>
        <w:ind w:left="940"/>
        <w:rPr>
          <w:rFonts w:ascii="宋体"/>
        </w:rPr>
      </w:pPr>
      <w:r>
        <w:rPr>
          <w:rFonts w:ascii="宋体"/>
        </w:rPr>
        <w:t>if</w:t>
      </w:r>
      <w:r>
        <w:rPr>
          <w:rFonts w:ascii="宋体"/>
          <w:spacing w:val="-2"/>
        </w:rPr>
        <w:t xml:space="preserve"> </w:t>
      </w:r>
      <w:r>
        <w:rPr>
          <w:rFonts w:ascii="宋体"/>
        </w:rPr>
        <w:t>(!exp(fp,</w:t>
      </w:r>
      <w:r>
        <w:rPr>
          <w:rFonts w:ascii="宋体"/>
          <w:spacing w:val="-1"/>
        </w:rPr>
        <w:t xml:space="preserve"> </w:t>
      </w:r>
      <w:r>
        <w:rPr>
          <w:rFonts w:ascii="宋体"/>
        </w:rPr>
        <w:t>c,</w:t>
      </w:r>
      <w:r>
        <w:rPr>
          <w:rFonts w:ascii="宋体"/>
          <w:spacing w:val="-3"/>
        </w:rPr>
        <w:t xml:space="preserve"> </w:t>
      </w:r>
      <w:r>
        <w:rPr>
          <w:rFonts w:ascii="宋体"/>
        </w:rPr>
        <w:t>SEMI))</w:t>
      </w:r>
      <w:r>
        <w:rPr>
          <w:rFonts w:ascii="宋体"/>
          <w:spacing w:val="-1"/>
        </w:rPr>
        <w:t xml:space="preserve"> </w:t>
      </w:r>
      <w:r>
        <w:rPr>
          <w:rFonts w:ascii="宋体"/>
        </w:rPr>
        <w:t>return</w:t>
      </w:r>
      <w:r>
        <w:rPr>
          <w:rFonts w:ascii="宋体"/>
          <w:spacing w:val="-1"/>
        </w:rPr>
        <w:t xml:space="preserve"> </w:t>
      </w:r>
      <w:r>
        <w:rPr>
          <w:rFonts w:ascii="宋体"/>
          <w:spacing w:val="-2"/>
        </w:rPr>
        <w:t>ERROR;</w:t>
      </w:r>
    </w:p>
    <w:p w14:paraId="52E87143">
      <w:pPr>
        <w:pStyle w:val="8"/>
        <w:spacing w:before="205" w:line="444" w:lineRule="auto"/>
        <w:ind w:left="940" w:right="2540"/>
        <w:rPr>
          <w:rFonts w:ascii="宋体"/>
        </w:rPr>
      </w:pPr>
      <w:r>
        <w:rPr>
          <w:rFonts w:ascii="宋体"/>
        </w:rPr>
        <w:t>InsertChild(T,</w:t>
      </w:r>
      <w:r>
        <w:rPr>
          <w:rFonts w:ascii="宋体"/>
          <w:spacing w:val="-11"/>
        </w:rPr>
        <w:t xml:space="preserve"> </w:t>
      </w:r>
      <w:r>
        <w:rPr>
          <w:rFonts w:ascii="宋体"/>
        </w:rPr>
        <w:t>T.nodes[0].firstchild-&gt;next-&gt;child,</w:t>
      </w:r>
      <w:r>
        <w:rPr>
          <w:rFonts w:ascii="宋体"/>
          <w:spacing w:val="-11"/>
        </w:rPr>
        <w:t xml:space="preserve"> </w:t>
      </w:r>
      <w:r>
        <w:rPr>
          <w:rFonts w:ascii="宋体"/>
        </w:rPr>
        <w:t>1,</w:t>
      </w:r>
      <w:r>
        <w:rPr>
          <w:rFonts w:ascii="宋体"/>
          <w:spacing w:val="-13"/>
        </w:rPr>
        <w:t xml:space="preserve"> </w:t>
      </w:r>
      <w:r>
        <w:rPr>
          <w:rFonts w:ascii="宋体"/>
        </w:rPr>
        <w:t>c); w = gettoken(fp);</w:t>
      </w:r>
    </w:p>
    <w:p w14:paraId="47A5C956">
      <w:pPr>
        <w:pStyle w:val="8"/>
        <w:spacing w:line="243" w:lineRule="exact"/>
        <w:ind w:left="940"/>
        <w:rPr>
          <w:rFonts w:ascii="宋体"/>
        </w:rPr>
      </w:pPr>
      <w:r>
        <w:rPr>
          <w:rFonts w:ascii="宋体"/>
        </w:rPr>
        <w:t>if</w:t>
      </w:r>
      <w:r>
        <w:rPr>
          <w:rFonts w:ascii="宋体"/>
          <w:spacing w:val="-1"/>
        </w:rPr>
        <w:t xml:space="preserve"> </w:t>
      </w:r>
      <w:r>
        <w:rPr>
          <w:rFonts w:ascii="宋体"/>
        </w:rPr>
        <w:t>(!exp(fp,</w:t>
      </w:r>
      <w:r>
        <w:rPr>
          <w:rFonts w:ascii="宋体"/>
          <w:spacing w:val="-1"/>
        </w:rPr>
        <w:t xml:space="preserve"> </w:t>
      </w:r>
      <w:r>
        <w:rPr>
          <w:rFonts w:ascii="宋体"/>
        </w:rPr>
        <w:t>c,</w:t>
      </w:r>
      <w:r>
        <w:rPr>
          <w:rFonts w:ascii="宋体"/>
          <w:spacing w:val="-3"/>
        </w:rPr>
        <w:t xml:space="preserve"> </w:t>
      </w:r>
      <w:r>
        <w:rPr>
          <w:rFonts w:ascii="宋体"/>
        </w:rPr>
        <w:t>RS))</w:t>
      </w:r>
      <w:r>
        <w:rPr>
          <w:rFonts w:ascii="宋体"/>
          <w:spacing w:val="-1"/>
        </w:rPr>
        <w:t xml:space="preserve"> </w:t>
      </w:r>
      <w:r>
        <w:rPr>
          <w:rFonts w:ascii="宋体"/>
        </w:rPr>
        <w:t>return</w:t>
      </w:r>
      <w:r>
        <w:rPr>
          <w:rFonts w:ascii="宋体"/>
          <w:spacing w:val="-1"/>
        </w:rPr>
        <w:t xml:space="preserve"> </w:t>
      </w:r>
      <w:r>
        <w:rPr>
          <w:rFonts w:ascii="宋体"/>
          <w:spacing w:val="-2"/>
        </w:rPr>
        <w:t>ERROR;</w:t>
      </w:r>
    </w:p>
    <w:p w14:paraId="2E391AA0">
      <w:pPr>
        <w:pStyle w:val="8"/>
        <w:spacing w:before="208" w:line="441" w:lineRule="auto"/>
        <w:ind w:left="940" w:right="1991"/>
        <w:rPr>
          <w:rFonts w:ascii="宋体"/>
        </w:rPr>
      </w:pPr>
      <w:r>
        <w:rPr>
          <w:rFonts w:ascii="宋体"/>
        </w:rPr>
        <w:t>InsertChild(T,</w:t>
      </w:r>
      <w:r>
        <w:rPr>
          <w:rFonts w:ascii="宋体"/>
          <w:spacing w:val="-11"/>
        </w:rPr>
        <w:t xml:space="preserve"> </w:t>
      </w:r>
      <w:r>
        <w:rPr>
          <w:rFonts w:ascii="宋体"/>
        </w:rPr>
        <w:t>T.nodes[0].firstchild-&gt;next-&gt;next-&gt;child,</w:t>
      </w:r>
      <w:r>
        <w:rPr>
          <w:rFonts w:ascii="宋体"/>
          <w:spacing w:val="-13"/>
        </w:rPr>
        <w:t xml:space="preserve"> </w:t>
      </w:r>
      <w:r>
        <w:rPr>
          <w:rFonts w:ascii="宋体"/>
        </w:rPr>
        <w:t>1,</w:t>
      </w:r>
      <w:r>
        <w:rPr>
          <w:rFonts w:ascii="宋体"/>
          <w:spacing w:val="-11"/>
        </w:rPr>
        <w:t xml:space="preserve"> </w:t>
      </w:r>
      <w:r>
        <w:rPr>
          <w:rFonts w:ascii="宋体"/>
        </w:rPr>
        <w:t>c); w = gettoken(fp);</w:t>
      </w:r>
    </w:p>
    <w:p w14:paraId="1D3E1787">
      <w:pPr>
        <w:pStyle w:val="8"/>
        <w:spacing w:before="4"/>
        <w:ind w:left="940"/>
        <w:rPr>
          <w:rFonts w:ascii="宋体"/>
        </w:rPr>
      </w:pPr>
      <w:r>
        <w:rPr>
          <w:rFonts w:ascii="宋体"/>
        </w:rPr>
        <w:t>if (w</w:t>
      </w:r>
      <w:r>
        <w:rPr>
          <w:rFonts w:ascii="宋体"/>
          <w:spacing w:val="-2"/>
        </w:rPr>
        <w:t xml:space="preserve"> </w:t>
      </w:r>
      <w:r>
        <w:rPr>
          <w:rFonts w:ascii="宋体"/>
        </w:rPr>
        <w:t xml:space="preserve">== </w:t>
      </w:r>
      <w:r>
        <w:rPr>
          <w:rFonts w:ascii="宋体"/>
          <w:spacing w:val="-5"/>
        </w:rPr>
        <w:t>LL)</w:t>
      </w:r>
    </w:p>
    <w:p w14:paraId="7D6D5497">
      <w:pPr>
        <w:spacing w:before="205"/>
        <w:ind w:left="940" w:right="0" w:firstLine="0"/>
        <w:jc w:val="left"/>
        <w:rPr>
          <w:sz w:val="19"/>
        </w:rPr>
      </w:pPr>
      <w:r>
        <w:rPr>
          <w:spacing w:val="-10"/>
          <w:sz w:val="19"/>
        </w:rPr>
        <w:t>{</w:t>
      </w:r>
    </w:p>
    <w:p w14:paraId="27B5A404">
      <w:pPr>
        <w:pStyle w:val="8"/>
        <w:spacing w:before="208"/>
        <w:ind w:left="1360"/>
        <w:rPr>
          <w:rFonts w:ascii="宋体"/>
        </w:rPr>
      </w:pPr>
      <w:r>
        <w:rPr>
          <w:rFonts w:ascii="宋体"/>
        </w:rPr>
        <w:t>if</w:t>
      </w:r>
      <w:r>
        <w:rPr>
          <w:rFonts w:ascii="宋体"/>
          <w:spacing w:val="-1"/>
        </w:rPr>
        <w:t xml:space="preserve"> </w:t>
      </w:r>
      <w:r>
        <w:rPr>
          <w:rFonts w:ascii="宋体"/>
        </w:rPr>
        <w:t>(!CompStat(fp,</w:t>
      </w:r>
      <w:r>
        <w:rPr>
          <w:rFonts w:ascii="宋体"/>
          <w:spacing w:val="-3"/>
        </w:rPr>
        <w:t xml:space="preserve"> </w:t>
      </w:r>
      <w:r>
        <w:rPr>
          <w:rFonts w:ascii="宋体"/>
        </w:rPr>
        <w:t>c))</w:t>
      </w:r>
      <w:r>
        <w:rPr>
          <w:rFonts w:ascii="宋体"/>
          <w:spacing w:val="-1"/>
        </w:rPr>
        <w:t xml:space="preserve"> </w:t>
      </w:r>
      <w:r>
        <w:rPr>
          <w:rFonts w:ascii="宋体"/>
        </w:rPr>
        <w:t>return</w:t>
      </w:r>
      <w:r>
        <w:rPr>
          <w:rFonts w:ascii="宋体"/>
          <w:spacing w:val="-1"/>
        </w:rPr>
        <w:t xml:space="preserve"> </w:t>
      </w:r>
      <w:r>
        <w:rPr>
          <w:rFonts w:ascii="宋体"/>
          <w:spacing w:val="-2"/>
        </w:rPr>
        <w:t>ERROR;</w:t>
      </w:r>
    </w:p>
    <w:p w14:paraId="4DBEDC6B">
      <w:pPr>
        <w:spacing w:before="205"/>
        <w:ind w:left="940" w:right="0" w:firstLine="0"/>
        <w:jc w:val="left"/>
        <w:rPr>
          <w:sz w:val="19"/>
        </w:rPr>
      </w:pPr>
      <w:r>
        <w:rPr>
          <w:spacing w:val="-10"/>
          <w:sz w:val="19"/>
        </w:rPr>
        <w:t>}</w:t>
      </w:r>
    </w:p>
    <w:p w14:paraId="2C21FEDA">
      <w:pPr>
        <w:pStyle w:val="8"/>
        <w:spacing w:before="208"/>
        <w:ind w:left="940"/>
        <w:rPr>
          <w:rFonts w:ascii="宋体"/>
        </w:rPr>
      </w:pPr>
      <w:r>
        <w:rPr>
          <w:rFonts w:ascii="宋体"/>
          <w:spacing w:val="-4"/>
        </w:rPr>
        <w:t>else</w:t>
      </w:r>
    </w:p>
    <w:p w14:paraId="5496BBDE">
      <w:pPr>
        <w:spacing w:before="206"/>
        <w:ind w:left="940" w:right="0" w:firstLine="0"/>
        <w:jc w:val="left"/>
        <w:rPr>
          <w:sz w:val="19"/>
        </w:rPr>
      </w:pPr>
      <w:r>
        <w:rPr>
          <w:spacing w:val="-10"/>
          <w:sz w:val="19"/>
        </w:rPr>
        <w:t>{</w:t>
      </w:r>
    </w:p>
    <w:p w14:paraId="7369C23C">
      <w:pPr>
        <w:pStyle w:val="8"/>
        <w:spacing w:before="207" w:line="441" w:lineRule="auto"/>
        <w:ind w:left="1360" w:right="3583"/>
        <w:rPr>
          <w:rFonts w:ascii="宋体"/>
        </w:rPr>
      </w:pPr>
      <w:r>
        <w:rPr>
          <w:rFonts w:ascii="宋体"/>
        </w:rPr>
        <w:t>elem</w:t>
      </w:r>
      <w:r>
        <w:rPr>
          <w:rFonts w:ascii="宋体"/>
          <w:spacing w:val="-9"/>
        </w:rPr>
        <w:t xml:space="preserve"> </w:t>
      </w:r>
      <w:r>
        <w:rPr>
          <w:rFonts w:ascii="宋体"/>
        </w:rPr>
        <w:t>=</w:t>
      </w:r>
      <w:r>
        <w:rPr>
          <w:rFonts w:ascii="宋体"/>
          <w:spacing w:val="-9"/>
        </w:rPr>
        <w:t xml:space="preserve"> </w:t>
      </w:r>
      <w:r>
        <w:rPr>
          <w:rFonts w:ascii="宋体"/>
        </w:rPr>
        <w:t>{</w:t>
      </w:r>
      <w:r>
        <w:rPr>
          <w:rFonts w:ascii="宋体"/>
          <w:spacing w:val="-9"/>
        </w:rPr>
        <w:t xml:space="preserve"> </w:t>
      </w:r>
      <w:r>
        <w:rPr>
          <w:rFonts w:ascii="宋体"/>
        </w:rPr>
        <w:t>++indent0,line_num</w:t>
      </w:r>
      <w:r>
        <w:rPr>
          <w:rFonts w:ascii="宋体"/>
          <w:spacing w:val="-9"/>
        </w:rPr>
        <w:t xml:space="preserve"> </w:t>
      </w:r>
      <w:r>
        <w:rPr>
          <w:rFonts w:ascii="宋体"/>
        </w:rPr>
        <w:t xml:space="preserve">}; </w:t>
      </w:r>
      <w:r>
        <w:rPr>
          <w:rFonts w:ascii="宋体"/>
          <w:spacing w:val="-2"/>
        </w:rPr>
        <w:t>printList.push(elem);</w:t>
      </w:r>
    </w:p>
    <w:p w14:paraId="2029FA55">
      <w:pPr>
        <w:pStyle w:val="8"/>
        <w:spacing w:before="4" w:line="444" w:lineRule="auto"/>
        <w:ind w:left="1360" w:right="3865"/>
        <w:rPr>
          <w:rFonts w:ascii="宋体"/>
        </w:rPr>
      </w:pPr>
      <w:r>
        <w:rPr>
          <w:rFonts w:ascii="宋体"/>
        </w:rPr>
        <w:t>if</w:t>
      </w:r>
      <w:r>
        <w:rPr>
          <w:rFonts w:ascii="宋体"/>
          <w:spacing w:val="-9"/>
        </w:rPr>
        <w:t xml:space="preserve"> </w:t>
      </w:r>
      <w:r>
        <w:rPr>
          <w:rFonts w:ascii="宋体"/>
        </w:rPr>
        <w:t>(!Statement(fp,</w:t>
      </w:r>
      <w:r>
        <w:rPr>
          <w:rFonts w:ascii="宋体"/>
          <w:spacing w:val="-9"/>
        </w:rPr>
        <w:t xml:space="preserve"> </w:t>
      </w:r>
      <w:r>
        <w:rPr>
          <w:rFonts w:ascii="宋体"/>
        </w:rPr>
        <w:t>c))</w:t>
      </w:r>
      <w:r>
        <w:rPr>
          <w:rFonts w:ascii="宋体"/>
          <w:spacing w:val="-11"/>
        </w:rPr>
        <w:t xml:space="preserve"> </w:t>
      </w:r>
      <w:r>
        <w:rPr>
          <w:rFonts w:ascii="宋体"/>
        </w:rPr>
        <w:t>return</w:t>
      </w:r>
      <w:r>
        <w:rPr>
          <w:rFonts w:ascii="宋体"/>
          <w:spacing w:val="-9"/>
        </w:rPr>
        <w:t xml:space="preserve"> </w:t>
      </w:r>
      <w:r>
        <w:rPr>
          <w:rFonts w:ascii="宋体"/>
        </w:rPr>
        <w:t xml:space="preserve">ERROR; elem = { --indent0,line_num }; </w:t>
      </w:r>
      <w:r>
        <w:rPr>
          <w:rFonts w:ascii="宋体"/>
          <w:spacing w:val="-2"/>
        </w:rPr>
        <w:t>printList.push(elem);</w:t>
      </w:r>
    </w:p>
    <w:p w14:paraId="05AB72D4">
      <w:pPr>
        <w:spacing w:before="0" w:line="241" w:lineRule="exact"/>
        <w:ind w:left="940" w:right="0" w:firstLine="0"/>
        <w:jc w:val="left"/>
        <w:rPr>
          <w:sz w:val="19"/>
        </w:rPr>
      </w:pPr>
      <w:r>
        <w:rPr>
          <w:spacing w:val="-10"/>
          <w:sz w:val="19"/>
        </w:rPr>
        <w:t>}</w:t>
      </w:r>
    </w:p>
    <w:p w14:paraId="699A1909">
      <w:pPr>
        <w:pStyle w:val="8"/>
        <w:spacing w:before="208" w:line="441" w:lineRule="auto"/>
        <w:ind w:left="940" w:right="1128"/>
        <w:rPr>
          <w:rFonts w:ascii="宋体"/>
        </w:rPr>
      </w:pPr>
      <w:r>
        <w:rPr>
          <w:rFonts w:ascii="宋体"/>
        </w:rPr>
        <w:t>InsertChild(T,</w:t>
      </w:r>
      <w:r>
        <w:rPr>
          <w:rFonts w:ascii="宋体"/>
          <w:spacing w:val="-11"/>
        </w:rPr>
        <w:t xml:space="preserve"> </w:t>
      </w:r>
      <w:r>
        <w:rPr>
          <w:rFonts w:ascii="宋体"/>
        </w:rPr>
        <w:t>T.nodes[0].firstchild-&gt;next-&gt;next-&gt;next-&gt;child,</w:t>
      </w:r>
      <w:r>
        <w:rPr>
          <w:rFonts w:ascii="宋体"/>
          <w:spacing w:val="-11"/>
        </w:rPr>
        <w:t xml:space="preserve"> </w:t>
      </w:r>
      <w:r>
        <w:rPr>
          <w:rFonts w:ascii="宋体"/>
        </w:rPr>
        <w:t>1,</w:t>
      </w:r>
      <w:r>
        <w:rPr>
          <w:rFonts w:ascii="宋体"/>
          <w:spacing w:val="-13"/>
        </w:rPr>
        <w:t xml:space="preserve"> </w:t>
      </w:r>
      <w:r>
        <w:rPr>
          <w:rFonts w:ascii="宋体"/>
        </w:rPr>
        <w:t>c); return OK;</w:t>
      </w:r>
    </w:p>
    <w:p w14:paraId="5F2107D0">
      <w:pPr>
        <w:spacing w:before="4"/>
        <w:ind w:left="520" w:right="0" w:firstLine="0"/>
        <w:jc w:val="left"/>
        <w:rPr>
          <w:sz w:val="19"/>
        </w:rPr>
      </w:pPr>
      <w:r>
        <w:rPr>
          <w:spacing w:val="-10"/>
          <w:sz w:val="19"/>
        </w:rPr>
        <w:t>}</w:t>
      </w:r>
    </w:p>
    <w:p w14:paraId="35B412FB">
      <w:pPr>
        <w:spacing w:after="0"/>
        <w:jc w:val="left"/>
        <w:rPr>
          <w:sz w:val="19"/>
        </w:rPr>
        <w:sectPr>
          <w:pgSz w:w="11910" w:h="16840"/>
          <w:pgMar w:top="1280" w:right="1275" w:bottom="1180" w:left="1700" w:header="868" w:footer="989" w:gutter="0"/>
          <w:cols w:space="720" w:num="1"/>
        </w:sectPr>
      </w:pPr>
    </w:p>
    <w:p w14:paraId="08309FAD">
      <w:pPr>
        <w:spacing w:before="83" w:line="240" w:lineRule="auto"/>
        <w:rPr>
          <w:sz w:val="19"/>
        </w:rPr>
      </w:pPr>
    </w:p>
    <w:p w14:paraId="056CB722">
      <w:pPr>
        <w:pStyle w:val="8"/>
        <w:spacing w:before="1" w:line="441" w:lineRule="auto"/>
        <w:ind w:left="940" w:right="6287" w:hanging="420"/>
        <w:rPr>
          <w:rFonts w:ascii="宋体"/>
        </w:rPr>
      </w:pPr>
      <w:r>
        <w:rPr>
          <w:rFonts w:ascii="宋体"/>
        </w:rPr>
        <w:t>else</w:t>
      </w:r>
      <w:r>
        <w:rPr>
          <w:rFonts w:ascii="宋体"/>
          <w:spacing w:val="-7"/>
        </w:rPr>
        <w:t xml:space="preserve"> </w:t>
      </w:r>
      <w:r>
        <w:rPr>
          <w:rFonts w:ascii="宋体"/>
        </w:rPr>
        <w:t>if</w:t>
      </w:r>
      <w:r>
        <w:rPr>
          <w:rFonts w:ascii="宋体"/>
          <w:spacing w:val="-7"/>
        </w:rPr>
        <w:t xml:space="preserve"> </w:t>
      </w:r>
      <w:r>
        <w:rPr>
          <w:rFonts w:ascii="宋体"/>
        </w:rPr>
        <w:t>(w</w:t>
      </w:r>
      <w:r>
        <w:rPr>
          <w:rFonts w:ascii="宋体"/>
          <w:spacing w:val="-9"/>
        </w:rPr>
        <w:t xml:space="preserve"> </w:t>
      </w:r>
      <w:r>
        <w:rPr>
          <w:rFonts w:ascii="宋体"/>
        </w:rPr>
        <w:t>==</w:t>
      </w:r>
      <w:r>
        <w:rPr>
          <w:rFonts w:ascii="宋体"/>
          <w:spacing w:val="-7"/>
        </w:rPr>
        <w:t xml:space="preserve"> </w:t>
      </w:r>
      <w:r>
        <w:rPr>
          <w:rFonts w:ascii="宋体"/>
        </w:rPr>
        <w:t>WHILE)</w:t>
      </w:r>
      <w:r>
        <w:rPr>
          <w:rFonts w:ascii="宋体"/>
          <w:spacing w:val="-7"/>
        </w:rPr>
        <w:t xml:space="preserve"> </w:t>
      </w:r>
      <w:r>
        <w:rPr>
          <w:rFonts w:ascii="宋体"/>
        </w:rPr>
        <w:t>{ w = gettoken(fp);</w:t>
      </w:r>
    </w:p>
    <w:p w14:paraId="2F631879">
      <w:pPr>
        <w:pStyle w:val="8"/>
        <w:spacing w:before="4" w:line="441" w:lineRule="auto"/>
        <w:ind w:left="940" w:right="5499"/>
        <w:rPr>
          <w:rFonts w:ascii="宋体"/>
        </w:rPr>
      </w:pPr>
      <w:r>
        <w:rPr>
          <w:rFonts w:ascii="宋体"/>
        </w:rPr>
        <w:t>if</w:t>
      </w:r>
      <w:r>
        <w:rPr>
          <w:rFonts w:ascii="宋体"/>
          <w:spacing w:val="-7"/>
        </w:rPr>
        <w:t xml:space="preserve"> </w:t>
      </w:r>
      <w:r>
        <w:rPr>
          <w:rFonts w:ascii="宋体"/>
        </w:rPr>
        <w:t>(w</w:t>
      </w:r>
      <w:r>
        <w:rPr>
          <w:rFonts w:ascii="宋体"/>
          <w:spacing w:val="-9"/>
        </w:rPr>
        <w:t xml:space="preserve"> </w:t>
      </w:r>
      <w:r>
        <w:rPr>
          <w:rFonts w:ascii="宋体"/>
        </w:rPr>
        <w:t>!=</w:t>
      </w:r>
      <w:r>
        <w:rPr>
          <w:rFonts w:ascii="宋体"/>
          <w:spacing w:val="-7"/>
        </w:rPr>
        <w:t xml:space="preserve"> </w:t>
      </w:r>
      <w:r>
        <w:rPr>
          <w:rFonts w:ascii="宋体"/>
        </w:rPr>
        <w:t>LS)</w:t>
      </w:r>
      <w:r>
        <w:rPr>
          <w:rFonts w:ascii="宋体"/>
          <w:spacing w:val="-7"/>
        </w:rPr>
        <w:t xml:space="preserve"> </w:t>
      </w:r>
      <w:r>
        <w:rPr>
          <w:rFonts w:ascii="宋体"/>
        </w:rPr>
        <w:t>return</w:t>
      </w:r>
      <w:r>
        <w:rPr>
          <w:rFonts w:ascii="宋体"/>
          <w:spacing w:val="-7"/>
        </w:rPr>
        <w:t xml:space="preserve"> </w:t>
      </w:r>
      <w:r>
        <w:rPr>
          <w:rFonts w:ascii="宋体"/>
        </w:rPr>
        <w:t>ERROR; w = gettoken(fp);</w:t>
      </w:r>
    </w:p>
    <w:p w14:paraId="1F2A392F">
      <w:pPr>
        <w:pStyle w:val="8"/>
        <w:spacing w:before="4"/>
        <w:ind w:left="940"/>
        <w:rPr>
          <w:rFonts w:ascii="宋体"/>
        </w:rPr>
      </w:pPr>
      <w:r>
        <w:rPr>
          <w:rFonts w:ascii="宋体"/>
        </w:rPr>
        <w:t>if</w:t>
      </w:r>
      <w:r>
        <w:rPr>
          <w:rFonts w:ascii="宋体"/>
          <w:spacing w:val="-1"/>
        </w:rPr>
        <w:t xml:space="preserve"> </w:t>
      </w:r>
      <w:r>
        <w:rPr>
          <w:rFonts w:ascii="宋体"/>
        </w:rPr>
        <w:t>(w</w:t>
      </w:r>
      <w:r>
        <w:rPr>
          <w:rFonts w:ascii="宋体"/>
          <w:spacing w:val="-2"/>
        </w:rPr>
        <w:t xml:space="preserve"> </w:t>
      </w:r>
      <w:r>
        <w:rPr>
          <w:rFonts w:ascii="宋体"/>
        </w:rPr>
        <w:t xml:space="preserve">== RS) return </w:t>
      </w:r>
      <w:r>
        <w:rPr>
          <w:rFonts w:ascii="宋体"/>
          <w:spacing w:val="-2"/>
        </w:rPr>
        <w:t>ERROR;</w:t>
      </w:r>
    </w:p>
    <w:p w14:paraId="14B0BCDF">
      <w:pPr>
        <w:pStyle w:val="8"/>
        <w:spacing w:before="205" w:line="444" w:lineRule="auto"/>
        <w:ind w:left="940" w:right="4727"/>
        <w:rPr>
          <w:rFonts w:ascii="宋体"/>
        </w:rPr>
      </w:pPr>
      <w:r>
        <w:rPr>
          <w:rFonts w:ascii="宋体"/>
        </w:rPr>
        <w:t>if</w:t>
      </w:r>
      <w:r>
        <w:rPr>
          <w:rFonts w:ascii="宋体"/>
          <w:spacing w:val="-7"/>
        </w:rPr>
        <w:t xml:space="preserve"> </w:t>
      </w:r>
      <w:r>
        <w:rPr>
          <w:rFonts w:ascii="宋体"/>
        </w:rPr>
        <w:t>(!exp(fp,</w:t>
      </w:r>
      <w:r>
        <w:rPr>
          <w:rFonts w:ascii="宋体"/>
          <w:spacing w:val="-7"/>
        </w:rPr>
        <w:t xml:space="preserve"> </w:t>
      </w:r>
      <w:r>
        <w:rPr>
          <w:rFonts w:ascii="宋体"/>
        </w:rPr>
        <w:t>c,</w:t>
      </w:r>
      <w:r>
        <w:rPr>
          <w:rFonts w:ascii="宋体"/>
          <w:spacing w:val="-9"/>
        </w:rPr>
        <w:t xml:space="preserve"> </w:t>
      </w:r>
      <w:r>
        <w:rPr>
          <w:rFonts w:ascii="宋体"/>
        </w:rPr>
        <w:t>RS))</w:t>
      </w:r>
      <w:r>
        <w:rPr>
          <w:rFonts w:ascii="宋体"/>
          <w:spacing w:val="-7"/>
        </w:rPr>
        <w:t xml:space="preserve"> </w:t>
      </w:r>
      <w:r>
        <w:rPr>
          <w:rFonts w:ascii="宋体"/>
        </w:rPr>
        <w:t>return</w:t>
      </w:r>
      <w:r>
        <w:rPr>
          <w:rFonts w:ascii="宋体"/>
          <w:spacing w:val="-7"/>
        </w:rPr>
        <w:t xml:space="preserve"> </w:t>
      </w:r>
      <w:r>
        <w:rPr>
          <w:rFonts w:ascii="宋体"/>
        </w:rPr>
        <w:t>ERROR; w = gettoken(fp);</w:t>
      </w:r>
    </w:p>
    <w:p w14:paraId="229D351F">
      <w:pPr>
        <w:pStyle w:val="8"/>
        <w:spacing w:line="243" w:lineRule="exact"/>
        <w:ind w:left="940"/>
        <w:rPr>
          <w:rFonts w:ascii="宋体"/>
        </w:rPr>
      </w:pPr>
      <w:r>
        <w:rPr>
          <w:rFonts w:ascii="宋体"/>
        </w:rPr>
        <w:t>if (w</w:t>
      </w:r>
      <w:r>
        <w:rPr>
          <w:rFonts w:ascii="宋体"/>
          <w:spacing w:val="-2"/>
        </w:rPr>
        <w:t xml:space="preserve"> </w:t>
      </w:r>
      <w:r>
        <w:rPr>
          <w:rFonts w:ascii="宋体"/>
        </w:rPr>
        <w:t xml:space="preserve">== </w:t>
      </w:r>
      <w:r>
        <w:rPr>
          <w:rFonts w:ascii="宋体"/>
          <w:spacing w:val="-5"/>
        </w:rPr>
        <w:t>LL)</w:t>
      </w:r>
    </w:p>
    <w:p w14:paraId="68D2F24A">
      <w:pPr>
        <w:spacing w:before="208"/>
        <w:ind w:left="940" w:right="0" w:firstLine="0"/>
        <w:jc w:val="left"/>
        <w:rPr>
          <w:sz w:val="19"/>
        </w:rPr>
      </w:pPr>
      <w:r>
        <w:rPr>
          <w:spacing w:val="-10"/>
          <w:sz w:val="19"/>
        </w:rPr>
        <w:t>{</w:t>
      </w:r>
    </w:p>
    <w:p w14:paraId="7B03D548">
      <w:pPr>
        <w:pStyle w:val="8"/>
        <w:spacing w:before="205"/>
        <w:ind w:left="1360"/>
        <w:rPr>
          <w:rFonts w:ascii="宋体"/>
        </w:rPr>
      </w:pPr>
      <w:r>
        <w:rPr>
          <w:rFonts w:ascii="宋体"/>
        </w:rPr>
        <w:t>if</w:t>
      </w:r>
      <w:r>
        <w:rPr>
          <w:rFonts w:ascii="宋体"/>
          <w:spacing w:val="-1"/>
        </w:rPr>
        <w:t xml:space="preserve"> </w:t>
      </w:r>
      <w:r>
        <w:rPr>
          <w:rFonts w:ascii="宋体"/>
        </w:rPr>
        <w:t>(!CompStat(fp,</w:t>
      </w:r>
      <w:r>
        <w:rPr>
          <w:rFonts w:ascii="宋体"/>
          <w:spacing w:val="-3"/>
        </w:rPr>
        <w:t xml:space="preserve"> </w:t>
      </w:r>
      <w:r>
        <w:rPr>
          <w:rFonts w:ascii="宋体"/>
        </w:rPr>
        <w:t>p))</w:t>
      </w:r>
      <w:r>
        <w:rPr>
          <w:rFonts w:ascii="宋体"/>
          <w:spacing w:val="-1"/>
        </w:rPr>
        <w:t xml:space="preserve"> </w:t>
      </w:r>
      <w:r>
        <w:rPr>
          <w:rFonts w:ascii="宋体"/>
        </w:rPr>
        <w:t>return</w:t>
      </w:r>
      <w:r>
        <w:rPr>
          <w:rFonts w:ascii="宋体"/>
          <w:spacing w:val="-1"/>
        </w:rPr>
        <w:t xml:space="preserve"> </w:t>
      </w:r>
      <w:r>
        <w:rPr>
          <w:rFonts w:ascii="宋体"/>
          <w:spacing w:val="-2"/>
        </w:rPr>
        <w:t>ERROR;</w:t>
      </w:r>
    </w:p>
    <w:p w14:paraId="5168A71F">
      <w:pPr>
        <w:spacing w:before="208"/>
        <w:ind w:left="940" w:right="0" w:firstLine="0"/>
        <w:jc w:val="left"/>
        <w:rPr>
          <w:sz w:val="19"/>
        </w:rPr>
      </w:pPr>
      <w:r>
        <w:rPr>
          <w:spacing w:val="-10"/>
          <w:sz w:val="19"/>
        </w:rPr>
        <w:t>}</w:t>
      </w:r>
    </w:p>
    <w:p w14:paraId="3918E78F">
      <w:pPr>
        <w:pStyle w:val="8"/>
        <w:spacing w:before="206"/>
        <w:ind w:left="940"/>
        <w:rPr>
          <w:rFonts w:ascii="宋体"/>
        </w:rPr>
      </w:pPr>
      <w:r>
        <w:rPr>
          <w:rFonts w:ascii="宋体"/>
          <w:spacing w:val="-4"/>
        </w:rPr>
        <w:t>else</w:t>
      </w:r>
    </w:p>
    <w:p w14:paraId="683063CD">
      <w:pPr>
        <w:spacing w:before="207"/>
        <w:ind w:left="940" w:right="0" w:firstLine="0"/>
        <w:jc w:val="left"/>
        <w:rPr>
          <w:sz w:val="19"/>
        </w:rPr>
      </w:pPr>
      <w:r>
        <w:rPr>
          <w:spacing w:val="-10"/>
          <w:sz w:val="19"/>
        </w:rPr>
        <w:t>{</w:t>
      </w:r>
    </w:p>
    <w:p w14:paraId="716CCF7A">
      <w:pPr>
        <w:pStyle w:val="8"/>
        <w:spacing w:before="206" w:line="444" w:lineRule="auto"/>
        <w:ind w:left="1360" w:right="3583"/>
        <w:rPr>
          <w:rFonts w:ascii="宋体"/>
        </w:rPr>
      </w:pPr>
      <w:r>
        <w:rPr>
          <w:rFonts w:ascii="宋体"/>
        </w:rPr>
        <w:t>elem</w:t>
      </w:r>
      <w:r>
        <w:rPr>
          <w:rFonts w:ascii="宋体"/>
          <w:spacing w:val="-9"/>
        </w:rPr>
        <w:t xml:space="preserve"> </w:t>
      </w:r>
      <w:r>
        <w:rPr>
          <w:rFonts w:ascii="宋体"/>
        </w:rPr>
        <w:t>=</w:t>
      </w:r>
      <w:r>
        <w:rPr>
          <w:rFonts w:ascii="宋体"/>
          <w:spacing w:val="-9"/>
        </w:rPr>
        <w:t xml:space="preserve"> </w:t>
      </w:r>
      <w:r>
        <w:rPr>
          <w:rFonts w:ascii="宋体"/>
        </w:rPr>
        <w:t>{</w:t>
      </w:r>
      <w:r>
        <w:rPr>
          <w:rFonts w:ascii="宋体"/>
          <w:spacing w:val="-9"/>
        </w:rPr>
        <w:t xml:space="preserve"> </w:t>
      </w:r>
      <w:r>
        <w:rPr>
          <w:rFonts w:ascii="宋体"/>
        </w:rPr>
        <w:t>++indent0,line_num</w:t>
      </w:r>
      <w:r>
        <w:rPr>
          <w:rFonts w:ascii="宋体"/>
          <w:spacing w:val="-9"/>
        </w:rPr>
        <w:t xml:space="preserve"> </w:t>
      </w:r>
      <w:r>
        <w:rPr>
          <w:rFonts w:ascii="宋体"/>
        </w:rPr>
        <w:t xml:space="preserve">}; </w:t>
      </w:r>
      <w:r>
        <w:rPr>
          <w:rFonts w:ascii="宋体"/>
          <w:spacing w:val="-2"/>
        </w:rPr>
        <w:t>printList.push(elem);</w:t>
      </w:r>
    </w:p>
    <w:p w14:paraId="3401D5D4">
      <w:pPr>
        <w:pStyle w:val="8"/>
        <w:spacing w:line="444" w:lineRule="auto"/>
        <w:ind w:left="1360" w:right="3865"/>
        <w:rPr>
          <w:rFonts w:ascii="宋体"/>
        </w:rPr>
      </w:pPr>
      <w:r>
        <w:rPr>
          <w:rFonts w:ascii="宋体"/>
        </w:rPr>
        <w:t>if</w:t>
      </w:r>
      <w:r>
        <w:rPr>
          <w:rFonts w:ascii="宋体"/>
          <w:spacing w:val="-9"/>
        </w:rPr>
        <w:t xml:space="preserve"> </w:t>
      </w:r>
      <w:r>
        <w:rPr>
          <w:rFonts w:ascii="宋体"/>
        </w:rPr>
        <w:t>(!Statement(fp,</w:t>
      </w:r>
      <w:r>
        <w:rPr>
          <w:rFonts w:ascii="宋体"/>
          <w:spacing w:val="-9"/>
        </w:rPr>
        <w:t xml:space="preserve"> </w:t>
      </w:r>
      <w:r>
        <w:rPr>
          <w:rFonts w:ascii="宋体"/>
        </w:rPr>
        <w:t>p))</w:t>
      </w:r>
      <w:r>
        <w:rPr>
          <w:rFonts w:ascii="宋体"/>
          <w:spacing w:val="-11"/>
        </w:rPr>
        <w:t xml:space="preserve"> </w:t>
      </w:r>
      <w:r>
        <w:rPr>
          <w:rFonts w:ascii="宋体"/>
        </w:rPr>
        <w:t>return</w:t>
      </w:r>
      <w:r>
        <w:rPr>
          <w:rFonts w:ascii="宋体"/>
          <w:spacing w:val="-9"/>
        </w:rPr>
        <w:t xml:space="preserve"> </w:t>
      </w:r>
      <w:r>
        <w:rPr>
          <w:rFonts w:ascii="宋体"/>
        </w:rPr>
        <w:t xml:space="preserve">ERROR; elem = { --indent0,line_num }; </w:t>
      </w:r>
      <w:r>
        <w:rPr>
          <w:rFonts w:ascii="宋体"/>
          <w:spacing w:val="-2"/>
        </w:rPr>
        <w:t>printList.push(elem);</w:t>
      </w:r>
    </w:p>
    <w:p w14:paraId="2C80FDB8">
      <w:pPr>
        <w:spacing w:before="0"/>
        <w:ind w:left="940" w:right="0" w:firstLine="0"/>
        <w:jc w:val="left"/>
        <w:rPr>
          <w:sz w:val="19"/>
        </w:rPr>
      </w:pPr>
      <w:r>
        <w:rPr>
          <w:spacing w:val="-10"/>
          <w:sz w:val="19"/>
        </w:rPr>
        <w:t>}</w:t>
      </w:r>
    </w:p>
    <w:p w14:paraId="440AE2F4">
      <w:pPr>
        <w:pStyle w:val="8"/>
        <w:spacing w:before="204"/>
        <w:ind w:left="940"/>
        <w:rPr>
          <w:rFonts w:ascii="宋体"/>
        </w:rPr>
      </w:pPr>
      <w:r>
        <w:rPr>
          <w:rFonts w:ascii="宋体"/>
        </w:rPr>
        <w:t>T.n</w:t>
      </w:r>
      <w:r>
        <w:rPr>
          <w:rFonts w:ascii="宋体"/>
          <w:spacing w:val="-3"/>
        </w:rPr>
        <w:t xml:space="preserve"> </w:t>
      </w:r>
      <w:r>
        <w:rPr>
          <w:rFonts w:ascii="宋体"/>
        </w:rPr>
        <w:t>= 1;</w:t>
      </w:r>
      <w:r>
        <w:rPr>
          <w:rFonts w:ascii="宋体"/>
          <w:spacing w:val="1"/>
        </w:rPr>
        <w:t xml:space="preserve"> </w:t>
      </w:r>
      <w:r>
        <w:rPr>
          <w:rFonts w:ascii="宋体"/>
        </w:rPr>
        <w:t xml:space="preserve">T.r = </w:t>
      </w:r>
      <w:r>
        <w:rPr>
          <w:rFonts w:ascii="宋体"/>
          <w:spacing w:val="-5"/>
        </w:rPr>
        <w:t>0;</w:t>
      </w:r>
    </w:p>
    <w:p w14:paraId="3AEB9B39">
      <w:pPr>
        <w:pStyle w:val="8"/>
        <w:spacing w:before="208" w:line="441" w:lineRule="auto"/>
        <w:ind w:left="940"/>
        <w:rPr>
          <w:rFonts w:ascii="宋体" w:eastAsia="宋体"/>
        </w:rPr>
      </w:pPr>
      <w:r>
        <w:rPr>
          <w:rFonts w:ascii="宋体" w:eastAsia="宋体"/>
        </w:rPr>
        <w:t>T.nodes[0].data</w:t>
      </w:r>
      <w:r>
        <w:rPr>
          <w:rFonts w:ascii="宋体" w:eastAsia="宋体"/>
          <w:spacing w:val="-5"/>
        </w:rPr>
        <w:t xml:space="preserve"> = </w:t>
      </w:r>
      <w:r>
        <w:rPr>
          <w:rFonts w:ascii="宋体" w:eastAsia="宋体"/>
        </w:rPr>
        <w:t>(char*)malloc((strlen("while</w:t>
      </w:r>
      <w:r>
        <w:rPr>
          <w:rFonts w:ascii="宋体" w:eastAsia="宋体"/>
          <w:spacing w:val="-9"/>
        </w:rPr>
        <w:t xml:space="preserve"> 语句：") + </w:t>
      </w:r>
      <w:r>
        <w:rPr>
          <w:rFonts w:ascii="宋体" w:eastAsia="宋体"/>
        </w:rPr>
        <w:t>1</w:t>
      </w:r>
      <w:r>
        <w:rPr>
          <w:rFonts w:ascii="宋体" w:eastAsia="宋体"/>
          <w:spacing w:val="-3"/>
        </w:rPr>
        <w:t xml:space="preserve">) </w:t>
      </w:r>
      <w:r>
        <w:rPr>
          <w:rFonts w:ascii="宋体" w:eastAsia="宋体"/>
        </w:rPr>
        <w:t>*</w:t>
      </w:r>
      <w:r>
        <w:rPr>
          <w:rFonts w:ascii="宋体" w:eastAsia="宋体"/>
          <w:spacing w:val="-5"/>
        </w:rPr>
        <w:t xml:space="preserve"> </w:t>
      </w:r>
      <w:r>
        <w:rPr>
          <w:rFonts w:ascii="宋体" w:eastAsia="宋体"/>
        </w:rPr>
        <w:t>sizeof(char)); strcpy(T.nodes[0].data, "while</w:t>
      </w:r>
      <w:r>
        <w:rPr>
          <w:rFonts w:ascii="宋体" w:eastAsia="宋体"/>
          <w:spacing w:val="-4"/>
        </w:rPr>
        <w:t xml:space="preserve"> 语句：");</w:t>
      </w:r>
    </w:p>
    <w:p w14:paraId="4498DD57">
      <w:pPr>
        <w:pStyle w:val="8"/>
        <w:spacing w:before="4" w:line="444" w:lineRule="auto"/>
        <w:ind w:left="940" w:right="4895"/>
        <w:rPr>
          <w:rFonts w:ascii="宋体"/>
        </w:rPr>
      </w:pPr>
      <w:r>
        <w:rPr>
          <w:rFonts w:ascii="宋体"/>
        </w:rPr>
        <w:t>T.nodes[0].indent = 1; T.nodes[0].firstchild</w:t>
      </w:r>
      <w:r>
        <w:rPr>
          <w:rFonts w:ascii="宋体"/>
          <w:spacing w:val="-17"/>
        </w:rPr>
        <w:t xml:space="preserve"> </w:t>
      </w:r>
      <w:r>
        <w:rPr>
          <w:rFonts w:ascii="宋体"/>
        </w:rPr>
        <w:t>=</w:t>
      </w:r>
      <w:r>
        <w:rPr>
          <w:rFonts w:ascii="宋体"/>
          <w:spacing w:val="-17"/>
        </w:rPr>
        <w:t xml:space="preserve"> </w:t>
      </w:r>
      <w:r>
        <w:rPr>
          <w:rFonts w:ascii="宋体"/>
        </w:rPr>
        <w:t>NULL; InsertChild(T, T.r, 1, c);</w:t>
      </w:r>
    </w:p>
    <w:p w14:paraId="386AE682">
      <w:pPr>
        <w:pStyle w:val="8"/>
        <w:spacing w:line="444" w:lineRule="auto"/>
        <w:ind w:left="940" w:right="5180"/>
        <w:rPr>
          <w:rFonts w:ascii="宋体"/>
        </w:rPr>
      </w:pPr>
      <w:r>
        <w:rPr>
          <w:rFonts w:ascii="宋体"/>
        </w:rPr>
        <w:t>InsertChild(T,</w:t>
      </w:r>
      <w:r>
        <w:rPr>
          <w:rFonts w:ascii="宋体"/>
          <w:spacing w:val="-11"/>
        </w:rPr>
        <w:t xml:space="preserve"> </w:t>
      </w:r>
      <w:r>
        <w:rPr>
          <w:rFonts w:ascii="宋体"/>
        </w:rPr>
        <w:t>T.r,</w:t>
      </w:r>
      <w:r>
        <w:rPr>
          <w:rFonts w:ascii="宋体"/>
          <w:spacing w:val="-11"/>
        </w:rPr>
        <w:t xml:space="preserve"> </w:t>
      </w:r>
      <w:r>
        <w:rPr>
          <w:rFonts w:ascii="宋体"/>
        </w:rPr>
        <w:t>2,</w:t>
      </w:r>
      <w:r>
        <w:rPr>
          <w:rFonts w:ascii="宋体"/>
          <w:spacing w:val="-13"/>
        </w:rPr>
        <w:t xml:space="preserve"> </w:t>
      </w:r>
      <w:r>
        <w:rPr>
          <w:rFonts w:ascii="宋体"/>
        </w:rPr>
        <w:t>p); return OK;</w:t>
      </w:r>
    </w:p>
    <w:p w14:paraId="237485AE">
      <w:pPr>
        <w:spacing w:before="0" w:line="243" w:lineRule="exact"/>
        <w:ind w:left="520" w:right="0" w:firstLine="0"/>
        <w:jc w:val="left"/>
        <w:rPr>
          <w:sz w:val="19"/>
        </w:rPr>
      </w:pPr>
      <w:r>
        <w:rPr>
          <w:spacing w:val="-10"/>
          <w:sz w:val="19"/>
        </w:rPr>
        <w:t>}</w:t>
      </w:r>
    </w:p>
    <w:p w14:paraId="1BB22DFD">
      <w:pPr>
        <w:pStyle w:val="8"/>
        <w:spacing w:before="206"/>
        <w:ind w:left="520"/>
        <w:rPr>
          <w:rFonts w:ascii="宋体"/>
        </w:rPr>
      </w:pPr>
      <w:r>
        <w:rPr>
          <w:rFonts w:ascii="宋体"/>
        </w:rPr>
        <w:t>else</w:t>
      </w:r>
      <w:r>
        <w:rPr>
          <w:rFonts w:ascii="宋体"/>
          <w:spacing w:val="-1"/>
        </w:rPr>
        <w:t xml:space="preserve"> </w:t>
      </w:r>
      <w:r>
        <w:rPr>
          <w:rFonts w:ascii="宋体"/>
        </w:rPr>
        <w:t>if</w:t>
      </w:r>
      <w:r>
        <w:rPr>
          <w:rFonts w:ascii="宋体"/>
          <w:spacing w:val="-1"/>
        </w:rPr>
        <w:t xml:space="preserve"> </w:t>
      </w:r>
      <w:r>
        <w:rPr>
          <w:rFonts w:ascii="宋体"/>
        </w:rPr>
        <w:t>(w</w:t>
      </w:r>
      <w:r>
        <w:rPr>
          <w:rFonts w:ascii="宋体"/>
          <w:spacing w:val="-2"/>
        </w:rPr>
        <w:t xml:space="preserve"> </w:t>
      </w:r>
      <w:r>
        <w:rPr>
          <w:rFonts w:ascii="宋体"/>
        </w:rPr>
        <w:t>==</w:t>
      </w:r>
      <w:r>
        <w:rPr>
          <w:rFonts w:ascii="宋体"/>
          <w:spacing w:val="-1"/>
        </w:rPr>
        <w:t xml:space="preserve"> </w:t>
      </w:r>
      <w:r>
        <w:rPr>
          <w:rFonts w:ascii="宋体"/>
        </w:rPr>
        <w:t xml:space="preserve">CONTINUE) </w:t>
      </w:r>
      <w:r>
        <w:rPr>
          <w:rFonts w:ascii="宋体"/>
          <w:spacing w:val="-10"/>
        </w:rPr>
        <w:t>{</w:t>
      </w:r>
    </w:p>
    <w:p w14:paraId="510AD449">
      <w:pPr>
        <w:pStyle w:val="8"/>
        <w:spacing w:before="205"/>
        <w:ind w:left="940"/>
        <w:rPr>
          <w:rFonts w:ascii="宋体"/>
        </w:rPr>
      </w:pPr>
      <w:r>
        <w:rPr>
          <w:rFonts w:ascii="宋体"/>
        </w:rPr>
        <w:t>T.n</w:t>
      </w:r>
      <w:r>
        <w:rPr>
          <w:rFonts w:ascii="宋体"/>
          <w:spacing w:val="-3"/>
        </w:rPr>
        <w:t xml:space="preserve"> </w:t>
      </w:r>
      <w:r>
        <w:rPr>
          <w:rFonts w:ascii="宋体"/>
        </w:rPr>
        <w:t>= 1;</w:t>
      </w:r>
      <w:r>
        <w:rPr>
          <w:rFonts w:ascii="宋体"/>
          <w:spacing w:val="1"/>
        </w:rPr>
        <w:t xml:space="preserve"> </w:t>
      </w:r>
      <w:r>
        <w:rPr>
          <w:rFonts w:ascii="宋体"/>
        </w:rPr>
        <w:t xml:space="preserve">T.r = </w:t>
      </w:r>
      <w:r>
        <w:rPr>
          <w:rFonts w:ascii="宋体"/>
          <w:spacing w:val="-5"/>
        </w:rPr>
        <w:t>0;</w:t>
      </w:r>
    </w:p>
    <w:p w14:paraId="3549AEB1">
      <w:pPr>
        <w:pStyle w:val="8"/>
        <w:spacing w:before="208"/>
        <w:ind w:left="940"/>
        <w:rPr>
          <w:rFonts w:ascii="宋体" w:eastAsia="宋体"/>
        </w:rPr>
      </w:pPr>
      <w:r>
        <w:rPr>
          <w:rFonts w:ascii="宋体" w:eastAsia="宋体"/>
        </w:rPr>
        <w:t>T.nodes[0].data</w:t>
      </w:r>
      <w:r>
        <w:rPr>
          <w:rFonts w:ascii="宋体" w:eastAsia="宋体"/>
          <w:spacing w:val="-13"/>
        </w:rPr>
        <w:t xml:space="preserve"> = </w:t>
      </w:r>
      <w:r>
        <w:rPr>
          <w:rFonts w:ascii="宋体" w:eastAsia="宋体"/>
        </w:rPr>
        <w:t>(char*)malloc((strlen("continue</w:t>
      </w:r>
      <w:r>
        <w:rPr>
          <w:rFonts w:ascii="宋体" w:eastAsia="宋体"/>
          <w:spacing w:val="-12"/>
        </w:rPr>
        <w:t xml:space="preserve"> 语句：") + </w:t>
      </w:r>
      <w:r>
        <w:rPr>
          <w:rFonts w:ascii="宋体" w:eastAsia="宋体"/>
        </w:rPr>
        <w:t>1</w:t>
      </w:r>
      <w:r>
        <w:rPr>
          <w:rFonts w:ascii="宋体" w:eastAsia="宋体"/>
          <w:spacing w:val="-8"/>
        </w:rPr>
        <w:t xml:space="preserve">) </w:t>
      </w:r>
      <w:r>
        <w:rPr>
          <w:rFonts w:ascii="宋体" w:eastAsia="宋体"/>
        </w:rPr>
        <w:t>*</w:t>
      </w:r>
      <w:r>
        <w:rPr>
          <w:rFonts w:ascii="宋体" w:eastAsia="宋体"/>
          <w:spacing w:val="-15"/>
        </w:rPr>
        <w:t xml:space="preserve"> </w:t>
      </w:r>
      <w:r>
        <w:rPr>
          <w:rFonts w:ascii="宋体" w:eastAsia="宋体"/>
          <w:spacing w:val="-2"/>
        </w:rPr>
        <w:t>sizeof(char));</w:t>
      </w:r>
    </w:p>
    <w:p w14:paraId="603CB68D">
      <w:pPr>
        <w:spacing w:before="83" w:line="240" w:lineRule="auto"/>
        <w:rPr>
          <w:sz w:val="19"/>
        </w:rPr>
      </w:pPr>
    </w:p>
    <w:p w14:paraId="4D25B6D3">
      <w:pPr>
        <w:pStyle w:val="8"/>
        <w:spacing w:before="1" w:line="444" w:lineRule="auto"/>
        <w:ind w:left="940" w:right="3944"/>
        <w:rPr>
          <w:rFonts w:ascii="宋体" w:eastAsia="宋体"/>
        </w:rPr>
      </w:pPr>
      <w:r>
        <w:rPr>
          <w:rFonts w:ascii="宋体" w:eastAsia="宋体"/>
        </w:rPr>
        <w:t>strcpy(T.nodes[0].data</w:t>
      </w:r>
      <w:r>
        <w:rPr>
          <w:rFonts w:ascii="宋体" w:eastAsia="宋体"/>
          <w:spacing w:val="-12"/>
        </w:rPr>
        <w:t xml:space="preserve">, </w:t>
      </w:r>
      <w:r>
        <w:rPr>
          <w:rFonts w:ascii="宋体" w:eastAsia="宋体"/>
        </w:rPr>
        <w:t>"continue</w:t>
      </w:r>
      <w:r>
        <w:rPr>
          <w:rFonts w:ascii="宋体" w:eastAsia="宋体"/>
          <w:spacing w:val="-8"/>
        </w:rPr>
        <w:t xml:space="preserve"> 语句：");</w:t>
      </w:r>
      <w:r>
        <w:rPr>
          <w:rFonts w:ascii="宋体" w:eastAsia="宋体"/>
        </w:rPr>
        <w:t xml:space="preserve"> T.nodes[0].indent = 1; T.nodes[0].firstchild = NULL;</w:t>
      </w:r>
    </w:p>
    <w:p w14:paraId="365BF0A8">
      <w:pPr>
        <w:pStyle w:val="8"/>
        <w:spacing w:line="241" w:lineRule="exact"/>
        <w:ind w:left="940"/>
        <w:rPr>
          <w:rFonts w:ascii="宋体"/>
        </w:rPr>
      </w:pPr>
      <w:r>
        <w:rPr>
          <w:rFonts w:ascii="宋体"/>
        </w:rPr>
        <w:t>w</w:t>
      </w:r>
      <w:r>
        <w:rPr>
          <w:rFonts w:ascii="宋体"/>
          <w:spacing w:val="-1"/>
        </w:rPr>
        <w:t xml:space="preserve"> </w:t>
      </w:r>
      <w:r>
        <w:rPr>
          <w:rFonts w:ascii="宋体"/>
        </w:rPr>
        <w:t>=</w:t>
      </w:r>
      <w:r>
        <w:rPr>
          <w:rFonts w:ascii="宋体"/>
          <w:spacing w:val="-1"/>
        </w:rPr>
        <w:t xml:space="preserve"> </w:t>
      </w:r>
      <w:r>
        <w:rPr>
          <w:rFonts w:ascii="宋体"/>
          <w:spacing w:val="-2"/>
        </w:rPr>
        <w:t>gettoken(fp);</w:t>
      </w:r>
    </w:p>
    <w:p w14:paraId="74CC4607">
      <w:pPr>
        <w:pStyle w:val="8"/>
        <w:spacing w:before="207" w:line="441" w:lineRule="auto"/>
        <w:ind w:left="940" w:right="5297"/>
        <w:rPr>
          <w:rFonts w:ascii="宋体"/>
        </w:rPr>
      </w:pPr>
      <w:r>
        <w:rPr>
          <w:rFonts w:ascii="宋体"/>
        </w:rPr>
        <w:t>if</w:t>
      </w:r>
      <w:r>
        <w:rPr>
          <w:rFonts w:ascii="宋体"/>
          <w:spacing w:val="-7"/>
        </w:rPr>
        <w:t xml:space="preserve"> </w:t>
      </w:r>
      <w:r>
        <w:rPr>
          <w:rFonts w:ascii="宋体"/>
        </w:rPr>
        <w:t>(w</w:t>
      </w:r>
      <w:r>
        <w:rPr>
          <w:rFonts w:ascii="宋体"/>
          <w:spacing w:val="-9"/>
        </w:rPr>
        <w:t xml:space="preserve"> </w:t>
      </w:r>
      <w:r>
        <w:rPr>
          <w:rFonts w:ascii="宋体"/>
        </w:rPr>
        <w:t>!=</w:t>
      </w:r>
      <w:r>
        <w:rPr>
          <w:rFonts w:ascii="宋体"/>
          <w:spacing w:val="-7"/>
        </w:rPr>
        <w:t xml:space="preserve"> </w:t>
      </w:r>
      <w:r>
        <w:rPr>
          <w:rFonts w:ascii="宋体"/>
        </w:rPr>
        <w:t>SEMI)</w:t>
      </w:r>
      <w:r>
        <w:rPr>
          <w:rFonts w:ascii="宋体"/>
          <w:spacing w:val="-7"/>
        </w:rPr>
        <w:t xml:space="preserve"> </w:t>
      </w:r>
      <w:r>
        <w:rPr>
          <w:rFonts w:ascii="宋体"/>
        </w:rPr>
        <w:t>return</w:t>
      </w:r>
      <w:r>
        <w:rPr>
          <w:rFonts w:ascii="宋体"/>
          <w:spacing w:val="-7"/>
        </w:rPr>
        <w:t xml:space="preserve"> </w:t>
      </w:r>
      <w:r>
        <w:rPr>
          <w:rFonts w:ascii="宋体"/>
        </w:rPr>
        <w:t>ERROR; w = gettoken(fp);</w:t>
      </w:r>
    </w:p>
    <w:p w14:paraId="3C457F89">
      <w:pPr>
        <w:pStyle w:val="8"/>
        <w:spacing w:before="5"/>
        <w:ind w:left="940"/>
        <w:rPr>
          <w:rFonts w:ascii="宋体"/>
        </w:rPr>
      </w:pPr>
      <w:r>
        <w:rPr>
          <w:rFonts w:ascii="宋体"/>
        </w:rPr>
        <w:t>return</w:t>
      </w:r>
      <w:r>
        <w:rPr>
          <w:rFonts w:ascii="宋体"/>
          <w:spacing w:val="-2"/>
        </w:rPr>
        <w:t xml:space="preserve"> </w:t>
      </w:r>
      <w:r>
        <w:rPr>
          <w:rFonts w:ascii="宋体"/>
          <w:spacing w:val="-5"/>
        </w:rPr>
        <w:t>OK;</w:t>
      </w:r>
    </w:p>
    <w:p w14:paraId="0BEAB5E5">
      <w:pPr>
        <w:spacing w:before="205"/>
        <w:ind w:left="520" w:right="0" w:firstLine="0"/>
        <w:jc w:val="left"/>
        <w:rPr>
          <w:sz w:val="19"/>
        </w:rPr>
      </w:pPr>
      <w:r>
        <w:rPr>
          <w:spacing w:val="-10"/>
          <w:sz w:val="19"/>
        </w:rPr>
        <w:t>}</w:t>
      </w:r>
    </w:p>
    <w:p w14:paraId="7BE0FA40">
      <w:pPr>
        <w:pStyle w:val="8"/>
        <w:spacing w:before="208"/>
        <w:ind w:left="520"/>
        <w:rPr>
          <w:rFonts w:ascii="宋体"/>
        </w:rPr>
      </w:pPr>
      <w:r>
        <w:rPr>
          <w:rFonts w:ascii="宋体"/>
        </w:rPr>
        <w:t>else</w:t>
      </w:r>
      <w:r>
        <w:rPr>
          <w:rFonts w:ascii="宋体"/>
          <w:spacing w:val="-1"/>
        </w:rPr>
        <w:t xml:space="preserve"> </w:t>
      </w:r>
      <w:r>
        <w:rPr>
          <w:rFonts w:ascii="宋体"/>
        </w:rPr>
        <w:t>if</w:t>
      </w:r>
      <w:r>
        <w:rPr>
          <w:rFonts w:ascii="宋体"/>
          <w:spacing w:val="-1"/>
        </w:rPr>
        <w:t xml:space="preserve"> </w:t>
      </w:r>
      <w:r>
        <w:rPr>
          <w:rFonts w:ascii="宋体"/>
        </w:rPr>
        <w:t>(w</w:t>
      </w:r>
      <w:r>
        <w:rPr>
          <w:rFonts w:ascii="宋体"/>
          <w:spacing w:val="-2"/>
        </w:rPr>
        <w:t xml:space="preserve"> </w:t>
      </w:r>
      <w:r>
        <w:rPr>
          <w:rFonts w:ascii="宋体"/>
        </w:rPr>
        <w:t>==</w:t>
      </w:r>
      <w:r>
        <w:rPr>
          <w:rFonts w:ascii="宋体"/>
          <w:spacing w:val="-1"/>
        </w:rPr>
        <w:t xml:space="preserve"> </w:t>
      </w:r>
      <w:r>
        <w:rPr>
          <w:rFonts w:ascii="宋体"/>
        </w:rPr>
        <w:t xml:space="preserve">BREAK) </w:t>
      </w:r>
      <w:r>
        <w:rPr>
          <w:rFonts w:ascii="宋体"/>
          <w:spacing w:val="-10"/>
        </w:rPr>
        <w:t>{</w:t>
      </w:r>
    </w:p>
    <w:p w14:paraId="7F8836D0">
      <w:pPr>
        <w:pStyle w:val="8"/>
        <w:spacing w:before="205"/>
        <w:ind w:left="940"/>
        <w:rPr>
          <w:rFonts w:ascii="宋体"/>
        </w:rPr>
      </w:pPr>
      <w:r>
        <w:rPr>
          <w:rFonts w:ascii="宋体"/>
        </w:rPr>
        <w:t>T.n</w:t>
      </w:r>
      <w:r>
        <w:rPr>
          <w:rFonts w:ascii="宋体"/>
          <w:spacing w:val="-3"/>
        </w:rPr>
        <w:t xml:space="preserve"> </w:t>
      </w:r>
      <w:r>
        <w:rPr>
          <w:rFonts w:ascii="宋体"/>
        </w:rPr>
        <w:t>= 1;</w:t>
      </w:r>
      <w:r>
        <w:rPr>
          <w:rFonts w:ascii="宋体"/>
          <w:spacing w:val="1"/>
        </w:rPr>
        <w:t xml:space="preserve"> </w:t>
      </w:r>
      <w:r>
        <w:rPr>
          <w:rFonts w:ascii="宋体"/>
        </w:rPr>
        <w:t xml:space="preserve">T.r = </w:t>
      </w:r>
      <w:r>
        <w:rPr>
          <w:rFonts w:ascii="宋体"/>
          <w:spacing w:val="-5"/>
        </w:rPr>
        <w:t>0;</w:t>
      </w:r>
    </w:p>
    <w:p w14:paraId="5CC42524">
      <w:pPr>
        <w:pStyle w:val="8"/>
        <w:spacing w:before="208" w:line="441" w:lineRule="auto"/>
        <w:ind w:left="940"/>
        <w:rPr>
          <w:rFonts w:ascii="宋体" w:eastAsia="宋体"/>
        </w:rPr>
      </w:pPr>
      <w:r>
        <w:rPr>
          <w:rFonts w:ascii="宋体" w:eastAsia="宋体"/>
        </w:rPr>
        <w:t>T.nodes[0].data</w:t>
      </w:r>
      <w:r>
        <w:rPr>
          <w:rFonts w:ascii="宋体" w:eastAsia="宋体"/>
          <w:spacing w:val="-5"/>
        </w:rPr>
        <w:t xml:space="preserve"> = </w:t>
      </w:r>
      <w:r>
        <w:rPr>
          <w:rFonts w:ascii="宋体" w:eastAsia="宋体"/>
        </w:rPr>
        <w:t>(char*)malloc((strlen("break</w:t>
      </w:r>
      <w:r>
        <w:rPr>
          <w:rFonts w:ascii="宋体" w:eastAsia="宋体"/>
          <w:spacing w:val="-9"/>
        </w:rPr>
        <w:t xml:space="preserve"> 语句：") + </w:t>
      </w:r>
      <w:r>
        <w:rPr>
          <w:rFonts w:ascii="宋体" w:eastAsia="宋体"/>
        </w:rPr>
        <w:t>1</w:t>
      </w:r>
      <w:r>
        <w:rPr>
          <w:rFonts w:ascii="宋体" w:eastAsia="宋体"/>
          <w:spacing w:val="-3"/>
        </w:rPr>
        <w:t xml:space="preserve">) </w:t>
      </w:r>
      <w:r>
        <w:rPr>
          <w:rFonts w:ascii="宋体" w:eastAsia="宋体"/>
        </w:rPr>
        <w:t>*</w:t>
      </w:r>
      <w:r>
        <w:rPr>
          <w:rFonts w:ascii="宋体" w:eastAsia="宋体"/>
          <w:spacing w:val="-5"/>
        </w:rPr>
        <w:t xml:space="preserve"> </w:t>
      </w:r>
      <w:r>
        <w:rPr>
          <w:rFonts w:ascii="宋体" w:eastAsia="宋体"/>
        </w:rPr>
        <w:t>sizeof(char)); strcpy(T.nodes[0].data, "break</w:t>
      </w:r>
      <w:r>
        <w:rPr>
          <w:rFonts w:ascii="宋体" w:eastAsia="宋体"/>
          <w:spacing w:val="-4"/>
        </w:rPr>
        <w:t xml:space="preserve"> 语句：");</w:t>
      </w:r>
    </w:p>
    <w:p w14:paraId="2B1EAA41">
      <w:pPr>
        <w:pStyle w:val="8"/>
        <w:spacing w:before="4" w:line="444" w:lineRule="auto"/>
        <w:ind w:left="940" w:right="5232"/>
        <w:rPr>
          <w:rFonts w:ascii="宋体"/>
        </w:rPr>
      </w:pPr>
      <w:r>
        <w:rPr>
          <w:rFonts w:ascii="宋体"/>
        </w:rPr>
        <w:t>T.nodes[0].indent = 1; T.nodes[0].firstchild</w:t>
      </w:r>
      <w:r>
        <w:rPr>
          <w:rFonts w:ascii="宋体"/>
          <w:spacing w:val="-17"/>
        </w:rPr>
        <w:t xml:space="preserve"> </w:t>
      </w:r>
      <w:r>
        <w:rPr>
          <w:rFonts w:ascii="宋体"/>
        </w:rPr>
        <w:t>=</w:t>
      </w:r>
      <w:r>
        <w:rPr>
          <w:rFonts w:ascii="宋体"/>
          <w:spacing w:val="-17"/>
        </w:rPr>
        <w:t xml:space="preserve"> </w:t>
      </w:r>
      <w:r>
        <w:rPr>
          <w:rFonts w:ascii="宋体"/>
        </w:rPr>
        <w:t>NULL; w = gettoken(fp);</w:t>
      </w:r>
    </w:p>
    <w:p w14:paraId="01C93694">
      <w:pPr>
        <w:pStyle w:val="8"/>
        <w:spacing w:line="444" w:lineRule="auto"/>
        <w:ind w:left="940" w:right="5297"/>
        <w:rPr>
          <w:rFonts w:ascii="宋体"/>
        </w:rPr>
      </w:pPr>
      <w:r>
        <w:rPr>
          <w:rFonts w:ascii="宋体"/>
        </w:rPr>
        <w:t>if</w:t>
      </w:r>
      <w:r>
        <w:rPr>
          <w:rFonts w:ascii="宋体"/>
          <w:spacing w:val="-7"/>
        </w:rPr>
        <w:t xml:space="preserve"> </w:t>
      </w:r>
      <w:r>
        <w:rPr>
          <w:rFonts w:ascii="宋体"/>
        </w:rPr>
        <w:t>(w</w:t>
      </w:r>
      <w:r>
        <w:rPr>
          <w:rFonts w:ascii="宋体"/>
          <w:spacing w:val="-9"/>
        </w:rPr>
        <w:t xml:space="preserve"> </w:t>
      </w:r>
      <w:r>
        <w:rPr>
          <w:rFonts w:ascii="宋体"/>
        </w:rPr>
        <w:t>!=</w:t>
      </w:r>
      <w:r>
        <w:rPr>
          <w:rFonts w:ascii="宋体"/>
          <w:spacing w:val="-7"/>
        </w:rPr>
        <w:t xml:space="preserve"> </w:t>
      </w:r>
      <w:r>
        <w:rPr>
          <w:rFonts w:ascii="宋体"/>
        </w:rPr>
        <w:t>SEMI)</w:t>
      </w:r>
      <w:r>
        <w:rPr>
          <w:rFonts w:ascii="宋体"/>
          <w:spacing w:val="-7"/>
        </w:rPr>
        <w:t xml:space="preserve"> </w:t>
      </w:r>
      <w:r>
        <w:rPr>
          <w:rFonts w:ascii="宋体"/>
        </w:rPr>
        <w:t>return</w:t>
      </w:r>
      <w:r>
        <w:rPr>
          <w:rFonts w:ascii="宋体"/>
          <w:spacing w:val="-7"/>
        </w:rPr>
        <w:t xml:space="preserve"> </w:t>
      </w:r>
      <w:r>
        <w:rPr>
          <w:rFonts w:ascii="宋体"/>
        </w:rPr>
        <w:t>ERROR; w = gettoken(fp);</w:t>
      </w:r>
    </w:p>
    <w:p w14:paraId="3CD79E5B">
      <w:pPr>
        <w:pStyle w:val="8"/>
        <w:spacing w:line="243" w:lineRule="exact"/>
        <w:ind w:left="940"/>
        <w:rPr>
          <w:rFonts w:ascii="宋体"/>
        </w:rPr>
      </w:pPr>
      <w:r>
        <w:rPr>
          <w:rFonts w:ascii="宋体"/>
        </w:rPr>
        <w:t>return</w:t>
      </w:r>
      <w:r>
        <w:rPr>
          <w:rFonts w:ascii="宋体"/>
          <w:spacing w:val="-2"/>
        </w:rPr>
        <w:t xml:space="preserve"> </w:t>
      </w:r>
      <w:r>
        <w:rPr>
          <w:rFonts w:ascii="宋体"/>
          <w:spacing w:val="-5"/>
        </w:rPr>
        <w:t>OK;</w:t>
      </w:r>
    </w:p>
    <w:p w14:paraId="1880C87E">
      <w:pPr>
        <w:spacing w:before="205"/>
        <w:ind w:left="520" w:right="0" w:firstLine="0"/>
        <w:jc w:val="left"/>
        <w:rPr>
          <w:sz w:val="19"/>
        </w:rPr>
      </w:pPr>
      <w:r>
        <w:rPr>
          <w:spacing w:val="-10"/>
          <w:sz w:val="19"/>
        </w:rPr>
        <w:t>}</w:t>
      </w:r>
    </w:p>
    <w:p w14:paraId="6EE7118D">
      <w:pPr>
        <w:pStyle w:val="8"/>
        <w:spacing w:before="206"/>
        <w:ind w:left="520"/>
        <w:rPr>
          <w:rFonts w:ascii="宋体"/>
        </w:rPr>
      </w:pPr>
      <w:r>
        <w:rPr>
          <w:rFonts w:ascii="宋体"/>
        </w:rPr>
        <w:t>else</w:t>
      </w:r>
      <w:r>
        <w:rPr>
          <w:rFonts w:ascii="宋体"/>
          <w:spacing w:val="-3"/>
        </w:rPr>
        <w:t xml:space="preserve"> </w:t>
      </w:r>
      <w:r>
        <w:rPr>
          <w:rFonts w:ascii="宋体"/>
        </w:rPr>
        <w:t>if (w</w:t>
      </w:r>
      <w:r>
        <w:rPr>
          <w:rFonts w:ascii="宋体"/>
          <w:spacing w:val="-3"/>
        </w:rPr>
        <w:t xml:space="preserve"> </w:t>
      </w:r>
      <w:r>
        <w:rPr>
          <w:rFonts w:ascii="宋体"/>
        </w:rPr>
        <w:t xml:space="preserve">== RETURN) </w:t>
      </w:r>
      <w:r>
        <w:rPr>
          <w:rFonts w:ascii="宋体"/>
          <w:spacing w:val="-10"/>
        </w:rPr>
        <w:t>{</w:t>
      </w:r>
    </w:p>
    <w:p w14:paraId="69E65938">
      <w:pPr>
        <w:pStyle w:val="8"/>
        <w:spacing w:before="208"/>
        <w:ind w:left="940"/>
        <w:rPr>
          <w:rFonts w:ascii="宋体"/>
        </w:rPr>
      </w:pPr>
      <w:r>
        <w:rPr>
          <w:rFonts w:ascii="宋体"/>
        </w:rPr>
        <w:t>T.n</w:t>
      </w:r>
      <w:r>
        <w:rPr>
          <w:rFonts w:ascii="宋体"/>
          <w:spacing w:val="-3"/>
        </w:rPr>
        <w:t xml:space="preserve"> </w:t>
      </w:r>
      <w:r>
        <w:rPr>
          <w:rFonts w:ascii="宋体"/>
        </w:rPr>
        <w:t>= 1;</w:t>
      </w:r>
      <w:r>
        <w:rPr>
          <w:rFonts w:ascii="宋体"/>
          <w:spacing w:val="1"/>
        </w:rPr>
        <w:t xml:space="preserve"> </w:t>
      </w:r>
      <w:r>
        <w:rPr>
          <w:rFonts w:ascii="宋体"/>
        </w:rPr>
        <w:t xml:space="preserve">T.r = </w:t>
      </w:r>
      <w:r>
        <w:rPr>
          <w:rFonts w:ascii="宋体"/>
          <w:spacing w:val="-5"/>
        </w:rPr>
        <w:t>0;</w:t>
      </w:r>
    </w:p>
    <w:p w14:paraId="031EB1B3">
      <w:pPr>
        <w:pStyle w:val="8"/>
        <w:spacing w:before="205" w:line="444" w:lineRule="auto"/>
        <w:ind w:left="940"/>
        <w:rPr>
          <w:rFonts w:ascii="宋体" w:eastAsia="宋体"/>
        </w:rPr>
      </w:pPr>
      <w:r>
        <w:rPr>
          <w:rFonts w:ascii="宋体" w:eastAsia="宋体"/>
        </w:rPr>
        <w:t>T.nodes[0].data</w:t>
      </w:r>
      <w:r>
        <w:rPr>
          <w:rFonts w:ascii="宋体" w:eastAsia="宋体"/>
          <w:spacing w:val="-5"/>
        </w:rPr>
        <w:t xml:space="preserve"> = </w:t>
      </w:r>
      <w:r>
        <w:rPr>
          <w:rFonts w:ascii="宋体" w:eastAsia="宋体"/>
        </w:rPr>
        <w:t>(char*)malloc((strlen("return</w:t>
      </w:r>
      <w:r>
        <w:rPr>
          <w:rFonts w:ascii="宋体" w:eastAsia="宋体"/>
          <w:spacing w:val="-9"/>
        </w:rPr>
        <w:t xml:space="preserve"> 语句：") + </w:t>
      </w:r>
      <w:r>
        <w:rPr>
          <w:rFonts w:ascii="宋体" w:eastAsia="宋体"/>
        </w:rPr>
        <w:t>1</w:t>
      </w:r>
      <w:r>
        <w:rPr>
          <w:rFonts w:ascii="宋体" w:eastAsia="宋体"/>
          <w:spacing w:val="-3"/>
        </w:rPr>
        <w:t xml:space="preserve">) </w:t>
      </w:r>
      <w:r>
        <w:rPr>
          <w:rFonts w:ascii="宋体" w:eastAsia="宋体"/>
        </w:rPr>
        <w:t>*</w:t>
      </w:r>
      <w:r>
        <w:rPr>
          <w:rFonts w:ascii="宋体" w:eastAsia="宋体"/>
          <w:spacing w:val="-5"/>
        </w:rPr>
        <w:t xml:space="preserve"> </w:t>
      </w:r>
      <w:r>
        <w:rPr>
          <w:rFonts w:ascii="宋体" w:eastAsia="宋体"/>
        </w:rPr>
        <w:t>sizeof(char)); strcpy(T.nodes[0].data, "return</w:t>
      </w:r>
      <w:r>
        <w:rPr>
          <w:rFonts w:ascii="宋体" w:eastAsia="宋体"/>
          <w:spacing w:val="-4"/>
        </w:rPr>
        <w:t xml:space="preserve"> 语句：");</w:t>
      </w:r>
    </w:p>
    <w:p w14:paraId="252ECB41">
      <w:pPr>
        <w:pStyle w:val="8"/>
        <w:spacing w:line="444" w:lineRule="auto"/>
        <w:ind w:left="940" w:right="5232"/>
        <w:rPr>
          <w:rFonts w:ascii="宋体"/>
        </w:rPr>
      </w:pPr>
      <w:r>
        <w:rPr>
          <w:rFonts w:ascii="宋体"/>
        </w:rPr>
        <w:t>T.nodes[0].indent = 1; T.nodes[0].firstchild</w:t>
      </w:r>
      <w:r>
        <w:rPr>
          <w:rFonts w:ascii="宋体"/>
          <w:spacing w:val="-17"/>
        </w:rPr>
        <w:t xml:space="preserve"> </w:t>
      </w:r>
      <w:r>
        <w:rPr>
          <w:rFonts w:ascii="宋体"/>
        </w:rPr>
        <w:t>=</w:t>
      </w:r>
      <w:r>
        <w:rPr>
          <w:rFonts w:ascii="宋体"/>
          <w:spacing w:val="-17"/>
        </w:rPr>
        <w:t xml:space="preserve"> </w:t>
      </w:r>
      <w:r>
        <w:rPr>
          <w:rFonts w:ascii="宋体"/>
        </w:rPr>
        <w:t>NULL; w = gettoken(fp);</w:t>
      </w:r>
    </w:p>
    <w:p w14:paraId="0A311C99">
      <w:pPr>
        <w:pStyle w:val="8"/>
        <w:ind w:left="940"/>
        <w:rPr>
          <w:rFonts w:ascii="宋体"/>
        </w:rPr>
      </w:pPr>
      <w:r>
        <w:rPr>
          <w:rFonts w:ascii="宋体"/>
        </w:rPr>
        <w:t>if</w:t>
      </w:r>
      <w:r>
        <w:rPr>
          <w:rFonts w:ascii="宋体"/>
          <w:spacing w:val="-1"/>
        </w:rPr>
        <w:t xml:space="preserve"> </w:t>
      </w:r>
      <w:r>
        <w:rPr>
          <w:rFonts w:ascii="宋体"/>
        </w:rPr>
        <w:t>(w</w:t>
      </w:r>
      <w:r>
        <w:rPr>
          <w:rFonts w:ascii="宋体"/>
          <w:spacing w:val="-2"/>
        </w:rPr>
        <w:t xml:space="preserve"> </w:t>
      </w:r>
      <w:r>
        <w:rPr>
          <w:rFonts w:ascii="宋体"/>
        </w:rPr>
        <w:t>==</w:t>
      </w:r>
      <w:r>
        <w:rPr>
          <w:rFonts w:ascii="宋体"/>
          <w:spacing w:val="-1"/>
        </w:rPr>
        <w:t xml:space="preserve"> </w:t>
      </w:r>
      <w:r>
        <w:rPr>
          <w:rFonts w:ascii="宋体"/>
        </w:rPr>
        <w:t xml:space="preserve">SEMI) return </w:t>
      </w:r>
      <w:r>
        <w:rPr>
          <w:rFonts w:ascii="宋体"/>
          <w:spacing w:val="-2"/>
        </w:rPr>
        <w:t>ERROR;</w:t>
      </w:r>
    </w:p>
    <w:p w14:paraId="3507E39F">
      <w:pPr>
        <w:pStyle w:val="8"/>
        <w:spacing w:before="205" w:line="444" w:lineRule="auto"/>
        <w:ind w:left="940" w:right="4537"/>
        <w:rPr>
          <w:rFonts w:ascii="宋体"/>
        </w:rPr>
      </w:pPr>
      <w:r>
        <w:rPr>
          <w:rFonts w:ascii="宋体"/>
        </w:rPr>
        <w:t>if</w:t>
      </w:r>
      <w:r>
        <w:rPr>
          <w:rFonts w:ascii="宋体"/>
          <w:spacing w:val="-7"/>
        </w:rPr>
        <w:t xml:space="preserve"> </w:t>
      </w:r>
      <w:r>
        <w:rPr>
          <w:rFonts w:ascii="宋体"/>
        </w:rPr>
        <w:t>(!exp(fp,</w:t>
      </w:r>
      <w:r>
        <w:rPr>
          <w:rFonts w:ascii="宋体"/>
          <w:spacing w:val="-7"/>
        </w:rPr>
        <w:t xml:space="preserve"> </w:t>
      </w:r>
      <w:r>
        <w:rPr>
          <w:rFonts w:ascii="宋体"/>
        </w:rPr>
        <w:t>c,</w:t>
      </w:r>
      <w:r>
        <w:rPr>
          <w:rFonts w:ascii="宋体"/>
          <w:spacing w:val="-9"/>
        </w:rPr>
        <w:t xml:space="preserve"> </w:t>
      </w:r>
      <w:r>
        <w:rPr>
          <w:rFonts w:ascii="宋体"/>
        </w:rPr>
        <w:t>SEMI))</w:t>
      </w:r>
      <w:r>
        <w:rPr>
          <w:rFonts w:ascii="宋体"/>
          <w:spacing w:val="-7"/>
        </w:rPr>
        <w:t xml:space="preserve"> </w:t>
      </w:r>
      <w:r>
        <w:rPr>
          <w:rFonts w:ascii="宋体"/>
        </w:rPr>
        <w:t>return</w:t>
      </w:r>
      <w:r>
        <w:rPr>
          <w:rFonts w:ascii="宋体"/>
          <w:spacing w:val="-7"/>
        </w:rPr>
        <w:t xml:space="preserve"> </w:t>
      </w:r>
      <w:r>
        <w:rPr>
          <w:rFonts w:ascii="宋体"/>
        </w:rPr>
        <w:t>ERROR; w = gettoken(fp);</w:t>
      </w:r>
    </w:p>
    <w:p w14:paraId="4FAEC0B3">
      <w:pPr>
        <w:pStyle w:val="8"/>
        <w:spacing w:line="444" w:lineRule="auto"/>
        <w:ind w:left="940" w:right="5180"/>
        <w:rPr>
          <w:rFonts w:ascii="宋体"/>
        </w:rPr>
      </w:pPr>
      <w:r>
        <w:rPr>
          <w:rFonts w:ascii="宋体"/>
        </w:rPr>
        <w:t>InsertChild(T,</w:t>
      </w:r>
      <w:r>
        <w:rPr>
          <w:rFonts w:ascii="宋体"/>
          <w:spacing w:val="-11"/>
        </w:rPr>
        <w:t xml:space="preserve"> </w:t>
      </w:r>
      <w:r>
        <w:rPr>
          <w:rFonts w:ascii="宋体"/>
        </w:rPr>
        <w:t>T.r,</w:t>
      </w:r>
      <w:r>
        <w:rPr>
          <w:rFonts w:ascii="宋体"/>
          <w:spacing w:val="-11"/>
        </w:rPr>
        <w:t xml:space="preserve"> </w:t>
      </w:r>
      <w:r>
        <w:rPr>
          <w:rFonts w:ascii="宋体"/>
        </w:rPr>
        <w:t>1,</w:t>
      </w:r>
      <w:r>
        <w:rPr>
          <w:rFonts w:ascii="宋体"/>
          <w:spacing w:val="-13"/>
        </w:rPr>
        <w:t xml:space="preserve"> </w:t>
      </w:r>
      <w:r>
        <w:rPr>
          <w:rFonts w:ascii="宋体"/>
        </w:rPr>
        <w:t>c); return OK;</w:t>
      </w:r>
    </w:p>
    <w:p w14:paraId="00303881">
      <w:pPr>
        <w:spacing w:before="83" w:line="240" w:lineRule="auto"/>
        <w:rPr>
          <w:sz w:val="19"/>
        </w:rPr>
      </w:pPr>
    </w:p>
    <w:p w14:paraId="2940C611">
      <w:pPr>
        <w:spacing w:before="1"/>
        <w:ind w:left="520" w:right="0" w:firstLine="0"/>
        <w:jc w:val="left"/>
        <w:rPr>
          <w:sz w:val="19"/>
        </w:rPr>
      </w:pPr>
      <w:r>
        <w:rPr>
          <w:spacing w:val="-10"/>
          <w:sz w:val="19"/>
        </w:rPr>
        <w:t>}</w:t>
      </w:r>
    </w:p>
    <w:p w14:paraId="1A185182">
      <w:pPr>
        <w:pStyle w:val="8"/>
        <w:spacing w:before="205"/>
        <w:ind w:left="520"/>
        <w:rPr>
          <w:rFonts w:ascii="宋体"/>
        </w:rPr>
      </w:pPr>
      <w:r>
        <w:rPr>
          <w:rFonts w:ascii="宋体"/>
        </w:rPr>
        <w:t>else</w:t>
      </w:r>
      <w:r>
        <w:rPr>
          <w:rFonts w:ascii="宋体"/>
          <w:spacing w:val="-2"/>
        </w:rPr>
        <w:t xml:space="preserve"> </w:t>
      </w:r>
      <w:r>
        <w:rPr>
          <w:rFonts w:ascii="宋体"/>
        </w:rPr>
        <w:t>if (w</w:t>
      </w:r>
      <w:r>
        <w:rPr>
          <w:rFonts w:ascii="宋体"/>
          <w:spacing w:val="-2"/>
        </w:rPr>
        <w:t xml:space="preserve"> </w:t>
      </w:r>
      <w:r>
        <w:rPr>
          <w:rFonts w:ascii="宋体"/>
        </w:rPr>
        <w:t>== LS)</w:t>
      </w:r>
      <w:r>
        <w:rPr>
          <w:rFonts w:ascii="宋体"/>
          <w:spacing w:val="-2"/>
        </w:rPr>
        <w:t xml:space="preserve"> </w:t>
      </w:r>
      <w:r>
        <w:rPr>
          <w:rFonts w:ascii="宋体"/>
          <w:spacing w:val="-10"/>
        </w:rPr>
        <w:t>{</w:t>
      </w:r>
    </w:p>
    <w:p w14:paraId="1E7F95C8">
      <w:pPr>
        <w:pStyle w:val="8"/>
        <w:spacing w:before="208" w:line="441" w:lineRule="auto"/>
        <w:ind w:left="940" w:right="4727"/>
        <w:rPr>
          <w:rFonts w:ascii="宋体"/>
        </w:rPr>
      </w:pPr>
      <w:r>
        <w:rPr>
          <w:rFonts w:ascii="宋体"/>
        </w:rPr>
        <w:t>if</w:t>
      </w:r>
      <w:r>
        <w:rPr>
          <w:rFonts w:ascii="宋体"/>
          <w:spacing w:val="-7"/>
        </w:rPr>
        <w:t xml:space="preserve"> </w:t>
      </w:r>
      <w:r>
        <w:rPr>
          <w:rFonts w:ascii="宋体"/>
        </w:rPr>
        <w:t>(!exp(fp,</w:t>
      </w:r>
      <w:r>
        <w:rPr>
          <w:rFonts w:ascii="宋体"/>
          <w:spacing w:val="-7"/>
        </w:rPr>
        <w:t xml:space="preserve"> </w:t>
      </w:r>
      <w:r>
        <w:rPr>
          <w:rFonts w:ascii="宋体"/>
        </w:rPr>
        <w:t>T,</w:t>
      </w:r>
      <w:r>
        <w:rPr>
          <w:rFonts w:ascii="宋体"/>
          <w:spacing w:val="-9"/>
        </w:rPr>
        <w:t xml:space="preserve"> </w:t>
      </w:r>
      <w:r>
        <w:rPr>
          <w:rFonts w:ascii="宋体"/>
        </w:rPr>
        <w:t>RS))</w:t>
      </w:r>
      <w:r>
        <w:rPr>
          <w:rFonts w:ascii="宋体"/>
          <w:spacing w:val="-7"/>
        </w:rPr>
        <w:t xml:space="preserve"> </w:t>
      </w:r>
      <w:r>
        <w:rPr>
          <w:rFonts w:ascii="宋体"/>
        </w:rPr>
        <w:t>return</w:t>
      </w:r>
      <w:r>
        <w:rPr>
          <w:rFonts w:ascii="宋体"/>
          <w:spacing w:val="-7"/>
        </w:rPr>
        <w:t xml:space="preserve"> </w:t>
      </w:r>
      <w:r>
        <w:rPr>
          <w:rFonts w:ascii="宋体"/>
        </w:rPr>
        <w:t>ERROR; w = gettoken(fp);</w:t>
      </w:r>
    </w:p>
    <w:p w14:paraId="2B9E4737">
      <w:pPr>
        <w:pStyle w:val="8"/>
        <w:spacing w:before="4"/>
        <w:ind w:left="940"/>
        <w:rPr>
          <w:rFonts w:ascii="宋体"/>
        </w:rPr>
      </w:pPr>
      <w:r>
        <w:rPr>
          <w:rFonts w:ascii="宋体"/>
        </w:rPr>
        <w:t>return</w:t>
      </w:r>
      <w:r>
        <w:rPr>
          <w:rFonts w:ascii="宋体"/>
          <w:spacing w:val="-2"/>
        </w:rPr>
        <w:t xml:space="preserve"> </w:t>
      </w:r>
      <w:r>
        <w:rPr>
          <w:rFonts w:ascii="宋体"/>
          <w:spacing w:val="-5"/>
        </w:rPr>
        <w:t>OK;</w:t>
      </w:r>
    </w:p>
    <w:p w14:paraId="2CAD5E9B">
      <w:pPr>
        <w:spacing w:before="205"/>
        <w:ind w:left="520" w:right="0" w:firstLine="0"/>
        <w:jc w:val="left"/>
        <w:rPr>
          <w:sz w:val="19"/>
        </w:rPr>
      </w:pPr>
      <w:r>
        <w:rPr>
          <w:spacing w:val="-10"/>
          <w:sz w:val="19"/>
        </w:rPr>
        <w:t>}</w:t>
      </w:r>
    </w:p>
    <w:p w14:paraId="1E438607">
      <w:pPr>
        <w:pStyle w:val="8"/>
        <w:spacing w:before="208"/>
        <w:ind w:right="523"/>
        <w:jc w:val="right"/>
        <w:rPr>
          <w:rFonts w:ascii="宋体"/>
        </w:rPr>
      </w:pPr>
      <w:r>
        <w:rPr>
          <w:rFonts w:ascii="宋体"/>
        </w:rPr>
        <w:t>else</w:t>
      </w:r>
      <w:r>
        <w:rPr>
          <w:rFonts w:ascii="宋体"/>
          <w:spacing w:val="-8"/>
        </w:rPr>
        <w:t xml:space="preserve"> </w:t>
      </w:r>
      <w:r>
        <w:rPr>
          <w:rFonts w:ascii="宋体"/>
        </w:rPr>
        <w:t>if</w:t>
      </w:r>
      <w:r>
        <w:rPr>
          <w:rFonts w:ascii="宋体"/>
          <w:spacing w:val="-6"/>
        </w:rPr>
        <w:t xml:space="preserve"> </w:t>
      </w:r>
      <w:r>
        <w:rPr>
          <w:rFonts w:ascii="宋体"/>
        </w:rPr>
        <w:t>(w</w:t>
      </w:r>
      <w:r>
        <w:rPr>
          <w:rFonts w:ascii="宋体"/>
          <w:spacing w:val="-5"/>
        </w:rPr>
        <w:t xml:space="preserve"> </w:t>
      </w:r>
      <w:r>
        <w:rPr>
          <w:rFonts w:ascii="宋体"/>
        </w:rPr>
        <w:t>==</w:t>
      </w:r>
      <w:r>
        <w:rPr>
          <w:rFonts w:ascii="宋体"/>
          <w:spacing w:val="-8"/>
        </w:rPr>
        <w:t xml:space="preserve"> </w:t>
      </w:r>
      <w:r>
        <w:rPr>
          <w:rFonts w:ascii="宋体"/>
        </w:rPr>
        <w:t>IDENT</w:t>
      </w:r>
      <w:r>
        <w:rPr>
          <w:rFonts w:ascii="宋体"/>
          <w:spacing w:val="-7"/>
        </w:rPr>
        <w:t xml:space="preserve"> </w:t>
      </w:r>
      <w:r>
        <w:rPr>
          <w:rFonts w:ascii="宋体"/>
        </w:rPr>
        <w:t>||</w:t>
      </w:r>
      <w:r>
        <w:rPr>
          <w:rFonts w:ascii="宋体"/>
          <w:spacing w:val="-6"/>
        </w:rPr>
        <w:t xml:space="preserve"> </w:t>
      </w:r>
      <w:r>
        <w:rPr>
          <w:rFonts w:ascii="宋体"/>
        </w:rPr>
        <w:t>w</w:t>
      </w:r>
      <w:r>
        <w:rPr>
          <w:rFonts w:ascii="宋体"/>
          <w:spacing w:val="-5"/>
        </w:rPr>
        <w:t xml:space="preserve"> </w:t>
      </w:r>
      <w:r>
        <w:rPr>
          <w:rFonts w:ascii="宋体"/>
        </w:rPr>
        <w:t>==</w:t>
      </w:r>
      <w:r>
        <w:rPr>
          <w:rFonts w:ascii="宋体"/>
          <w:spacing w:val="-6"/>
        </w:rPr>
        <w:t xml:space="preserve"> </w:t>
      </w:r>
      <w:r>
        <w:rPr>
          <w:rFonts w:ascii="宋体"/>
        </w:rPr>
        <w:t>INT_CONST</w:t>
      </w:r>
      <w:r>
        <w:rPr>
          <w:rFonts w:ascii="宋体"/>
          <w:spacing w:val="-5"/>
        </w:rPr>
        <w:t xml:space="preserve"> </w:t>
      </w:r>
      <w:r>
        <w:rPr>
          <w:rFonts w:ascii="宋体"/>
        </w:rPr>
        <w:t>||</w:t>
      </w:r>
      <w:r>
        <w:rPr>
          <w:rFonts w:ascii="宋体"/>
          <w:spacing w:val="-8"/>
        </w:rPr>
        <w:t xml:space="preserve"> </w:t>
      </w:r>
      <w:r>
        <w:rPr>
          <w:rFonts w:ascii="宋体"/>
        </w:rPr>
        <w:t>w</w:t>
      </w:r>
      <w:r>
        <w:rPr>
          <w:rFonts w:ascii="宋体"/>
          <w:spacing w:val="-6"/>
        </w:rPr>
        <w:t xml:space="preserve"> </w:t>
      </w:r>
      <w:r>
        <w:rPr>
          <w:rFonts w:ascii="宋体"/>
        </w:rPr>
        <w:t>==</w:t>
      </w:r>
      <w:r>
        <w:rPr>
          <w:rFonts w:ascii="宋体"/>
          <w:spacing w:val="-5"/>
        </w:rPr>
        <w:t xml:space="preserve"> </w:t>
      </w:r>
      <w:r>
        <w:rPr>
          <w:rFonts w:ascii="宋体"/>
        </w:rPr>
        <w:t>UNSIGNED_CONST</w:t>
      </w:r>
      <w:r>
        <w:rPr>
          <w:rFonts w:ascii="宋体"/>
          <w:spacing w:val="-8"/>
        </w:rPr>
        <w:t xml:space="preserve"> </w:t>
      </w:r>
      <w:r>
        <w:rPr>
          <w:rFonts w:ascii="宋体"/>
        </w:rPr>
        <w:t>||</w:t>
      </w:r>
      <w:r>
        <w:rPr>
          <w:rFonts w:ascii="宋体"/>
          <w:spacing w:val="-7"/>
        </w:rPr>
        <w:t xml:space="preserve"> </w:t>
      </w:r>
      <w:r>
        <w:rPr>
          <w:rFonts w:ascii="宋体"/>
        </w:rPr>
        <w:t>w</w:t>
      </w:r>
      <w:r>
        <w:rPr>
          <w:rFonts w:ascii="宋体"/>
          <w:spacing w:val="-3"/>
        </w:rPr>
        <w:t xml:space="preserve"> </w:t>
      </w:r>
      <w:r>
        <w:rPr>
          <w:rFonts w:ascii="宋体"/>
        </w:rPr>
        <w:t>==</w:t>
      </w:r>
      <w:r>
        <w:rPr>
          <w:rFonts w:ascii="宋体"/>
          <w:spacing w:val="-7"/>
        </w:rPr>
        <w:t xml:space="preserve"> </w:t>
      </w:r>
      <w:r>
        <w:rPr>
          <w:rFonts w:ascii="宋体"/>
        </w:rPr>
        <w:t>LONG_CONST</w:t>
      </w:r>
      <w:r>
        <w:rPr>
          <w:rFonts w:ascii="宋体"/>
          <w:spacing w:val="-6"/>
        </w:rPr>
        <w:t xml:space="preserve"> </w:t>
      </w:r>
      <w:r>
        <w:rPr>
          <w:rFonts w:ascii="宋体"/>
        </w:rPr>
        <w:t>||</w:t>
      </w:r>
      <w:r>
        <w:rPr>
          <w:rFonts w:ascii="宋体"/>
          <w:spacing w:val="-7"/>
        </w:rPr>
        <w:t xml:space="preserve"> </w:t>
      </w:r>
      <w:r>
        <w:rPr>
          <w:rFonts w:ascii="宋体"/>
          <w:spacing w:val="-10"/>
        </w:rPr>
        <w:t>w</w:t>
      </w:r>
    </w:p>
    <w:p w14:paraId="39CF8D73">
      <w:pPr>
        <w:pStyle w:val="8"/>
        <w:spacing w:before="205"/>
        <w:ind w:right="521"/>
        <w:jc w:val="right"/>
        <w:rPr>
          <w:rFonts w:ascii="宋体"/>
        </w:rPr>
      </w:pPr>
      <w:r>
        <w:rPr>
          <w:rFonts w:ascii="宋体"/>
        </w:rPr>
        <w:t>==</w:t>
      </w:r>
      <w:r>
        <w:rPr>
          <w:rFonts w:ascii="宋体"/>
          <w:spacing w:val="-15"/>
        </w:rPr>
        <w:t xml:space="preserve"> </w:t>
      </w:r>
      <w:r>
        <w:rPr>
          <w:rFonts w:ascii="宋体"/>
        </w:rPr>
        <w:t>UNSIGNED_LONG_CONST</w:t>
      </w:r>
      <w:r>
        <w:rPr>
          <w:rFonts w:ascii="宋体"/>
          <w:spacing w:val="-13"/>
        </w:rPr>
        <w:t xml:space="preserve"> </w:t>
      </w:r>
      <w:r>
        <w:rPr>
          <w:rFonts w:ascii="宋体"/>
        </w:rPr>
        <w:t>||</w:t>
      </w:r>
      <w:r>
        <w:rPr>
          <w:rFonts w:ascii="宋体"/>
          <w:spacing w:val="-13"/>
        </w:rPr>
        <w:t xml:space="preserve"> </w:t>
      </w:r>
      <w:r>
        <w:rPr>
          <w:rFonts w:ascii="宋体"/>
        </w:rPr>
        <w:t>w</w:t>
      </w:r>
      <w:r>
        <w:rPr>
          <w:rFonts w:ascii="宋体"/>
          <w:spacing w:val="-13"/>
        </w:rPr>
        <w:t xml:space="preserve"> </w:t>
      </w:r>
      <w:r>
        <w:rPr>
          <w:rFonts w:ascii="宋体"/>
        </w:rPr>
        <w:t>==</w:t>
      </w:r>
      <w:r>
        <w:rPr>
          <w:rFonts w:ascii="宋体"/>
          <w:spacing w:val="-13"/>
        </w:rPr>
        <w:t xml:space="preserve"> </w:t>
      </w:r>
      <w:r>
        <w:rPr>
          <w:rFonts w:ascii="宋体"/>
        </w:rPr>
        <w:t>DOUBLE_CONST</w:t>
      </w:r>
      <w:r>
        <w:rPr>
          <w:rFonts w:ascii="宋体"/>
          <w:spacing w:val="-13"/>
        </w:rPr>
        <w:t xml:space="preserve"> </w:t>
      </w:r>
      <w:r>
        <w:rPr>
          <w:rFonts w:ascii="宋体"/>
        </w:rPr>
        <w:t>||</w:t>
      </w:r>
      <w:r>
        <w:rPr>
          <w:rFonts w:ascii="宋体"/>
          <w:spacing w:val="-13"/>
        </w:rPr>
        <w:t xml:space="preserve"> </w:t>
      </w:r>
      <w:r>
        <w:rPr>
          <w:rFonts w:ascii="宋体"/>
        </w:rPr>
        <w:t>w</w:t>
      </w:r>
      <w:r>
        <w:rPr>
          <w:rFonts w:ascii="宋体"/>
          <w:spacing w:val="-13"/>
        </w:rPr>
        <w:t xml:space="preserve"> </w:t>
      </w:r>
      <w:r>
        <w:rPr>
          <w:rFonts w:ascii="宋体"/>
        </w:rPr>
        <w:t>==</w:t>
      </w:r>
      <w:r>
        <w:rPr>
          <w:rFonts w:ascii="宋体"/>
          <w:spacing w:val="-13"/>
        </w:rPr>
        <w:t xml:space="preserve"> </w:t>
      </w:r>
      <w:r>
        <w:rPr>
          <w:rFonts w:ascii="宋体"/>
        </w:rPr>
        <w:t>FLOAT_CONST</w:t>
      </w:r>
      <w:r>
        <w:rPr>
          <w:rFonts w:ascii="宋体"/>
          <w:spacing w:val="-13"/>
        </w:rPr>
        <w:t xml:space="preserve"> </w:t>
      </w:r>
      <w:r>
        <w:rPr>
          <w:rFonts w:ascii="宋体"/>
        </w:rPr>
        <w:t>||</w:t>
      </w:r>
      <w:r>
        <w:rPr>
          <w:rFonts w:ascii="宋体"/>
          <w:spacing w:val="-13"/>
        </w:rPr>
        <w:t xml:space="preserve"> </w:t>
      </w:r>
      <w:r>
        <w:rPr>
          <w:rFonts w:ascii="宋体"/>
        </w:rPr>
        <w:t>w</w:t>
      </w:r>
      <w:r>
        <w:rPr>
          <w:rFonts w:ascii="宋体"/>
          <w:spacing w:val="-10"/>
        </w:rPr>
        <w:t xml:space="preserve"> </w:t>
      </w:r>
      <w:r>
        <w:rPr>
          <w:rFonts w:ascii="宋体"/>
        </w:rPr>
        <w:t>==</w:t>
      </w:r>
      <w:r>
        <w:rPr>
          <w:rFonts w:ascii="宋体"/>
          <w:spacing w:val="-12"/>
        </w:rPr>
        <w:t xml:space="preserve"> </w:t>
      </w:r>
      <w:r>
        <w:rPr>
          <w:rFonts w:ascii="宋体"/>
          <w:spacing w:val="-2"/>
        </w:rPr>
        <w:t>LONG_DOUBLE_CONST</w:t>
      </w:r>
    </w:p>
    <w:p w14:paraId="78D570DC">
      <w:pPr>
        <w:pStyle w:val="8"/>
        <w:spacing w:before="208"/>
        <w:ind w:left="100"/>
        <w:rPr>
          <w:rFonts w:ascii="宋体"/>
        </w:rPr>
      </w:pPr>
      <w:r>
        <w:rPr>
          <w:rFonts w:ascii="宋体"/>
        </w:rPr>
        <w:t>||</w:t>
      </w:r>
      <w:r>
        <w:rPr>
          <w:rFonts w:ascii="宋体"/>
          <w:spacing w:val="-1"/>
        </w:rPr>
        <w:t xml:space="preserve"> </w:t>
      </w:r>
      <w:r>
        <w:rPr>
          <w:rFonts w:ascii="宋体"/>
        </w:rPr>
        <w:t>w</w:t>
      </w:r>
      <w:r>
        <w:rPr>
          <w:rFonts w:ascii="宋体"/>
          <w:spacing w:val="-1"/>
        </w:rPr>
        <w:t xml:space="preserve"> </w:t>
      </w:r>
      <w:r>
        <w:rPr>
          <w:rFonts w:ascii="宋体"/>
        </w:rPr>
        <w:t>==</w:t>
      </w:r>
      <w:r>
        <w:rPr>
          <w:rFonts w:ascii="宋体"/>
          <w:spacing w:val="-1"/>
        </w:rPr>
        <w:t xml:space="preserve"> </w:t>
      </w:r>
      <w:r>
        <w:rPr>
          <w:rFonts w:ascii="宋体"/>
        </w:rPr>
        <w:t>CHAR_CONST)</w:t>
      </w:r>
      <w:r>
        <w:rPr>
          <w:rFonts w:ascii="宋体"/>
          <w:spacing w:val="-1"/>
        </w:rPr>
        <w:t xml:space="preserve"> </w:t>
      </w:r>
      <w:r>
        <w:rPr>
          <w:rFonts w:ascii="宋体"/>
          <w:spacing w:val="-10"/>
        </w:rPr>
        <w:t>{</w:t>
      </w:r>
    </w:p>
    <w:p w14:paraId="70CE9212">
      <w:pPr>
        <w:pStyle w:val="8"/>
        <w:spacing w:before="206" w:line="444" w:lineRule="auto"/>
        <w:ind w:left="940" w:right="4537"/>
        <w:rPr>
          <w:rFonts w:ascii="宋体"/>
        </w:rPr>
      </w:pPr>
      <w:r>
        <w:rPr>
          <w:rFonts w:ascii="宋体"/>
        </w:rPr>
        <w:t>if</w:t>
      </w:r>
      <w:r>
        <w:rPr>
          <w:rFonts w:ascii="宋体"/>
          <w:spacing w:val="-7"/>
        </w:rPr>
        <w:t xml:space="preserve"> </w:t>
      </w:r>
      <w:r>
        <w:rPr>
          <w:rFonts w:ascii="宋体"/>
        </w:rPr>
        <w:t>(!exp(fp,</w:t>
      </w:r>
      <w:r>
        <w:rPr>
          <w:rFonts w:ascii="宋体"/>
          <w:spacing w:val="-7"/>
        </w:rPr>
        <w:t xml:space="preserve"> </w:t>
      </w:r>
      <w:r>
        <w:rPr>
          <w:rFonts w:ascii="宋体"/>
        </w:rPr>
        <w:t>T,</w:t>
      </w:r>
      <w:r>
        <w:rPr>
          <w:rFonts w:ascii="宋体"/>
          <w:spacing w:val="-9"/>
        </w:rPr>
        <w:t xml:space="preserve"> </w:t>
      </w:r>
      <w:r>
        <w:rPr>
          <w:rFonts w:ascii="宋体"/>
        </w:rPr>
        <w:t>SEMI))</w:t>
      </w:r>
      <w:r>
        <w:rPr>
          <w:rFonts w:ascii="宋体"/>
          <w:spacing w:val="-7"/>
        </w:rPr>
        <w:t xml:space="preserve"> </w:t>
      </w:r>
      <w:r>
        <w:rPr>
          <w:rFonts w:ascii="宋体"/>
        </w:rPr>
        <w:t>return</w:t>
      </w:r>
      <w:r>
        <w:rPr>
          <w:rFonts w:ascii="宋体"/>
          <w:spacing w:val="-7"/>
        </w:rPr>
        <w:t xml:space="preserve"> </w:t>
      </w:r>
      <w:r>
        <w:rPr>
          <w:rFonts w:ascii="宋体"/>
        </w:rPr>
        <w:t>ERROR; w = gettoken(fp);</w:t>
      </w:r>
    </w:p>
    <w:p w14:paraId="0C55E0F1">
      <w:pPr>
        <w:pStyle w:val="8"/>
        <w:spacing w:line="243" w:lineRule="exact"/>
        <w:ind w:left="940"/>
        <w:rPr>
          <w:rFonts w:ascii="宋体"/>
        </w:rPr>
      </w:pPr>
      <w:r>
        <w:rPr>
          <w:rFonts w:ascii="宋体"/>
        </w:rPr>
        <w:t>return</w:t>
      </w:r>
      <w:r>
        <w:rPr>
          <w:rFonts w:ascii="宋体"/>
          <w:spacing w:val="-2"/>
        </w:rPr>
        <w:t xml:space="preserve"> </w:t>
      </w:r>
      <w:r>
        <w:rPr>
          <w:rFonts w:ascii="宋体"/>
          <w:spacing w:val="-5"/>
        </w:rPr>
        <w:t>OK;</w:t>
      </w:r>
    </w:p>
    <w:p w14:paraId="4F39E320">
      <w:pPr>
        <w:spacing w:before="207"/>
        <w:ind w:left="520" w:right="0" w:firstLine="0"/>
        <w:jc w:val="left"/>
        <w:rPr>
          <w:sz w:val="19"/>
        </w:rPr>
      </w:pPr>
      <w:r>
        <w:rPr>
          <w:spacing w:val="-10"/>
          <w:sz w:val="19"/>
        </w:rPr>
        <w:t>}</w:t>
      </w:r>
    </w:p>
    <w:p w14:paraId="7849A310">
      <w:pPr>
        <w:pStyle w:val="8"/>
        <w:spacing w:before="206" w:line="444" w:lineRule="auto"/>
        <w:ind w:left="940" w:right="6223" w:hanging="420"/>
        <w:rPr>
          <w:rFonts w:ascii="宋体"/>
        </w:rPr>
      </w:pPr>
      <w:r>
        <w:rPr>
          <w:rFonts w:ascii="宋体"/>
        </w:rPr>
        <w:t>else if (w == RL) { return</w:t>
      </w:r>
      <w:r>
        <w:rPr>
          <w:rFonts w:ascii="宋体"/>
          <w:spacing w:val="-24"/>
        </w:rPr>
        <w:t xml:space="preserve"> </w:t>
      </w:r>
      <w:r>
        <w:rPr>
          <w:rFonts w:ascii="宋体"/>
        </w:rPr>
        <w:t>INFEASIBLE;</w:t>
      </w:r>
    </w:p>
    <w:p w14:paraId="5FFDE83F">
      <w:pPr>
        <w:spacing w:before="0" w:line="243" w:lineRule="exact"/>
        <w:ind w:left="520" w:right="0" w:firstLine="0"/>
        <w:jc w:val="left"/>
        <w:rPr>
          <w:sz w:val="19"/>
        </w:rPr>
      </w:pPr>
      <w:r>
        <w:rPr>
          <w:spacing w:val="-10"/>
          <w:sz w:val="19"/>
        </w:rPr>
        <w:t>}</w:t>
      </w:r>
    </w:p>
    <w:p w14:paraId="3B5722F6">
      <w:pPr>
        <w:pStyle w:val="8"/>
        <w:spacing w:before="207"/>
        <w:ind w:left="520"/>
        <w:rPr>
          <w:rFonts w:ascii="宋体"/>
        </w:rPr>
      </w:pPr>
      <w:r>
        <w:rPr>
          <w:rFonts w:ascii="宋体"/>
        </w:rPr>
        <w:t>else</w:t>
      </w:r>
      <w:r>
        <w:rPr>
          <w:rFonts w:ascii="宋体"/>
          <w:spacing w:val="-1"/>
        </w:rPr>
        <w:t xml:space="preserve"> </w:t>
      </w:r>
      <w:r>
        <w:rPr>
          <w:rFonts w:ascii="宋体"/>
        </w:rPr>
        <w:t>if (w</w:t>
      </w:r>
      <w:r>
        <w:rPr>
          <w:rFonts w:ascii="宋体"/>
          <w:spacing w:val="-2"/>
        </w:rPr>
        <w:t xml:space="preserve"> </w:t>
      </w:r>
      <w:r>
        <w:rPr>
          <w:rFonts w:ascii="宋体"/>
        </w:rPr>
        <w:t xml:space="preserve">== SEMI) </w:t>
      </w:r>
      <w:r>
        <w:rPr>
          <w:rFonts w:ascii="宋体"/>
          <w:spacing w:val="-10"/>
        </w:rPr>
        <w:t>{</w:t>
      </w:r>
    </w:p>
    <w:p w14:paraId="037916ED">
      <w:pPr>
        <w:pStyle w:val="8"/>
        <w:spacing w:before="206"/>
        <w:ind w:left="940"/>
        <w:rPr>
          <w:rFonts w:ascii="宋体"/>
        </w:rPr>
      </w:pPr>
      <w:r>
        <w:rPr>
          <w:rFonts w:ascii="宋体"/>
        </w:rPr>
        <w:t>T.n</w:t>
      </w:r>
      <w:r>
        <w:rPr>
          <w:rFonts w:ascii="宋体"/>
          <w:spacing w:val="-3"/>
        </w:rPr>
        <w:t xml:space="preserve"> </w:t>
      </w:r>
      <w:r>
        <w:rPr>
          <w:rFonts w:ascii="宋体"/>
        </w:rPr>
        <w:t>= 1;</w:t>
      </w:r>
      <w:r>
        <w:rPr>
          <w:rFonts w:ascii="宋体"/>
          <w:spacing w:val="1"/>
        </w:rPr>
        <w:t xml:space="preserve"> </w:t>
      </w:r>
      <w:r>
        <w:rPr>
          <w:rFonts w:ascii="宋体"/>
        </w:rPr>
        <w:t xml:space="preserve">T.r = </w:t>
      </w:r>
      <w:r>
        <w:rPr>
          <w:rFonts w:ascii="宋体"/>
          <w:spacing w:val="-5"/>
        </w:rPr>
        <w:t>0;</w:t>
      </w:r>
    </w:p>
    <w:p w14:paraId="1A8ABBF6">
      <w:pPr>
        <w:pStyle w:val="8"/>
        <w:spacing w:before="208" w:line="441" w:lineRule="auto"/>
        <w:ind w:left="940"/>
        <w:rPr>
          <w:rFonts w:ascii="宋体" w:eastAsia="宋体"/>
        </w:rPr>
      </w:pPr>
      <w:r>
        <w:rPr>
          <w:rFonts w:ascii="宋体" w:eastAsia="宋体"/>
        </w:rPr>
        <w:t>T.nodes[0].data</w:t>
      </w:r>
      <w:r>
        <w:rPr>
          <w:rFonts w:ascii="宋体" w:eastAsia="宋体"/>
          <w:spacing w:val="-5"/>
        </w:rPr>
        <w:t xml:space="preserve"> = </w:t>
      </w:r>
      <w:r>
        <w:rPr>
          <w:rFonts w:ascii="宋体" w:eastAsia="宋体"/>
        </w:rPr>
        <w:t>(char*)malloc((strlen</w:t>
      </w:r>
      <w:r>
        <w:rPr>
          <w:rFonts w:ascii="宋体" w:eastAsia="宋体"/>
          <w:spacing w:val="-2"/>
        </w:rPr>
        <w:t xml:space="preserve">("空语句") + </w:t>
      </w:r>
      <w:r>
        <w:rPr>
          <w:rFonts w:ascii="宋体" w:eastAsia="宋体"/>
        </w:rPr>
        <w:t>1</w:t>
      </w:r>
      <w:r>
        <w:rPr>
          <w:rFonts w:ascii="宋体" w:eastAsia="宋体"/>
          <w:spacing w:val="-3"/>
        </w:rPr>
        <w:t xml:space="preserve">) </w:t>
      </w:r>
      <w:r>
        <w:rPr>
          <w:rFonts w:ascii="宋体" w:eastAsia="宋体"/>
        </w:rPr>
        <w:t>*</w:t>
      </w:r>
      <w:r>
        <w:rPr>
          <w:rFonts w:ascii="宋体" w:eastAsia="宋体"/>
          <w:spacing w:val="-6"/>
        </w:rPr>
        <w:t xml:space="preserve"> </w:t>
      </w:r>
      <w:r>
        <w:rPr>
          <w:rFonts w:ascii="宋体" w:eastAsia="宋体"/>
        </w:rPr>
        <w:t>sizeof(char)); strcpy(T.nodes[0].data, "空语句");</w:t>
      </w:r>
    </w:p>
    <w:p w14:paraId="0B808E9C">
      <w:pPr>
        <w:pStyle w:val="8"/>
        <w:spacing w:before="4" w:line="444" w:lineRule="auto"/>
        <w:ind w:left="940" w:right="5232"/>
        <w:rPr>
          <w:rFonts w:ascii="宋体"/>
        </w:rPr>
      </w:pPr>
      <w:r>
        <w:rPr>
          <w:rFonts w:ascii="宋体"/>
        </w:rPr>
        <w:t>T.nodes[0].indent = 1; T.nodes[0].firstchild</w:t>
      </w:r>
      <w:r>
        <w:rPr>
          <w:rFonts w:ascii="宋体"/>
          <w:spacing w:val="-17"/>
        </w:rPr>
        <w:t xml:space="preserve"> </w:t>
      </w:r>
      <w:r>
        <w:rPr>
          <w:rFonts w:ascii="宋体"/>
        </w:rPr>
        <w:t>=</w:t>
      </w:r>
      <w:r>
        <w:rPr>
          <w:rFonts w:ascii="宋体"/>
          <w:spacing w:val="-17"/>
        </w:rPr>
        <w:t xml:space="preserve"> </w:t>
      </w:r>
      <w:r>
        <w:rPr>
          <w:rFonts w:ascii="宋体"/>
        </w:rPr>
        <w:t>NULL; w = gettoken(fp);</w:t>
      </w:r>
    </w:p>
    <w:p w14:paraId="6E681907">
      <w:pPr>
        <w:pStyle w:val="8"/>
        <w:spacing w:line="241" w:lineRule="exact"/>
        <w:ind w:left="940"/>
        <w:rPr>
          <w:rFonts w:ascii="宋体"/>
        </w:rPr>
      </w:pPr>
      <w:r>
        <w:rPr>
          <w:rFonts w:ascii="宋体"/>
        </w:rPr>
        <w:t>return</w:t>
      </w:r>
      <w:r>
        <w:rPr>
          <w:rFonts w:ascii="宋体"/>
          <w:spacing w:val="-2"/>
        </w:rPr>
        <w:t xml:space="preserve"> </w:t>
      </w:r>
      <w:r>
        <w:rPr>
          <w:rFonts w:ascii="宋体"/>
          <w:spacing w:val="-5"/>
        </w:rPr>
        <w:t>OK;</w:t>
      </w:r>
    </w:p>
    <w:p w14:paraId="39B6A459">
      <w:pPr>
        <w:spacing w:before="207"/>
        <w:ind w:left="520" w:right="0" w:firstLine="0"/>
        <w:jc w:val="left"/>
        <w:rPr>
          <w:sz w:val="19"/>
        </w:rPr>
      </w:pPr>
      <w:r>
        <w:rPr>
          <w:spacing w:val="-10"/>
          <w:sz w:val="19"/>
        </w:rPr>
        <w:t>}</w:t>
      </w:r>
    </w:p>
    <w:p w14:paraId="2F591902">
      <w:pPr>
        <w:pStyle w:val="8"/>
        <w:spacing w:before="206"/>
        <w:ind w:left="520"/>
        <w:rPr>
          <w:rFonts w:ascii="宋体"/>
        </w:rPr>
      </w:pPr>
      <w:r>
        <w:rPr>
          <w:rFonts w:ascii="宋体"/>
        </w:rPr>
        <w:t>else</w:t>
      </w:r>
      <w:r>
        <w:rPr>
          <w:rFonts w:ascii="宋体"/>
          <w:spacing w:val="-2"/>
        </w:rPr>
        <w:t xml:space="preserve"> </w:t>
      </w:r>
      <w:r>
        <w:rPr>
          <w:rFonts w:ascii="宋体"/>
        </w:rPr>
        <w:t>return</w:t>
      </w:r>
      <w:r>
        <w:rPr>
          <w:rFonts w:ascii="宋体"/>
          <w:spacing w:val="-1"/>
        </w:rPr>
        <w:t xml:space="preserve"> </w:t>
      </w:r>
      <w:r>
        <w:rPr>
          <w:rFonts w:ascii="宋体"/>
          <w:spacing w:val="-2"/>
        </w:rPr>
        <w:t>ERROR;</w:t>
      </w:r>
    </w:p>
    <w:p w14:paraId="739FA9DC">
      <w:pPr>
        <w:spacing w:before="0" w:line="240" w:lineRule="auto"/>
        <w:rPr>
          <w:sz w:val="19"/>
        </w:rPr>
      </w:pPr>
    </w:p>
    <w:p w14:paraId="5B6A3440">
      <w:pPr>
        <w:spacing w:before="169" w:line="240" w:lineRule="auto"/>
        <w:rPr>
          <w:sz w:val="19"/>
        </w:rPr>
      </w:pPr>
    </w:p>
    <w:p w14:paraId="611F87C0">
      <w:pPr>
        <w:spacing w:before="1"/>
        <w:ind w:left="100" w:right="0" w:firstLine="0"/>
        <w:jc w:val="left"/>
        <w:rPr>
          <w:sz w:val="19"/>
        </w:rPr>
      </w:pPr>
      <w:r>
        <w:rPr>
          <w:spacing w:val="-10"/>
          <w:sz w:val="19"/>
        </w:rPr>
        <w:t>}</w:t>
      </w:r>
    </w:p>
    <w:p w14:paraId="1D3FB960">
      <w:pPr>
        <w:spacing w:before="0" w:line="240" w:lineRule="auto"/>
        <w:rPr>
          <w:sz w:val="19"/>
        </w:rPr>
      </w:pPr>
    </w:p>
    <w:p w14:paraId="0503AF58">
      <w:pPr>
        <w:spacing w:before="169" w:line="240" w:lineRule="auto"/>
        <w:rPr>
          <w:sz w:val="19"/>
        </w:rPr>
      </w:pPr>
    </w:p>
    <w:p w14:paraId="5370E45F">
      <w:pPr>
        <w:pStyle w:val="8"/>
        <w:ind w:left="100"/>
        <w:rPr>
          <w:rFonts w:ascii="宋体" w:eastAsia="宋体"/>
        </w:rPr>
      </w:pPr>
      <w:r>
        <w:rPr>
          <w:rFonts w:ascii="宋体" w:eastAsia="宋体"/>
        </w:rPr>
        <w:t>status</w:t>
      </w:r>
      <w:r>
        <w:rPr>
          <w:rFonts w:ascii="宋体" w:eastAsia="宋体"/>
          <w:spacing w:val="-4"/>
        </w:rPr>
        <w:t xml:space="preserve"> </w:t>
      </w:r>
      <w:r>
        <w:rPr>
          <w:rFonts w:ascii="宋体" w:eastAsia="宋体"/>
        </w:rPr>
        <w:t>exp(FILE*</w:t>
      </w:r>
      <w:r>
        <w:rPr>
          <w:rFonts w:ascii="宋体" w:eastAsia="宋体"/>
          <w:spacing w:val="-2"/>
        </w:rPr>
        <w:t xml:space="preserve"> </w:t>
      </w:r>
      <w:r>
        <w:rPr>
          <w:rFonts w:ascii="宋体" w:eastAsia="宋体"/>
        </w:rPr>
        <w:t>fp</w:t>
      </w:r>
      <w:r>
        <w:rPr>
          <w:rFonts w:ascii="宋体" w:eastAsia="宋体"/>
          <w:spacing w:val="-2"/>
        </w:rPr>
        <w:t xml:space="preserve">, </w:t>
      </w:r>
      <w:r>
        <w:rPr>
          <w:rFonts w:ascii="宋体" w:eastAsia="宋体"/>
        </w:rPr>
        <w:t>CTree&amp;</w:t>
      </w:r>
      <w:r>
        <w:rPr>
          <w:rFonts w:ascii="宋体" w:eastAsia="宋体"/>
          <w:spacing w:val="-2"/>
        </w:rPr>
        <w:t xml:space="preserve"> </w:t>
      </w:r>
      <w:r>
        <w:rPr>
          <w:rFonts w:ascii="宋体" w:eastAsia="宋体"/>
        </w:rPr>
        <w:t>T</w:t>
      </w:r>
      <w:r>
        <w:rPr>
          <w:rFonts w:ascii="宋体" w:eastAsia="宋体"/>
          <w:spacing w:val="-1"/>
        </w:rPr>
        <w:t xml:space="preserve">, </w:t>
      </w:r>
      <w:r>
        <w:rPr>
          <w:rFonts w:ascii="宋体" w:eastAsia="宋体"/>
        </w:rPr>
        <w:t>int</w:t>
      </w:r>
      <w:r>
        <w:rPr>
          <w:rFonts w:ascii="宋体" w:eastAsia="宋体"/>
          <w:spacing w:val="-3"/>
        </w:rPr>
        <w:t xml:space="preserve"> </w:t>
      </w:r>
      <w:r>
        <w:rPr>
          <w:rFonts w:ascii="宋体" w:eastAsia="宋体"/>
        </w:rPr>
        <w:t>endsym)</w:t>
      </w:r>
      <w:r>
        <w:rPr>
          <w:rFonts w:ascii="宋体" w:eastAsia="宋体"/>
          <w:spacing w:val="-1"/>
        </w:rPr>
        <w:t>//语法单位&lt;表达式&gt;子程序</w:t>
      </w:r>
    </w:p>
    <w:p w14:paraId="147E42B6">
      <w:pPr>
        <w:spacing w:before="208"/>
        <w:ind w:left="100" w:right="0" w:firstLine="0"/>
        <w:jc w:val="left"/>
        <w:rPr>
          <w:sz w:val="19"/>
        </w:rPr>
      </w:pPr>
      <w:r>
        <w:rPr>
          <w:spacing w:val="-10"/>
          <w:sz w:val="19"/>
        </w:rPr>
        <w:t>{</w:t>
      </w:r>
    </w:p>
    <w:p w14:paraId="3089FBB3">
      <w:pPr>
        <w:spacing w:before="83" w:line="240" w:lineRule="auto"/>
        <w:rPr>
          <w:sz w:val="19"/>
        </w:rPr>
      </w:pPr>
    </w:p>
    <w:p w14:paraId="7962E6B1">
      <w:pPr>
        <w:pStyle w:val="8"/>
        <w:spacing w:before="1" w:line="444" w:lineRule="auto"/>
        <w:ind w:left="520" w:right="5749"/>
        <w:jc w:val="both"/>
        <w:rPr>
          <w:rFonts w:ascii="宋体" w:eastAsia="宋体"/>
        </w:rPr>
      </w:pPr>
      <w:r>
        <w:rPr>
          <w:rFonts w:ascii="宋体" w:eastAsia="宋体"/>
          <w:spacing w:val="-6"/>
        </w:rPr>
        <w:t xml:space="preserve">//已经读入了第一个单词在 </w:t>
      </w:r>
      <w:r>
        <w:rPr>
          <w:rFonts w:ascii="宋体" w:eastAsia="宋体"/>
          <w:spacing w:val="-4"/>
        </w:rPr>
        <w:t>w</w:t>
      </w:r>
      <w:r>
        <w:rPr>
          <w:rFonts w:ascii="宋体" w:eastAsia="宋体"/>
          <w:spacing w:val="-12"/>
        </w:rPr>
        <w:t xml:space="preserve"> 中</w:t>
      </w:r>
      <w:r>
        <w:rPr>
          <w:rFonts w:ascii="宋体" w:eastAsia="宋体"/>
          <w:spacing w:val="-4"/>
        </w:rPr>
        <w:t xml:space="preserve"> </w:t>
      </w:r>
      <w:r>
        <w:rPr>
          <w:rFonts w:ascii="宋体" w:eastAsia="宋体"/>
        </w:rPr>
        <w:t>SqStack</w:t>
      </w:r>
      <w:r>
        <w:rPr>
          <w:rFonts w:ascii="宋体" w:eastAsia="宋体"/>
          <w:spacing w:val="-2"/>
        </w:rPr>
        <w:t xml:space="preserve"> </w:t>
      </w:r>
      <w:r>
        <w:rPr>
          <w:rFonts w:ascii="宋体" w:eastAsia="宋体"/>
        </w:rPr>
        <w:t>op</w:t>
      </w:r>
      <w:r>
        <w:rPr>
          <w:rFonts w:ascii="宋体" w:eastAsia="宋体"/>
          <w:spacing w:val="3"/>
        </w:rPr>
        <w:t>; //运算符栈</w:t>
      </w:r>
      <w:r>
        <w:rPr>
          <w:rFonts w:ascii="宋体" w:eastAsia="宋体"/>
        </w:rPr>
        <w:t xml:space="preserve"> SqStack opn; //操作数栈</w:t>
      </w:r>
    </w:p>
    <w:p w14:paraId="2C9B8C28">
      <w:pPr>
        <w:pStyle w:val="8"/>
        <w:spacing w:line="444" w:lineRule="auto"/>
        <w:ind w:left="520" w:right="3865"/>
        <w:rPr>
          <w:rFonts w:ascii="宋体"/>
        </w:rPr>
      </w:pPr>
      <w:r>
        <w:rPr>
          <w:rFonts w:ascii="宋体"/>
        </w:rPr>
        <w:t>CTree* node = (CTree*)malloc(sizeof(CTree)); CTree*</w:t>
      </w:r>
      <w:r>
        <w:rPr>
          <w:rFonts w:ascii="宋体"/>
          <w:spacing w:val="-12"/>
        </w:rPr>
        <w:t xml:space="preserve"> </w:t>
      </w:r>
      <w:r>
        <w:rPr>
          <w:rFonts w:ascii="宋体"/>
        </w:rPr>
        <w:t>child1</w:t>
      </w:r>
      <w:r>
        <w:rPr>
          <w:rFonts w:ascii="宋体"/>
          <w:spacing w:val="-12"/>
        </w:rPr>
        <w:t xml:space="preserve"> </w:t>
      </w:r>
      <w:r>
        <w:rPr>
          <w:rFonts w:ascii="宋体"/>
        </w:rPr>
        <w:t>=</w:t>
      </w:r>
      <w:r>
        <w:rPr>
          <w:rFonts w:ascii="宋体"/>
          <w:spacing w:val="-12"/>
        </w:rPr>
        <w:t xml:space="preserve"> </w:t>
      </w:r>
      <w:r>
        <w:rPr>
          <w:rFonts w:ascii="宋体"/>
        </w:rPr>
        <w:t>(CTree*)malloc(sizeof(CTree)); CTree*</w:t>
      </w:r>
      <w:r>
        <w:rPr>
          <w:rFonts w:ascii="宋体"/>
          <w:spacing w:val="-2"/>
        </w:rPr>
        <w:t xml:space="preserve"> </w:t>
      </w:r>
      <w:r>
        <w:rPr>
          <w:rFonts w:ascii="宋体"/>
        </w:rPr>
        <w:t>child2</w:t>
      </w:r>
      <w:r>
        <w:rPr>
          <w:rFonts w:ascii="宋体"/>
          <w:spacing w:val="-2"/>
        </w:rPr>
        <w:t xml:space="preserve"> </w:t>
      </w:r>
      <w:r>
        <w:rPr>
          <w:rFonts w:ascii="宋体"/>
        </w:rPr>
        <w:t>=</w:t>
      </w:r>
      <w:r>
        <w:rPr>
          <w:rFonts w:ascii="宋体"/>
          <w:spacing w:val="-1"/>
        </w:rPr>
        <w:t xml:space="preserve"> </w:t>
      </w:r>
      <w:r>
        <w:rPr>
          <w:rFonts w:ascii="宋体"/>
          <w:spacing w:val="-2"/>
        </w:rPr>
        <w:t>(CTree*)malloc(sizeof(CTree));</w:t>
      </w:r>
    </w:p>
    <w:p w14:paraId="49F19227">
      <w:pPr>
        <w:pStyle w:val="8"/>
        <w:ind w:left="520"/>
        <w:rPr>
          <w:rFonts w:ascii="宋体" w:eastAsia="宋体"/>
        </w:rPr>
      </w:pPr>
      <w:r>
        <w:rPr>
          <w:rFonts w:ascii="宋体" w:eastAsia="宋体"/>
        </w:rPr>
        <w:t>T.n</w:t>
      </w:r>
      <w:r>
        <w:rPr>
          <w:rFonts w:ascii="宋体" w:eastAsia="宋体"/>
          <w:spacing w:val="-2"/>
        </w:rPr>
        <w:t xml:space="preserve"> = </w:t>
      </w:r>
      <w:r>
        <w:rPr>
          <w:rFonts w:ascii="宋体" w:eastAsia="宋体"/>
        </w:rPr>
        <w:t>1</w:t>
      </w:r>
      <w:r>
        <w:rPr>
          <w:rFonts w:ascii="宋体" w:eastAsia="宋体"/>
          <w:spacing w:val="-1"/>
        </w:rPr>
        <w:t xml:space="preserve">; </w:t>
      </w:r>
      <w:r>
        <w:rPr>
          <w:rFonts w:ascii="宋体" w:eastAsia="宋体"/>
        </w:rPr>
        <w:t>T.r</w:t>
      </w:r>
      <w:r>
        <w:rPr>
          <w:rFonts w:ascii="宋体" w:eastAsia="宋体"/>
          <w:spacing w:val="-1"/>
        </w:rPr>
        <w:t xml:space="preserve"> = </w:t>
      </w:r>
      <w:r>
        <w:rPr>
          <w:rFonts w:ascii="宋体" w:eastAsia="宋体"/>
        </w:rPr>
        <w:t>0;</w:t>
      </w:r>
      <w:r>
        <w:rPr>
          <w:rFonts w:ascii="宋体" w:eastAsia="宋体"/>
          <w:spacing w:val="46"/>
          <w:w w:val="150"/>
        </w:rPr>
        <w:t xml:space="preserve"> </w:t>
      </w:r>
      <w:r>
        <w:rPr>
          <w:rFonts w:ascii="宋体" w:eastAsia="宋体"/>
          <w:spacing w:val="-2"/>
        </w:rPr>
        <w:t>//生成表达式结点</w:t>
      </w:r>
    </w:p>
    <w:p w14:paraId="26AC8828">
      <w:pPr>
        <w:pStyle w:val="8"/>
        <w:spacing w:before="203" w:line="444" w:lineRule="auto"/>
        <w:ind w:left="520"/>
        <w:rPr>
          <w:rFonts w:ascii="宋体" w:eastAsia="宋体"/>
        </w:rPr>
      </w:pPr>
      <w:r>
        <w:rPr>
          <w:rFonts w:ascii="宋体" w:eastAsia="宋体"/>
        </w:rPr>
        <w:t>T.nodes[0].data</w:t>
      </w:r>
      <w:r>
        <w:rPr>
          <w:rFonts w:ascii="宋体" w:eastAsia="宋体"/>
          <w:spacing w:val="-5"/>
        </w:rPr>
        <w:t xml:space="preserve"> = </w:t>
      </w:r>
      <w:r>
        <w:rPr>
          <w:rFonts w:ascii="宋体" w:eastAsia="宋体"/>
        </w:rPr>
        <w:t>(char*)malloc((strlen</w:t>
      </w:r>
      <w:r>
        <w:rPr>
          <w:rFonts w:ascii="宋体" w:eastAsia="宋体"/>
          <w:spacing w:val="-2"/>
        </w:rPr>
        <w:t xml:space="preserve">("表达式语句：") + </w:t>
      </w:r>
      <w:r>
        <w:rPr>
          <w:rFonts w:ascii="宋体" w:eastAsia="宋体"/>
        </w:rPr>
        <w:t>1</w:t>
      </w:r>
      <w:r>
        <w:rPr>
          <w:rFonts w:ascii="宋体" w:eastAsia="宋体"/>
          <w:spacing w:val="-3"/>
        </w:rPr>
        <w:t xml:space="preserve">) </w:t>
      </w:r>
      <w:r>
        <w:rPr>
          <w:rFonts w:ascii="宋体" w:eastAsia="宋体"/>
        </w:rPr>
        <w:t>*</w:t>
      </w:r>
      <w:r>
        <w:rPr>
          <w:rFonts w:ascii="宋体" w:eastAsia="宋体"/>
          <w:spacing w:val="-6"/>
        </w:rPr>
        <w:t xml:space="preserve"> </w:t>
      </w:r>
      <w:r>
        <w:rPr>
          <w:rFonts w:ascii="宋体" w:eastAsia="宋体"/>
        </w:rPr>
        <w:t>sizeof(char)); strcpy(T.nodes[0].data, "表达式语句：");</w:t>
      </w:r>
    </w:p>
    <w:p w14:paraId="0613F330">
      <w:pPr>
        <w:pStyle w:val="8"/>
        <w:spacing w:line="444" w:lineRule="auto"/>
        <w:ind w:left="520" w:right="5640"/>
        <w:rPr>
          <w:rFonts w:ascii="宋体"/>
        </w:rPr>
      </w:pPr>
      <w:r>
        <w:rPr>
          <w:rFonts w:ascii="宋体"/>
        </w:rPr>
        <w:t>T.nodes[0].indent = 1; T.nodes[0].firstchild</w:t>
      </w:r>
      <w:r>
        <w:rPr>
          <w:rFonts w:ascii="宋体"/>
          <w:spacing w:val="-17"/>
        </w:rPr>
        <w:t xml:space="preserve"> </w:t>
      </w:r>
      <w:r>
        <w:rPr>
          <w:rFonts w:ascii="宋体"/>
        </w:rPr>
        <w:t>=</w:t>
      </w:r>
      <w:r>
        <w:rPr>
          <w:rFonts w:ascii="宋体"/>
          <w:spacing w:val="-17"/>
        </w:rPr>
        <w:t xml:space="preserve"> </w:t>
      </w:r>
      <w:r>
        <w:rPr>
          <w:rFonts w:ascii="宋体"/>
        </w:rPr>
        <w:t>NULL; int error = 0;</w:t>
      </w:r>
    </w:p>
    <w:p w14:paraId="20FAEA64">
      <w:pPr>
        <w:pStyle w:val="8"/>
        <w:ind w:left="520"/>
        <w:rPr>
          <w:rFonts w:ascii="宋体" w:eastAsia="宋体"/>
        </w:rPr>
      </w:pPr>
      <w:r>
        <w:rPr>
          <w:rFonts w:ascii="宋体" w:eastAsia="宋体"/>
        </w:rPr>
        <w:t>node-&gt;n</w:t>
      </w:r>
      <w:r>
        <w:rPr>
          <w:rFonts w:ascii="宋体" w:eastAsia="宋体"/>
          <w:spacing w:val="-2"/>
        </w:rPr>
        <w:t xml:space="preserve"> = </w:t>
      </w:r>
      <w:r>
        <w:rPr>
          <w:rFonts w:ascii="宋体" w:eastAsia="宋体"/>
        </w:rPr>
        <w:t>1</w:t>
      </w:r>
      <w:r>
        <w:rPr>
          <w:rFonts w:ascii="宋体" w:eastAsia="宋体"/>
          <w:spacing w:val="-1"/>
        </w:rPr>
        <w:t xml:space="preserve">; </w:t>
      </w:r>
      <w:r>
        <w:rPr>
          <w:rFonts w:ascii="宋体" w:eastAsia="宋体"/>
        </w:rPr>
        <w:t>node-&gt;r</w:t>
      </w:r>
      <w:r>
        <w:rPr>
          <w:rFonts w:ascii="宋体" w:eastAsia="宋体"/>
          <w:spacing w:val="-2"/>
        </w:rPr>
        <w:t xml:space="preserve"> = </w:t>
      </w:r>
      <w:r>
        <w:rPr>
          <w:rFonts w:ascii="宋体" w:eastAsia="宋体"/>
        </w:rPr>
        <w:t>0</w:t>
      </w:r>
      <w:r>
        <w:rPr>
          <w:rFonts w:ascii="宋体" w:eastAsia="宋体"/>
          <w:spacing w:val="-2"/>
        </w:rPr>
        <w:t>; //设立起止符号</w:t>
      </w:r>
    </w:p>
    <w:p w14:paraId="5500F890">
      <w:pPr>
        <w:pStyle w:val="8"/>
        <w:spacing w:before="205" w:line="444" w:lineRule="auto"/>
        <w:ind w:left="520" w:right="1757"/>
        <w:rPr>
          <w:rFonts w:ascii="宋体"/>
        </w:rPr>
      </w:pPr>
      <w:r>
        <w:rPr>
          <w:rFonts w:ascii="宋体"/>
        </w:rPr>
        <w:t>node-&gt;nodes[0].data</w:t>
      </w:r>
      <w:r>
        <w:rPr>
          <w:rFonts w:ascii="宋体"/>
          <w:spacing w:val="-6"/>
        </w:rPr>
        <w:t xml:space="preserve"> </w:t>
      </w:r>
      <w:r>
        <w:rPr>
          <w:rFonts w:ascii="宋体"/>
        </w:rPr>
        <w:t>=</w:t>
      </w:r>
      <w:r>
        <w:rPr>
          <w:rFonts w:ascii="宋体"/>
          <w:spacing w:val="-6"/>
        </w:rPr>
        <w:t xml:space="preserve"> </w:t>
      </w:r>
      <w:r>
        <w:rPr>
          <w:rFonts w:ascii="宋体"/>
        </w:rPr>
        <w:t>(char*)malloc((strlen("#")</w:t>
      </w:r>
      <w:r>
        <w:rPr>
          <w:rFonts w:ascii="宋体"/>
          <w:spacing w:val="-6"/>
        </w:rPr>
        <w:t xml:space="preserve"> </w:t>
      </w:r>
      <w:r>
        <w:rPr>
          <w:rFonts w:ascii="宋体"/>
        </w:rPr>
        <w:t>+</w:t>
      </w:r>
      <w:r>
        <w:rPr>
          <w:rFonts w:ascii="宋体"/>
          <w:spacing w:val="-6"/>
        </w:rPr>
        <w:t xml:space="preserve"> </w:t>
      </w:r>
      <w:r>
        <w:rPr>
          <w:rFonts w:ascii="宋体"/>
        </w:rPr>
        <w:t>1)</w:t>
      </w:r>
      <w:r>
        <w:rPr>
          <w:rFonts w:ascii="宋体"/>
          <w:spacing w:val="-8"/>
        </w:rPr>
        <w:t xml:space="preserve"> </w:t>
      </w:r>
      <w:r>
        <w:rPr>
          <w:rFonts w:ascii="宋体"/>
        </w:rPr>
        <w:t>*</w:t>
      </w:r>
      <w:r>
        <w:rPr>
          <w:rFonts w:ascii="宋体"/>
          <w:spacing w:val="-3"/>
        </w:rPr>
        <w:t xml:space="preserve"> </w:t>
      </w:r>
      <w:r>
        <w:rPr>
          <w:rFonts w:ascii="宋体"/>
        </w:rPr>
        <w:t>sizeof(char)); strcpy(node-&gt;nodes[0].data, "#");</w:t>
      </w:r>
    </w:p>
    <w:p w14:paraId="1234C7B8">
      <w:pPr>
        <w:pStyle w:val="8"/>
        <w:spacing w:line="243" w:lineRule="exact"/>
        <w:ind w:left="520"/>
        <w:rPr>
          <w:rFonts w:ascii="宋体"/>
        </w:rPr>
      </w:pPr>
      <w:r>
        <w:rPr>
          <w:rFonts w:ascii="宋体"/>
        </w:rPr>
        <w:t>node-&gt;nodes[0].firstchild</w:t>
      </w:r>
      <w:r>
        <w:rPr>
          <w:rFonts w:ascii="宋体"/>
          <w:spacing w:val="-4"/>
        </w:rPr>
        <w:t xml:space="preserve"> </w:t>
      </w:r>
      <w:r>
        <w:rPr>
          <w:rFonts w:ascii="宋体"/>
        </w:rPr>
        <w:t>=</w:t>
      </w:r>
      <w:r>
        <w:rPr>
          <w:rFonts w:ascii="宋体"/>
          <w:spacing w:val="-4"/>
        </w:rPr>
        <w:t xml:space="preserve"> NULL;</w:t>
      </w:r>
    </w:p>
    <w:p w14:paraId="5B5DF1F7">
      <w:pPr>
        <w:pStyle w:val="8"/>
        <w:tabs>
          <w:tab w:val="left" w:pos="5559"/>
        </w:tabs>
        <w:spacing w:before="207"/>
        <w:ind w:left="520"/>
        <w:rPr>
          <w:rFonts w:ascii="宋体" w:eastAsia="宋体"/>
        </w:rPr>
      </w:pPr>
      <w:r>
        <w:rPr>
          <w:rFonts w:ascii="宋体" w:eastAsia="宋体"/>
        </w:rPr>
        <w:t>InitStack(opn);</w:t>
      </w:r>
      <w:r>
        <w:rPr>
          <w:rFonts w:ascii="宋体" w:eastAsia="宋体"/>
          <w:spacing w:val="44"/>
          <w:w w:val="150"/>
        </w:rPr>
        <w:t xml:space="preserve"> </w:t>
      </w:r>
      <w:r>
        <w:rPr>
          <w:rFonts w:ascii="宋体" w:eastAsia="宋体"/>
        </w:rPr>
        <w:t>InitStack(op);</w:t>
      </w:r>
      <w:r>
        <w:rPr>
          <w:rFonts w:ascii="宋体" w:eastAsia="宋体"/>
          <w:spacing w:val="45"/>
          <w:w w:val="150"/>
        </w:rPr>
        <w:t xml:space="preserve"> </w:t>
      </w:r>
      <w:r>
        <w:rPr>
          <w:rFonts w:ascii="宋体" w:eastAsia="宋体"/>
        </w:rPr>
        <w:t>Push(op</w:t>
      </w:r>
      <w:r>
        <w:rPr>
          <w:rFonts w:ascii="宋体" w:eastAsia="宋体"/>
          <w:spacing w:val="-2"/>
        </w:rPr>
        <w:t>, node);</w:t>
      </w:r>
      <w:r>
        <w:rPr>
          <w:rFonts w:ascii="宋体" w:eastAsia="宋体"/>
        </w:rPr>
        <w:tab/>
      </w:r>
      <w:r>
        <w:rPr>
          <w:rFonts w:ascii="宋体" w:eastAsia="宋体"/>
          <w:spacing w:val="-3"/>
        </w:rPr>
        <w:t>//初始化，将起止符#入栈</w:t>
      </w:r>
    </w:p>
    <w:p w14:paraId="1B767086">
      <w:pPr>
        <w:pStyle w:val="8"/>
        <w:spacing w:before="206" w:line="444" w:lineRule="auto"/>
        <w:ind w:left="100" w:right="522" w:firstLine="420"/>
        <w:rPr>
          <w:rFonts w:ascii="宋体" w:eastAsia="宋体"/>
        </w:rPr>
      </w:pPr>
      <w:r>
        <w:rPr>
          <w:rFonts w:ascii="宋体" w:eastAsia="宋体"/>
        </w:rPr>
        <w:t>while</w:t>
      </w:r>
      <w:r>
        <w:rPr>
          <w:rFonts w:ascii="宋体" w:eastAsia="宋体"/>
          <w:spacing w:val="-6"/>
        </w:rPr>
        <w:t xml:space="preserve"> ((</w:t>
      </w:r>
      <w:r>
        <w:rPr>
          <w:rFonts w:ascii="宋体" w:eastAsia="宋体"/>
        </w:rPr>
        <w:t>w</w:t>
      </w:r>
      <w:r>
        <w:rPr>
          <w:rFonts w:ascii="宋体" w:eastAsia="宋体"/>
          <w:spacing w:val="-9"/>
        </w:rPr>
        <w:t xml:space="preserve"> != </w:t>
      </w:r>
      <w:r>
        <w:rPr>
          <w:rFonts w:ascii="宋体" w:eastAsia="宋体"/>
        </w:rPr>
        <w:t>POUND</w:t>
      </w:r>
      <w:r>
        <w:rPr>
          <w:rFonts w:ascii="宋体" w:eastAsia="宋体"/>
          <w:spacing w:val="-15"/>
        </w:rPr>
        <w:t xml:space="preserve"> </w:t>
      </w:r>
      <w:r>
        <w:rPr>
          <w:rFonts w:ascii="宋体" w:eastAsia="宋体"/>
        </w:rPr>
        <w:t>||</w:t>
      </w:r>
      <w:r>
        <w:rPr>
          <w:rFonts w:ascii="宋体" w:eastAsia="宋体"/>
          <w:spacing w:val="-15"/>
        </w:rPr>
        <w:t xml:space="preserve"> </w:t>
      </w:r>
      <w:r>
        <w:rPr>
          <w:rFonts w:ascii="宋体" w:eastAsia="宋体"/>
        </w:rPr>
        <w:t>strcmp(node-&gt;nodes[0].data</w:t>
      </w:r>
      <w:r>
        <w:rPr>
          <w:rFonts w:ascii="宋体" w:eastAsia="宋体"/>
          <w:spacing w:val="-6"/>
        </w:rPr>
        <w:t xml:space="preserve">, "#")) </w:t>
      </w:r>
      <w:r>
        <w:rPr>
          <w:rFonts w:ascii="宋体" w:eastAsia="宋体"/>
        </w:rPr>
        <w:t>&amp;&amp;</w:t>
      </w:r>
      <w:r>
        <w:rPr>
          <w:rFonts w:ascii="宋体" w:eastAsia="宋体"/>
          <w:spacing w:val="-15"/>
        </w:rPr>
        <w:t xml:space="preserve"> </w:t>
      </w:r>
      <w:r>
        <w:rPr>
          <w:rFonts w:ascii="宋体" w:eastAsia="宋体"/>
        </w:rPr>
        <w:t>!error</w:t>
      </w:r>
      <w:r>
        <w:rPr>
          <w:rFonts w:ascii="宋体" w:eastAsia="宋体"/>
          <w:spacing w:val="6"/>
        </w:rPr>
        <w:t>) //当运算符栈栈顶</w:t>
      </w:r>
      <w:r>
        <w:rPr>
          <w:rFonts w:ascii="宋体" w:eastAsia="宋体"/>
          <w:spacing w:val="-2"/>
        </w:rPr>
        <w:t>不是起止符号，并没有错误时</w:t>
      </w:r>
    </w:p>
    <w:p w14:paraId="3BF4E595">
      <w:pPr>
        <w:spacing w:before="0" w:line="243" w:lineRule="exact"/>
        <w:ind w:left="520" w:right="0" w:firstLine="0"/>
        <w:jc w:val="left"/>
        <w:rPr>
          <w:sz w:val="19"/>
        </w:rPr>
      </w:pPr>
      <w:r>
        <w:rPr>
          <w:spacing w:val="-10"/>
          <w:sz w:val="19"/>
        </w:rPr>
        <w:t>{</w:t>
      </w:r>
    </w:p>
    <w:p w14:paraId="03433FBB">
      <w:pPr>
        <w:pStyle w:val="8"/>
        <w:spacing w:before="208"/>
        <w:ind w:left="940"/>
        <w:rPr>
          <w:rFonts w:ascii="宋体"/>
        </w:rPr>
      </w:pPr>
      <w:r>
        <w:rPr>
          <w:rFonts w:ascii="宋体"/>
        </w:rPr>
        <w:t>if</w:t>
      </w:r>
      <w:r>
        <w:rPr>
          <w:rFonts w:ascii="宋体"/>
          <w:spacing w:val="-1"/>
        </w:rPr>
        <w:t xml:space="preserve"> </w:t>
      </w:r>
      <w:r>
        <w:rPr>
          <w:rFonts w:ascii="宋体"/>
        </w:rPr>
        <w:t>(w</w:t>
      </w:r>
      <w:r>
        <w:rPr>
          <w:rFonts w:ascii="宋体"/>
          <w:spacing w:val="-3"/>
        </w:rPr>
        <w:t xml:space="preserve"> </w:t>
      </w:r>
      <w:r>
        <w:rPr>
          <w:rFonts w:ascii="宋体"/>
        </w:rPr>
        <w:t>== IDENT</w:t>
      </w:r>
      <w:r>
        <w:rPr>
          <w:rFonts w:ascii="宋体"/>
          <w:spacing w:val="-1"/>
        </w:rPr>
        <w:t xml:space="preserve"> </w:t>
      </w:r>
      <w:r>
        <w:rPr>
          <w:rFonts w:ascii="宋体"/>
        </w:rPr>
        <w:t>||</w:t>
      </w:r>
      <w:r>
        <w:rPr>
          <w:rFonts w:ascii="宋体"/>
          <w:spacing w:val="-2"/>
        </w:rPr>
        <w:t xml:space="preserve"> </w:t>
      </w:r>
      <w:r>
        <w:rPr>
          <w:rFonts w:ascii="宋体"/>
        </w:rPr>
        <w:t>w</w:t>
      </w:r>
      <w:r>
        <w:rPr>
          <w:rFonts w:ascii="宋体"/>
          <w:spacing w:val="2"/>
        </w:rPr>
        <w:t xml:space="preserve"> </w:t>
      </w:r>
      <w:r>
        <w:rPr>
          <w:rFonts w:ascii="宋体"/>
        </w:rPr>
        <w:t>==</w:t>
      </w:r>
      <w:r>
        <w:rPr>
          <w:rFonts w:ascii="宋体"/>
          <w:spacing w:val="-2"/>
        </w:rPr>
        <w:t xml:space="preserve"> </w:t>
      </w:r>
      <w:r>
        <w:rPr>
          <w:rFonts w:ascii="宋体"/>
        </w:rPr>
        <w:t>INT_CONST</w:t>
      </w:r>
      <w:r>
        <w:rPr>
          <w:rFonts w:ascii="宋体"/>
          <w:spacing w:val="-1"/>
        </w:rPr>
        <w:t xml:space="preserve"> </w:t>
      </w:r>
      <w:r>
        <w:rPr>
          <w:rFonts w:ascii="宋体"/>
        </w:rPr>
        <w:t>|| w</w:t>
      </w:r>
      <w:r>
        <w:rPr>
          <w:rFonts w:ascii="宋体"/>
          <w:spacing w:val="-1"/>
        </w:rPr>
        <w:t xml:space="preserve"> </w:t>
      </w:r>
      <w:r>
        <w:rPr>
          <w:rFonts w:ascii="宋体"/>
        </w:rPr>
        <w:t>== UNSIGNED_CONST</w:t>
      </w:r>
      <w:r>
        <w:rPr>
          <w:rFonts w:ascii="宋体"/>
          <w:spacing w:val="-1"/>
        </w:rPr>
        <w:t xml:space="preserve"> </w:t>
      </w:r>
      <w:r>
        <w:rPr>
          <w:rFonts w:ascii="宋体"/>
        </w:rPr>
        <w:t>||</w:t>
      </w:r>
      <w:r>
        <w:rPr>
          <w:rFonts w:ascii="宋体"/>
          <w:spacing w:val="-2"/>
        </w:rPr>
        <w:t xml:space="preserve"> </w:t>
      </w:r>
      <w:r>
        <w:rPr>
          <w:rFonts w:ascii="宋体"/>
        </w:rPr>
        <w:t>w</w:t>
      </w:r>
      <w:r>
        <w:rPr>
          <w:rFonts w:ascii="宋体"/>
          <w:spacing w:val="2"/>
        </w:rPr>
        <w:t xml:space="preserve"> </w:t>
      </w:r>
      <w:r>
        <w:rPr>
          <w:rFonts w:ascii="宋体"/>
        </w:rPr>
        <w:t>==</w:t>
      </w:r>
      <w:r>
        <w:rPr>
          <w:rFonts w:ascii="宋体"/>
          <w:spacing w:val="-2"/>
        </w:rPr>
        <w:t xml:space="preserve"> LONG_CONST</w:t>
      </w:r>
    </w:p>
    <w:p w14:paraId="1A95AA00">
      <w:pPr>
        <w:pStyle w:val="8"/>
        <w:spacing w:before="205"/>
        <w:ind w:left="1360"/>
        <w:rPr>
          <w:rFonts w:ascii="宋体"/>
        </w:rPr>
      </w:pPr>
      <w:r>
        <w:rPr>
          <w:rFonts w:ascii="宋体"/>
        </w:rPr>
        <w:t>||</w:t>
      </w:r>
      <w:r>
        <w:rPr>
          <w:rFonts w:ascii="宋体"/>
          <w:spacing w:val="-1"/>
        </w:rPr>
        <w:t xml:space="preserve"> </w:t>
      </w:r>
      <w:r>
        <w:rPr>
          <w:rFonts w:ascii="宋体"/>
        </w:rPr>
        <w:t>w</w:t>
      </w:r>
      <w:r>
        <w:rPr>
          <w:rFonts w:ascii="宋体"/>
          <w:spacing w:val="-1"/>
        </w:rPr>
        <w:t xml:space="preserve"> </w:t>
      </w:r>
      <w:r>
        <w:rPr>
          <w:rFonts w:ascii="宋体"/>
        </w:rPr>
        <w:t>==</w:t>
      </w:r>
      <w:r>
        <w:rPr>
          <w:rFonts w:ascii="宋体"/>
          <w:spacing w:val="-1"/>
        </w:rPr>
        <w:t xml:space="preserve"> </w:t>
      </w:r>
      <w:r>
        <w:rPr>
          <w:rFonts w:ascii="宋体"/>
        </w:rPr>
        <w:t>UNSIGNED_LONG_CONST</w:t>
      </w:r>
      <w:r>
        <w:rPr>
          <w:rFonts w:ascii="宋体"/>
          <w:spacing w:val="-3"/>
        </w:rPr>
        <w:t xml:space="preserve"> </w:t>
      </w:r>
      <w:r>
        <w:rPr>
          <w:rFonts w:ascii="宋体"/>
        </w:rPr>
        <w:t>||</w:t>
      </w:r>
      <w:r>
        <w:rPr>
          <w:rFonts w:ascii="宋体"/>
          <w:spacing w:val="-1"/>
        </w:rPr>
        <w:t xml:space="preserve"> </w:t>
      </w:r>
      <w:r>
        <w:rPr>
          <w:rFonts w:ascii="宋体"/>
        </w:rPr>
        <w:t>w ==</w:t>
      </w:r>
      <w:r>
        <w:rPr>
          <w:rFonts w:ascii="宋体"/>
          <w:spacing w:val="-1"/>
        </w:rPr>
        <w:t xml:space="preserve"> </w:t>
      </w:r>
      <w:r>
        <w:rPr>
          <w:rFonts w:ascii="宋体"/>
        </w:rPr>
        <w:t>DOUBLE_CONST</w:t>
      </w:r>
      <w:r>
        <w:rPr>
          <w:rFonts w:ascii="宋体"/>
          <w:spacing w:val="-1"/>
        </w:rPr>
        <w:t xml:space="preserve"> </w:t>
      </w:r>
      <w:r>
        <w:rPr>
          <w:rFonts w:ascii="宋体"/>
        </w:rPr>
        <w:t>||</w:t>
      </w:r>
      <w:r>
        <w:rPr>
          <w:rFonts w:ascii="宋体"/>
          <w:spacing w:val="-3"/>
        </w:rPr>
        <w:t xml:space="preserve"> </w:t>
      </w:r>
      <w:r>
        <w:rPr>
          <w:rFonts w:ascii="宋体"/>
        </w:rPr>
        <w:t>w</w:t>
      </w:r>
      <w:r>
        <w:rPr>
          <w:rFonts w:ascii="宋体"/>
          <w:spacing w:val="-1"/>
        </w:rPr>
        <w:t xml:space="preserve"> </w:t>
      </w:r>
      <w:r>
        <w:rPr>
          <w:rFonts w:ascii="宋体"/>
        </w:rPr>
        <w:t xml:space="preserve">== </w:t>
      </w:r>
      <w:r>
        <w:rPr>
          <w:rFonts w:ascii="宋体"/>
          <w:spacing w:val="-2"/>
        </w:rPr>
        <w:t>FLOAT_CONST</w:t>
      </w:r>
    </w:p>
    <w:p w14:paraId="4A6373DF">
      <w:pPr>
        <w:pStyle w:val="8"/>
        <w:spacing w:before="208"/>
        <w:ind w:left="1360"/>
        <w:rPr>
          <w:rFonts w:ascii="宋体"/>
        </w:rPr>
      </w:pPr>
      <w:r>
        <w:rPr>
          <w:rFonts w:ascii="宋体"/>
        </w:rPr>
        <w:t>||</w:t>
      </w:r>
      <w:r>
        <w:rPr>
          <w:rFonts w:ascii="宋体"/>
          <w:spacing w:val="-2"/>
        </w:rPr>
        <w:t xml:space="preserve"> </w:t>
      </w:r>
      <w:r>
        <w:rPr>
          <w:rFonts w:ascii="宋体"/>
        </w:rPr>
        <w:t>w</w:t>
      </w:r>
      <w:r>
        <w:rPr>
          <w:rFonts w:ascii="宋体"/>
          <w:spacing w:val="-1"/>
        </w:rPr>
        <w:t xml:space="preserve"> </w:t>
      </w:r>
      <w:r>
        <w:rPr>
          <w:rFonts w:ascii="宋体"/>
        </w:rPr>
        <w:t>==</w:t>
      </w:r>
      <w:r>
        <w:rPr>
          <w:rFonts w:ascii="宋体"/>
          <w:spacing w:val="-1"/>
        </w:rPr>
        <w:t xml:space="preserve"> </w:t>
      </w:r>
      <w:r>
        <w:rPr>
          <w:rFonts w:ascii="宋体"/>
        </w:rPr>
        <w:t>LONG_DOUBLE_CONST</w:t>
      </w:r>
      <w:r>
        <w:rPr>
          <w:rFonts w:ascii="宋体"/>
          <w:spacing w:val="-1"/>
        </w:rPr>
        <w:t xml:space="preserve"> </w:t>
      </w:r>
      <w:r>
        <w:rPr>
          <w:rFonts w:ascii="宋体"/>
        </w:rPr>
        <w:t>||</w:t>
      </w:r>
      <w:r>
        <w:rPr>
          <w:rFonts w:ascii="宋体"/>
          <w:spacing w:val="-1"/>
        </w:rPr>
        <w:t xml:space="preserve"> </w:t>
      </w:r>
      <w:r>
        <w:rPr>
          <w:rFonts w:ascii="宋体"/>
        </w:rPr>
        <w:t>w</w:t>
      </w:r>
      <w:r>
        <w:rPr>
          <w:rFonts w:ascii="宋体"/>
          <w:spacing w:val="-1"/>
        </w:rPr>
        <w:t xml:space="preserve"> </w:t>
      </w:r>
      <w:r>
        <w:rPr>
          <w:rFonts w:ascii="宋体"/>
        </w:rPr>
        <w:t>==</w:t>
      </w:r>
      <w:r>
        <w:rPr>
          <w:rFonts w:ascii="宋体"/>
          <w:spacing w:val="-1"/>
        </w:rPr>
        <w:t xml:space="preserve"> </w:t>
      </w:r>
      <w:r>
        <w:rPr>
          <w:rFonts w:ascii="宋体"/>
          <w:spacing w:val="-2"/>
        </w:rPr>
        <w:t>CHAR_CONST)</w:t>
      </w:r>
    </w:p>
    <w:p w14:paraId="3DF223AC">
      <w:pPr>
        <w:spacing w:before="205"/>
        <w:ind w:left="940" w:right="0" w:firstLine="0"/>
        <w:jc w:val="left"/>
        <w:rPr>
          <w:sz w:val="19"/>
        </w:rPr>
      </w:pPr>
      <w:r>
        <w:rPr>
          <w:spacing w:val="-10"/>
          <w:sz w:val="19"/>
        </w:rPr>
        <w:t>{</w:t>
      </w:r>
    </w:p>
    <w:p w14:paraId="6C542EE1">
      <w:pPr>
        <w:pStyle w:val="8"/>
        <w:spacing w:before="208" w:line="441" w:lineRule="auto"/>
        <w:ind w:left="1360" w:right="4054"/>
        <w:rPr>
          <w:rFonts w:ascii="宋体"/>
        </w:rPr>
      </w:pPr>
      <w:r>
        <w:rPr>
          <w:rFonts w:ascii="宋体"/>
        </w:rPr>
        <w:t>node</w:t>
      </w:r>
      <w:r>
        <w:rPr>
          <w:rFonts w:ascii="宋体"/>
          <w:spacing w:val="-18"/>
        </w:rPr>
        <w:t xml:space="preserve"> </w:t>
      </w:r>
      <w:r>
        <w:rPr>
          <w:rFonts w:ascii="宋体"/>
        </w:rPr>
        <w:t>=</w:t>
      </w:r>
      <w:r>
        <w:rPr>
          <w:rFonts w:ascii="宋体"/>
          <w:spacing w:val="-18"/>
        </w:rPr>
        <w:t xml:space="preserve"> </w:t>
      </w:r>
      <w:r>
        <w:rPr>
          <w:rFonts w:ascii="宋体"/>
        </w:rPr>
        <w:t>(CTree*)malloc(sizeof(CTree)); node-&gt;n = 1; node-&gt;r = 0;</w:t>
      </w:r>
    </w:p>
    <w:p w14:paraId="6C4A4A1C">
      <w:pPr>
        <w:pStyle w:val="8"/>
        <w:spacing w:before="4"/>
        <w:ind w:left="1360"/>
        <w:rPr>
          <w:rFonts w:ascii="宋体"/>
        </w:rPr>
      </w:pPr>
      <w:r>
        <w:rPr>
          <w:rFonts w:ascii="宋体"/>
          <w:spacing w:val="-2"/>
        </w:rPr>
        <w:t>node-&gt;nodes[0].data</w:t>
      </w:r>
      <w:r>
        <w:rPr>
          <w:rFonts w:ascii="宋体"/>
          <w:spacing w:val="-25"/>
        </w:rPr>
        <w:t xml:space="preserve"> </w:t>
      </w:r>
      <w:r>
        <w:rPr>
          <w:rFonts w:ascii="宋体"/>
          <w:spacing w:val="-2"/>
        </w:rPr>
        <w:t>=</w:t>
      </w:r>
      <w:r>
        <w:rPr>
          <w:rFonts w:ascii="宋体"/>
          <w:spacing w:val="-19"/>
        </w:rPr>
        <w:t xml:space="preserve"> </w:t>
      </w:r>
      <w:r>
        <w:rPr>
          <w:rFonts w:ascii="宋体"/>
          <w:spacing w:val="-2"/>
        </w:rPr>
        <w:t>(char*)malloc((strlen(token_text)</w:t>
      </w:r>
      <w:r>
        <w:rPr>
          <w:rFonts w:ascii="宋体"/>
          <w:spacing w:val="-25"/>
        </w:rPr>
        <w:t xml:space="preserve"> </w:t>
      </w:r>
      <w:r>
        <w:rPr>
          <w:rFonts w:ascii="宋体"/>
          <w:spacing w:val="-2"/>
        </w:rPr>
        <w:t>+</w:t>
      </w:r>
      <w:r>
        <w:rPr>
          <w:rFonts w:ascii="宋体"/>
          <w:spacing w:val="-18"/>
        </w:rPr>
        <w:t xml:space="preserve"> </w:t>
      </w:r>
      <w:r>
        <w:rPr>
          <w:rFonts w:ascii="宋体"/>
          <w:spacing w:val="-2"/>
        </w:rPr>
        <w:t>strlen("ID:</w:t>
      </w:r>
      <w:r>
        <w:rPr>
          <w:rFonts w:ascii="宋体"/>
          <w:spacing w:val="-25"/>
        </w:rPr>
        <w:t xml:space="preserve"> </w:t>
      </w:r>
      <w:r>
        <w:rPr>
          <w:rFonts w:ascii="宋体"/>
          <w:spacing w:val="-2"/>
        </w:rPr>
        <w:t>")</w:t>
      </w:r>
      <w:r>
        <w:rPr>
          <w:rFonts w:ascii="宋体"/>
          <w:spacing w:val="-21"/>
        </w:rPr>
        <w:t xml:space="preserve"> </w:t>
      </w:r>
      <w:r>
        <w:rPr>
          <w:rFonts w:ascii="宋体"/>
          <w:spacing w:val="-2"/>
        </w:rPr>
        <w:t>+</w:t>
      </w:r>
      <w:r>
        <w:rPr>
          <w:rFonts w:ascii="宋体"/>
          <w:spacing w:val="-20"/>
        </w:rPr>
        <w:t xml:space="preserve"> </w:t>
      </w:r>
      <w:r>
        <w:rPr>
          <w:rFonts w:ascii="宋体"/>
          <w:spacing w:val="-5"/>
        </w:rPr>
        <w:t>1)</w:t>
      </w:r>
    </w:p>
    <w:p w14:paraId="332C84B4">
      <w:pPr>
        <w:pStyle w:val="8"/>
        <w:spacing w:before="205"/>
        <w:ind w:left="100"/>
        <w:rPr>
          <w:rFonts w:ascii="宋体"/>
        </w:rPr>
      </w:pPr>
      <w:r>
        <w:rPr>
          <w:rFonts w:ascii="宋体"/>
        </w:rPr>
        <w:t>*</w:t>
      </w:r>
      <w:r>
        <w:rPr>
          <w:rFonts w:ascii="宋体"/>
          <w:spacing w:val="-1"/>
        </w:rPr>
        <w:t xml:space="preserve"> </w:t>
      </w:r>
      <w:r>
        <w:rPr>
          <w:rFonts w:ascii="宋体"/>
          <w:spacing w:val="-2"/>
        </w:rPr>
        <w:t>sizeof(char));</w:t>
      </w:r>
    </w:p>
    <w:p w14:paraId="2E7B2044">
      <w:pPr>
        <w:pStyle w:val="8"/>
        <w:spacing w:before="208" w:line="444" w:lineRule="auto"/>
        <w:ind w:left="1360" w:right="3768"/>
        <w:rPr>
          <w:rFonts w:ascii="宋体"/>
        </w:rPr>
      </w:pPr>
      <w:r>
        <w:rPr>
          <w:rFonts w:ascii="宋体"/>
        </w:rPr>
        <w:t>strcpy(node-&gt;nodes[0].data, "ID: "); strcat(node-&gt;nodes[0].data,</w:t>
      </w:r>
      <w:r>
        <w:rPr>
          <w:rFonts w:ascii="宋体"/>
          <w:spacing w:val="-24"/>
        </w:rPr>
        <w:t xml:space="preserve"> </w:t>
      </w:r>
      <w:r>
        <w:rPr>
          <w:rFonts w:ascii="宋体"/>
        </w:rPr>
        <w:t>token_text); node-&gt;nodes[0].indent = 1;</w:t>
      </w:r>
    </w:p>
    <w:p w14:paraId="6B0FF5FE">
      <w:pPr>
        <w:spacing w:before="83" w:line="240" w:lineRule="auto"/>
        <w:rPr>
          <w:sz w:val="19"/>
        </w:rPr>
      </w:pPr>
    </w:p>
    <w:p w14:paraId="70FFFBAB">
      <w:pPr>
        <w:pStyle w:val="8"/>
        <w:spacing w:before="1"/>
        <w:ind w:left="1360"/>
        <w:rPr>
          <w:rFonts w:ascii="宋体"/>
        </w:rPr>
      </w:pPr>
      <w:r>
        <w:rPr>
          <w:rFonts w:ascii="宋体"/>
        </w:rPr>
        <w:t>node-&gt;nodes[0].firstchild</w:t>
      </w:r>
      <w:r>
        <w:rPr>
          <w:rFonts w:ascii="宋体"/>
          <w:spacing w:val="-4"/>
        </w:rPr>
        <w:t xml:space="preserve"> </w:t>
      </w:r>
      <w:r>
        <w:rPr>
          <w:rFonts w:ascii="宋体"/>
        </w:rPr>
        <w:t>=</w:t>
      </w:r>
      <w:r>
        <w:rPr>
          <w:rFonts w:ascii="宋体"/>
          <w:spacing w:val="-4"/>
        </w:rPr>
        <w:t xml:space="preserve"> NULL;</w:t>
      </w:r>
    </w:p>
    <w:p w14:paraId="4470D362">
      <w:pPr>
        <w:pStyle w:val="8"/>
        <w:tabs>
          <w:tab w:val="left" w:pos="3879"/>
        </w:tabs>
        <w:spacing w:before="205" w:line="444" w:lineRule="auto"/>
        <w:ind w:left="1360" w:right="1487"/>
        <w:rPr>
          <w:rFonts w:ascii="宋体" w:eastAsia="宋体"/>
        </w:rPr>
      </w:pPr>
      <w:r>
        <w:rPr>
          <w:rFonts w:ascii="宋体" w:eastAsia="宋体"/>
        </w:rPr>
        <w:t>Push(opn, node);</w:t>
      </w:r>
      <w:r>
        <w:rPr>
          <w:rFonts w:ascii="宋体" w:eastAsia="宋体"/>
        </w:rPr>
        <w:tab/>
      </w:r>
      <w:r>
        <w:rPr>
          <w:rFonts w:ascii="宋体" w:eastAsia="宋体"/>
          <w:spacing w:val="-10"/>
        </w:rPr>
        <w:t xml:space="preserve">//根据 </w:t>
      </w:r>
      <w:r>
        <w:rPr>
          <w:rFonts w:ascii="宋体" w:eastAsia="宋体"/>
        </w:rPr>
        <w:t>w</w:t>
      </w:r>
      <w:r>
        <w:rPr>
          <w:rFonts w:ascii="宋体" w:eastAsia="宋体"/>
          <w:spacing w:val="-4"/>
        </w:rPr>
        <w:t xml:space="preserve"> 生成一个结点，结点指针进栈</w:t>
      </w:r>
      <w:r>
        <w:rPr>
          <w:rFonts w:ascii="宋体" w:eastAsia="宋体"/>
        </w:rPr>
        <w:t>opn w = gettoken(fp);</w:t>
      </w:r>
    </w:p>
    <w:p w14:paraId="30932D41">
      <w:pPr>
        <w:spacing w:before="0" w:line="243" w:lineRule="exact"/>
        <w:ind w:left="940" w:right="0" w:firstLine="0"/>
        <w:jc w:val="left"/>
        <w:rPr>
          <w:sz w:val="19"/>
        </w:rPr>
      </w:pPr>
      <w:r>
        <w:rPr>
          <w:spacing w:val="-10"/>
          <w:sz w:val="19"/>
        </w:rPr>
        <w:t>}</w:t>
      </w:r>
    </w:p>
    <w:p w14:paraId="37A84C83">
      <w:pPr>
        <w:pStyle w:val="8"/>
        <w:spacing w:before="207"/>
        <w:ind w:left="940"/>
        <w:rPr>
          <w:rFonts w:ascii="宋体"/>
        </w:rPr>
      </w:pPr>
      <w:r>
        <w:rPr>
          <w:rFonts w:ascii="宋体"/>
        </w:rPr>
        <w:t>else</w:t>
      </w:r>
      <w:r>
        <w:rPr>
          <w:rFonts w:ascii="宋体"/>
          <w:spacing w:val="-1"/>
        </w:rPr>
        <w:t xml:space="preserve"> </w:t>
      </w:r>
      <w:r>
        <w:rPr>
          <w:rFonts w:ascii="宋体"/>
        </w:rPr>
        <w:t>if</w:t>
      </w:r>
      <w:r>
        <w:rPr>
          <w:rFonts w:ascii="宋体"/>
          <w:spacing w:val="-1"/>
        </w:rPr>
        <w:t xml:space="preserve"> </w:t>
      </w:r>
      <w:r>
        <w:rPr>
          <w:rFonts w:ascii="宋体"/>
        </w:rPr>
        <w:t>(w</w:t>
      </w:r>
      <w:r>
        <w:rPr>
          <w:rFonts w:ascii="宋体"/>
          <w:spacing w:val="-2"/>
        </w:rPr>
        <w:t xml:space="preserve"> </w:t>
      </w:r>
      <w:r>
        <w:rPr>
          <w:rFonts w:ascii="宋体"/>
        </w:rPr>
        <w:t>==</w:t>
      </w:r>
      <w:r>
        <w:rPr>
          <w:rFonts w:ascii="宋体"/>
          <w:spacing w:val="-1"/>
        </w:rPr>
        <w:t xml:space="preserve"> </w:t>
      </w:r>
      <w:r>
        <w:rPr>
          <w:rFonts w:ascii="宋体"/>
        </w:rPr>
        <w:t>PLUS ||</w:t>
      </w:r>
      <w:r>
        <w:rPr>
          <w:rFonts w:ascii="宋体"/>
          <w:spacing w:val="-1"/>
        </w:rPr>
        <w:t xml:space="preserve"> </w:t>
      </w:r>
      <w:r>
        <w:rPr>
          <w:rFonts w:ascii="宋体"/>
        </w:rPr>
        <w:t>w</w:t>
      </w:r>
      <w:r>
        <w:rPr>
          <w:rFonts w:ascii="宋体"/>
          <w:spacing w:val="-1"/>
        </w:rPr>
        <w:t xml:space="preserve"> </w:t>
      </w:r>
      <w:r>
        <w:rPr>
          <w:rFonts w:ascii="宋体"/>
        </w:rPr>
        <w:t>== MINUS</w:t>
      </w:r>
      <w:r>
        <w:rPr>
          <w:rFonts w:ascii="宋体"/>
          <w:spacing w:val="-3"/>
        </w:rPr>
        <w:t xml:space="preserve"> </w:t>
      </w:r>
      <w:r>
        <w:rPr>
          <w:rFonts w:ascii="宋体"/>
        </w:rPr>
        <w:t>|| w</w:t>
      </w:r>
      <w:r>
        <w:rPr>
          <w:rFonts w:ascii="宋体"/>
          <w:spacing w:val="-1"/>
        </w:rPr>
        <w:t xml:space="preserve"> </w:t>
      </w:r>
      <w:r>
        <w:rPr>
          <w:rFonts w:ascii="宋体"/>
        </w:rPr>
        <w:t>==</w:t>
      </w:r>
      <w:r>
        <w:rPr>
          <w:rFonts w:ascii="宋体"/>
          <w:spacing w:val="-1"/>
        </w:rPr>
        <w:t xml:space="preserve"> </w:t>
      </w:r>
      <w:r>
        <w:rPr>
          <w:rFonts w:ascii="宋体"/>
        </w:rPr>
        <w:t>MULTIPLY ||</w:t>
      </w:r>
      <w:r>
        <w:rPr>
          <w:rFonts w:ascii="宋体"/>
          <w:spacing w:val="-1"/>
        </w:rPr>
        <w:t xml:space="preserve"> </w:t>
      </w:r>
      <w:r>
        <w:rPr>
          <w:rFonts w:ascii="宋体"/>
        </w:rPr>
        <w:t>w ==</w:t>
      </w:r>
      <w:r>
        <w:rPr>
          <w:rFonts w:ascii="宋体"/>
          <w:spacing w:val="-1"/>
        </w:rPr>
        <w:t xml:space="preserve"> </w:t>
      </w:r>
      <w:r>
        <w:rPr>
          <w:rFonts w:ascii="宋体"/>
        </w:rPr>
        <w:t xml:space="preserve">DIVIDE </w:t>
      </w:r>
      <w:r>
        <w:rPr>
          <w:rFonts w:ascii="宋体"/>
          <w:spacing w:val="-5"/>
        </w:rPr>
        <w:t>||</w:t>
      </w:r>
    </w:p>
    <w:p w14:paraId="4562C09E">
      <w:pPr>
        <w:pStyle w:val="8"/>
        <w:spacing w:before="206"/>
        <w:ind w:left="1360"/>
        <w:rPr>
          <w:rFonts w:ascii="宋体"/>
        </w:rPr>
      </w:pPr>
      <w:r>
        <w:rPr>
          <w:rFonts w:ascii="宋体"/>
        </w:rPr>
        <w:t>w</w:t>
      </w:r>
      <w:r>
        <w:rPr>
          <w:rFonts w:ascii="宋体"/>
          <w:spacing w:val="-34"/>
        </w:rPr>
        <w:t xml:space="preserve"> </w:t>
      </w:r>
      <w:r>
        <w:rPr>
          <w:rFonts w:ascii="宋体"/>
        </w:rPr>
        <w:t>==</w:t>
      </w:r>
      <w:r>
        <w:rPr>
          <w:rFonts w:ascii="宋体"/>
          <w:spacing w:val="-34"/>
        </w:rPr>
        <w:t xml:space="preserve"> </w:t>
      </w:r>
      <w:r>
        <w:rPr>
          <w:rFonts w:ascii="宋体"/>
        </w:rPr>
        <w:t>MOD</w:t>
      </w:r>
      <w:r>
        <w:rPr>
          <w:rFonts w:ascii="宋体"/>
          <w:spacing w:val="-33"/>
        </w:rPr>
        <w:t xml:space="preserve"> </w:t>
      </w:r>
      <w:r>
        <w:rPr>
          <w:rFonts w:ascii="宋体"/>
        </w:rPr>
        <w:t>||</w:t>
      </w:r>
      <w:r>
        <w:rPr>
          <w:rFonts w:ascii="宋体"/>
          <w:spacing w:val="-34"/>
        </w:rPr>
        <w:t xml:space="preserve"> </w:t>
      </w:r>
      <w:r>
        <w:rPr>
          <w:rFonts w:ascii="宋体"/>
        </w:rPr>
        <w:t>w</w:t>
      </w:r>
      <w:r>
        <w:rPr>
          <w:rFonts w:ascii="宋体"/>
          <w:spacing w:val="-31"/>
        </w:rPr>
        <w:t xml:space="preserve"> </w:t>
      </w:r>
      <w:r>
        <w:rPr>
          <w:rFonts w:ascii="宋体"/>
        </w:rPr>
        <w:t>==</w:t>
      </w:r>
      <w:r>
        <w:rPr>
          <w:rFonts w:ascii="宋体"/>
          <w:spacing w:val="-34"/>
        </w:rPr>
        <w:t xml:space="preserve"> </w:t>
      </w:r>
      <w:r>
        <w:rPr>
          <w:rFonts w:ascii="宋体"/>
        </w:rPr>
        <w:t>LS</w:t>
      </w:r>
      <w:r>
        <w:rPr>
          <w:rFonts w:ascii="宋体"/>
          <w:spacing w:val="-33"/>
        </w:rPr>
        <w:t xml:space="preserve"> </w:t>
      </w:r>
      <w:r>
        <w:rPr>
          <w:rFonts w:ascii="宋体"/>
        </w:rPr>
        <w:t>||</w:t>
      </w:r>
      <w:r>
        <w:rPr>
          <w:rFonts w:ascii="宋体"/>
          <w:spacing w:val="-32"/>
        </w:rPr>
        <w:t xml:space="preserve"> </w:t>
      </w:r>
      <w:r>
        <w:rPr>
          <w:rFonts w:ascii="宋体"/>
        </w:rPr>
        <w:t>w</w:t>
      </w:r>
      <w:r>
        <w:rPr>
          <w:rFonts w:ascii="宋体"/>
          <w:spacing w:val="-33"/>
        </w:rPr>
        <w:t xml:space="preserve"> </w:t>
      </w:r>
      <w:r>
        <w:rPr>
          <w:rFonts w:ascii="宋体"/>
        </w:rPr>
        <w:t>==</w:t>
      </w:r>
      <w:r>
        <w:rPr>
          <w:rFonts w:ascii="宋体"/>
          <w:spacing w:val="-34"/>
        </w:rPr>
        <w:t xml:space="preserve"> </w:t>
      </w:r>
      <w:r>
        <w:rPr>
          <w:rFonts w:ascii="宋体"/>
        </w:rPr>
        <w:t>RS</w:t>
      </w:r>
      <w:r>
        <w:rPr>
          <w:rFonts w:ascii="宋体"/>
          <w:spacing w:val="-33"/>
        </w:rPr>
        <w:t xml:space="preserve"> </w:t>
      </w:r>
      <w:r>
        <w:rPr>
          <w:rFonts w:ascii="宋体"/>
        </w:rPr>
        <w:t>||</w:t>
      </w:r>
      <w:r>
        <w:rPr>
          <w:rFonts w:ascii="宋体"/>
          <w:spacing w:val="-34"/>
        </w:rPr>
        <w:t xml:space="preserve"> </w:t>
      </w:r>
      <w:r>
        <w:rPr>
          <w:rFonts w:ascii="宋体"/>
        </w:rPr>
        <w:t>((w&gt;=MORE)&amp;&amp;(w&lt;=</w:t>
      </w:r>
      <w:r>
        <w:rPr>
          <w:rFonts w:ascii="宋体"/>
          <w:spacing w:val="-31"/>
        </w:rPr>
        <w:t xml:space="preserve"> </w:t>
      </w:r>
      <w:r>
        <w:rPr>
          <w:rFonts w:ascii="宋体"/>
        </w:rPr>
        <w:t>LESS_EQUAL))</w:t>
      </w:r>
      <w:r>
        <w:rPr>
          <w:rFonts w:ascii="宋体"/>
          <w:spacing w:val="-34"/>
        </w:rPr>
        <w:t xml:space="preserve"> </w:t>
      </w:r>
      <w:r>
        <w:rPr>
          <w:rFonts w:ascii="宋体"/>
        </w:rPr>
        <w:t>||</w:t>
      </w:r>
      <w:r>
        <w:rPr>
          <w:rFonts w:ascii="宋体"/>
          <w:spacing w:val="-33"/>
        </w:rPr>
        <w:t xml:space="preserve"> </w:t>
      </w:r>
      <w:r>
        <w:rPr>
          <w:rFonts w:ascii="宋体"/>
        </w:rPr>
        <w:t>w</w:t>
      </w:r>
      <w:r>
        <w:rPr>
          <w:rFonts w:ascii="宋体"/>
          <w:spacing w:val="-32"/>
        </w:rPr>
        <w:t xml:space="preserve"> </w:t>
      </w:r>
      <w:r>
        <w:rPr>
          <w:rFonts w:ascii="宋体"/>
        </w:rPr>
        <w:t>==</w:t>
      </w:r>
      <w:r>
        <w:rPr>
          <w:rFonts w:ascii="宋体"/>
          <w:spacing w:val="-33"/>
        </w:rPr>
        <w:t xml:space="preserve"> </w:t>
      </w:r>
      <w:r>
        <w:rPr>
          <w:rFonts w:ascii="宋体"/>
          <w:spacing w:val="-2"/>
        </w:rPr>
        <w:t>EQUAL_TO</w:t>
      </w:r>
    </w:p>
    <w:p w14:paraId="2563C42D">
      <w:pPr>
        <w:spacing w:before="208"/>
        <w:ind w:left="100" w:right="0" w:firstLine="0"/>
        <w:jc w:val="left"/>
        <w:rPr>
          <w:sz w:val="19"/>
        </w:rPr>
      </w:pPr>
      <w:r>
        <w:rPr>
          <w:spacing w:val="-5"/>
          <w:sz w:val="19"/>
        </w:rPr>
        <w:t>||</w:t>
      </w:r>
    </w:p>
    <w:p w14:paraId="58695216">
      <w:pPr>
        <w:pStyle w:val="8"/>
        <w:spacing w:before="205"/>
        <w:ind w:left="1360"/>
        <w:rPr>
          <w:rFonts w:ascii="宋体"/>
        </w:rPr>
      </w:pPr>
      <w:r>
        <w:rPr>
          <w:rFonts w:ascii="宋体"/>
        </w:rPr>
        <w:t>w</w:t>
      </w:r>
      <w:r>
        <w:rPr>
          <w:rFonts w:ascii="宋体"/>
          <w:spacing w:val="-3"/>
        </w:rPr>
        <w:t xml:space="preserve"> </w:t>
      </w:r>
      <w:r>
        <w:rPr>
          <w:rFonts w:ascii="宋体"/>
        </w:rPr>
        <w:t>== AND</w:t>
      </w:r>
      <w:r>
        <w:rPr>
          <w:rFonts w:ascii="宋体"/>
          <w:spacing w:val="-2"/>
        </w:rPr>
        <w:t xml:space="preserve"> </w:t>
      </w:r>
      <w:r>
        <w:rPr>
          <w:rFonts w:ascii="宋体"/>
        </w:rPr>
        <w:t>|| w ==</w:t>
      </w:r>
      <w:r>
        <w:rPr>
          <w:rFonts w:ascii="宋体"/>
          <w:spacing w:val="-1"/>
        </w:rPr>
        <w:t xml:space="preserve"> </w:t>
      </w:r>
      <w:r>
        <w:rPr>
          <w:rFonts w:ascii="宋体"/>
        </w:rPr>
        <w:t>OR ||</w:t>
      </w:r>
      <w:r>
        <w:rPr>
          <w:rFonts w:ascii="宋体"/>
          <w:spacing w:val="-2"/>
        </w:rPr>
        <w:t xml:space="preserve"> </w:t>
      </w:r>
      <w:r>
        <w:rPr>
          <w:rFonts w:ascii="宋体"/>
        </w:rPr>
        <w:t>w</w:t>
      </w:r>
      <w:r>
        <w:rPr>
          <w:rFonts w:ascii="宋体"/>
          <w:spacing w:val="3"/>
        </w:rPr>
        <w:t xml:space="preserve"> </w:t>
      </w:r>
      <w:r>
        <w:rPr>
          <w:rFonts w:ascii="宋体"/>
        </w:rPr>
        <w:t>==</w:t>
      </w:r>
      <w:r>
        <w:rPr>
          <w:rFonts w:ascii="宋体"/>
          <w:spacing w:val="-2"/>
        </w:rPr>
        <w:t xml:space="preserve"> POUND)</w:t>
      </w:r>
    </w:p>
    <w:p w14:paraId="67BA7A67">
      <w:pPr>
        <w:spacing w:before="208"/>
        <w:ind w:left="940" w:right="0" w:firstLine="0"/>
        <w:jc w:val="left"/>
        <w:rPr>
          <w:sz w:val="19"/>
        </w:rPr>
      </w:pPr>
      <w:r>
        <w:rPr>
          <w:spacing w:val="-10"/>
          <w:sz w:val="19"/>
        </w:rPr>
        <w:t>{</w:t>
      </w:r>
    </w:p>
    <w:p w14:paraId="0EEFC335">
      <w:pPr>
        <w:pStyle w:val="8"/>
        <w:spacing w:before="205" w:line="444" w:lineRule="auto"/>
        <w:ind w:left="1360" w:right="3583"/>
        <w:rPr>
          <w:rFonts w:ascii="宋体"/>
        </w:rPr>
      </w:pPr>
      <w:r>
        <w:rPr>
          <w:rFonts w:ascii="宋体"/>
        </w:rPr>
        <w:t>node</w:t>
      </w:r>
      <w:r>
        <w:rPr>
          <w:rFonts w:ascii="宋体"/>
          <w:spacing w:val="-18"/>
        </w:rPr>
        <w:t xml:space="preserve"> </w:t>
      </w:r>
      <w:r>
        <w:rPr>
          <w:rFonts w:ascii="宋体"/>
        </w:rPr>
        <w:t>=</w:t>
      </w:r>
      <w:r>
        <w:rPr>
          <w:rFonts w:ascii="宋体"/>
          <w:spacing w:val="-18"/>
        </w:rPr>
        <w:t xml:space="preserve"> </w:t>
      </w:r>
      <w:r>
        <w:rPr>
          <w:rFonts w:ascii="宋体"/>
        </w:rPr>
        <w:t>(CTree*)malloc(sizeof(CTree)); GetTop(op, node);</w:t>
      </w:r>
    </w:p>
    <w:p w14:paraId="7568D0AF">
      <w:pPr>
        <w:pStyle w:val="8"/>
        <w:spacing w:line="243" w:lineRule="exact"/>
        <w:ind w:left="1360"/>
        <w:rPr>
          <w:rFonts w:ascii="宋体"/>
        </w:rPr>
      </w:pPr>
      <w:r>
        <w:rPr>
          <w:rFonts w:ascii="宋体"/>
        </w:rPr>
        <w:t>if</w:t>
      </w:r>
      <w:r>
        <w:rPr>
          <w:rFonts w:ascii="宋体"/>
          <w:spacing w:val="-2"/>
        </w:rPr>
        <w:t xml:space="preserve"> </w:t>
      </w:r>
      <w:r>
        <w:rPr>
          <w:rFonts w:ascii="宋体"/>
        </w:rPr>
        <w:t>(w</w:t>
      </w:r>
      <w:r>
        <w:rPr>
          <w:rFonts w:ascii="宋体"/>
          <w:spacing w:val="-3"/>
        </w:rPr>
        <w:t xml:space="preserve"> </w:t>
      </w:r>
      <w:r>
        <w:rPr>
          <w:rFonts w:ascii="宋体"/>
        </w:rPr>
        <w:t>==</w:t>
      </w:r>
      <w:r>
        <w:rPr>
          <w:rFonts w:ascii="宋体"/>
          <w:spacing w:val="-2"/>
        </w:rPr>
        <w:t xml:space="preserve"> </w:t>
      </w:r>
      <w:r>
        <w:rPr>
          <w:rFonts w:ascii="宋体"/>
        </w:rPr>
        <w:t>POUND)</w:t>
      </w:r>
      <w:r>
        <w:rPr>
          <w:rFonts w:ascii="宋体"/>
          <w:spacing w:val="-1"/>
        </w:rPr>
        <w:t xml:space="preserve"> </w:t>
      </w:r>
      <w:r>
        <w:rPr>
          <w:rFonts w:ascii="宋体"/>
        </w:rPr>
        <w:t>strcpy(token_text,</w:t>
      </w:r>
      <w:r>
        <w:rPr>
          <w:rFonts w:ascii="宋体"/>
          <w:spacing w:val="-1"/>
        </w:rPr>
        <w:t xml:space="preserve"> </w:t>
      </w:r>
      <w:r>
        <w:rPr>
          <w:rFonts w:ascii="宋体"/>
          <w:spacing w:val="-4"/>
        </w:rPr>
        <w:t>"#");</w:t>
      </w:r>
    </w:p>
    <w:p w14:paraId="4B82E55A">
      <w:pPr>
        <w:pStyle w:val="8"/>
        <w:spacing w:before="208"/>
        <w:ind w:left="1360"/>
        <w:rPr>
          <w:rFonts w:ascii="宋体"/>
        </w:rPr>
      </w:pPr>
      <w:r>
        <w:rPr>
          <w:rFonts w:ascii="宋体"/>
        </w:rPr>
        <w:t>switch</w:t>
      </w:r>
      <w:r>
        <w:rPr>
          <w:rFonts w:ascii="宋体"/>
          <w:spacing w:val="-4"/>
        </w:rPr>
        <w:t xml:space="preserve"> </w:t>
      </w:r>
      <w:r>
        <w:rPr>
          <w:rFonts w:ascii="宋体"/>
        </w:rPr>
        <w:t>(precede(node-&gt;nodes[0].data,</w:t>
      </w:r>
      <w:r>
        <w:rPr>
          <w:rFonts w:ascii="宋体"/>
          <w:spacing w:val="-4"/>
        </w:rPr>
        <w:t xml:space="preserve"> </w:t>
      </w:r>
      <w:r>
        <w:rPr>
          <w:rFonts w:ascii="宋体"/>
          <w:spacing w:val="-2"/>
        </w:rPr>
        <w:t>token_text))</w:t>
      </w:r>
    </w:p>
    <w:p w14:paraId="1B2997BE">
      <w:pPr>
        <w:spacing w:before="205"/>
        <w:ind w:left="1360" w:right="0" w:firstLine="0"/>
        <w:jc w:val="left"/>
        <w:rPr>
          <w:sz w:val="19"/>
        </w:rPr>
      </w:pPr>
      <w:r>
        <w:rPr>
          <w:spacing w:val="-10"/>
          <w:sz w:val="19"/>
        </w:rPr>
        <w:t>{</w:t>
      </w:r>
    </w:p>
    <w:p w14:paraId="184A1C9C">
      <w:pPr>
        <w:pStyle w:val="8"/>
        <w:spacing w:before="208"/>
        <w:ind w:left="1360"/>
        <w:rPr>
          <w:rFonts w:ascii="宋体"/>
        </w:rPr>
      </w:pPr>
      <w:r>
        <w:rPr>
          <w:rFonts w:ascii="宋体"/>
        </w:rPr>
        <w:t>case</w:t>
      </w:r>
      <w:r>
        <w:rPr>
          <w:rFonts w:ascii="宋体"/>
          <w:spacing w:val="-3"/>
        </w:rPr>
        <w:t xml:space="preserve"> </w:t>
      </w:r>
      <w:r>
        <w:rPr>
          <w:rFonts w:ascii="宋体"/>
          <w:spacing w:val="-4"/>
        </w:rPr>
        <w:t>'&lt;':</w:t>
      </w:r>
    </w:p>
    <w:p w14:paraId="4DFDB0C3">
      <w:pPr>
        <w:pStyle w:val="8"/>
        <w:spacing w:before="205"/>
        <w:ind w:left="1780"/>
        <w:rPr>
          <w:rFonts w:ascii="宋体"/>
        </w:rPr>
      </w:pPr>
      <w:r>
        <w:rPr>
          <w:rFonts w:ascii="宋体"/>
        </w:rPr>
        <w:t>node</w:t>
      </w:r>
      <w:r>
        <w:rPr>
          <w:rFonts w:ascii="宋体"/>
          <w:spacing w:val="-1"/>
        </w:rPr>
        <w:t xml:space="preserve"> </w:t>
      </w:r>
      <w:r>
        <w:rPr>
          <w:rFonts w:ascii="宋体"/>
        </w:rPr>
        <w:t>=</w:t>
      </w:r>
      <w:r>
        <w:rPr>
          <w:rFonts w:ascii="宋体"/>
          <w:spacing w:val="-1"/>
        </w:rPr>
        <w:t xml:space="preserve"> </w:t>
      </w:r>
      <w:r>
        <w:rPr>
          <w:rFonts w:ascii="宋体"/>
          <w:spacing w:val="-2"/>
        </w:rPr>
        <w:t>(CTree*)malloc(sizeof(CTree));</w:t>
      </w:r>
    </w:p>
    <w:p w14:paraId="62862A7C">
      <w:pPr>
        <w:pStyle w:val="8"/>
        <w:spacing w:before="208"/>
        <w:ind w:left="1780"/>
        <w:rPr>
          <w:rFonts w:ascii="宋体"/>
        </w:rPr>
      </w:pPr>
      <w:r>
        <w:rPr>
          <w:rFonts w:ascii="宋体"/>
        </w:rPr>
        <w:t>node-&gt;nodes[0].data</w:t>
      </w:r>
      <w:r>
        <w:rPr>
          <w:rFonts w:ascii="宋体"/>
          <w:spacing w:val="-3"/>
        </w:rPr>
        <w:t xml:space="preserve"> </w:t>
      </w:r>
      <w:r>
        <w:rPr>
          <w:rFonts w:ascii="宋体"/>
        </w:rPr>
        <w:t>=</w:t>
      </w:r>
      <w:r>
        <w:rPr>
          <w:rFonts w:ascii="宋体"/>
          <w:spacing w:val="-3"/>
        </w:rPr>
        <w:t xml:space="preserve"> </w:t>
      </w:r>
      <w:r>
        <w:rPr>
          <w:rFonts w:ascii="宋体"/>
        </w:rPr>
        <w:t>(char*)malloc((strlen(token_text)</w:t>
      </w:r>
      <w:r>
        <w:rPr>
          <w:rFonts w:ascii="宋体"/>
          <w:spacing w:val="-3"/>
        </w:rPr>
        <w:t xml:space="preserve"> </w:t>
      </w:r>
      <w:r>
        <w:rPr>
          <w:rFonts w:ascii="宋体"/>
        </w:rPr>
        <w:t>+</w:t>
      </w:r>
      <w:r>
        <w:rPr>
          <w:rFonts w:ascii="宋体"/>
          <w:spacing w:val="-3"/>
        </w:rPr>
        <w:t xml:space="preserve"> </w:t>
      </w:r>
      <w:r>
        <w:rPr>
          <w:rFonts w:ascii="宋体"/>
        </w:rPr>
        <w:t>1)</w:t>
      </w:r>
      <w:r>
        <w:rPr>
          <w:rFonts w:ascii="宋体"/>
          <w:spacing w:val="-2"/>
        </w:rPr>
        <w:t xml:space="preserve"> </w:t>
      </w:r>
      <w:r>
        <w:rPr>
          <w:rFonts w:ascii="宋体"/>
          <w:spacing w:val="-10"/>
        </w:rPr>
        <w:t>*</w:t>
      </w:r>
    </w:p>
    <w:p w14:paraId="75080C4B">
      <w:pPr>
        <w:pStyle w:val="8"/>
        <w:spacing w:before="205"/>
        <w:ind w:left="100"/>
        <w:rPr>
          <w:rFonts w:ascii="宋体"/>
        </w:rPr>
      </w:pPr>
      <w:r>
        <w:rPr>
          <w:rFonts w:ascii="宋体"/>
          <w:spacing w:val="-2"/>
        </w:rPr>
        <w:t>sizeof(char));</w:t>
      </w:r>
    </w:p>
    <w:p w14:paraId="311C1D28">
      <w:pPr>
        <w:pStyle w:val="8"/>
        <w:spacing w:before="208" w:line="441" w:lineRule="auto"/>
        <w:ind w:left="1780" w:right="3348"/>
        <w:rPr>
          <w:rFonts w:ascii="宋体"/>
        </w:rPr>
      </w:pPr>
      <w:r>
        <w:rPr>
          <w:rFonts w:ascii="宋体"/>
        </w:rPr>
        <w:t>strcpy(node-&gt;nodes[0].data,</w:t>
      </w:r>
      <w:r>
        <w:rPr>
          <w:rFonts w:ascii="宋体"/>
          <w:spacing w:val="-24"/>
        </w:rPr>
        <w:t xml:space="preserve"> </w:t>
      </w:r>
      <w:r>
        <w:rPr>
          <w:rFonts w:ascii="宋体"/>
        </w:rPr>
        <w:t>token_text); node-&gt;nodes[0].indent = 1;</w:t>
      </w:r>
    </w:p>
    <w:p w14:paraId="40BD54CC">
      <w:pPr>
        <w:pStyle w:val="8"/>
        <w:spacing w:before="4" w:line="441" w:lineRule="auto"/>
        <w:ind w:left="1780" w:right="4013"/>
        <w:rPr>
          <w:rFonts w:ascii="宋体"/>
        </w:rPr>
      </w:pPr>
      <w:r>
        <w:rPr>
          <w:rFonts w:ascii="宋体"/>
        </w:rPr>
        <w:t>node-&gt;nodes[0].firstchild</w:t>
      </w:r>
      <w:r>
        <w:rPr>
          <w:rFonts w:ascii="宋体"/>
          <w:spacing w:val="-17"/>
        </w:rPr>
        <w:t xml:space="preserve"> </w:t>
      </w:r>
      <w:r>
        <w:rPr>
          <w:rFonts w:ascii="宋体"/>
        </w:rPr>
        <w:t>=</w:t>
      </w:r>
      <w:r>
        <w:rPr>
          <w:rFonts w:ascii="宋体"/>
          <w:spacing w:val="-17"/>
        </w:rPr>
        <w:t xml:space="preserve"> </w:t>
      </w:r>
      <w:r>
        <w:rPr>
          <w:rFonts w:ascii="宋体"/>
        </w:rPr>
        <w:t>NULL; node-&gt;n = 1; node-&gt;r = 0;</w:t>
      </w:r>
    </w:p>
    <w:p w14:paraId="0CB4FBE6">
      <w:pPr>
        <w:pStyle w:val="8"/>
        <w:tabs>
          <w:tab w:val="left" w:pos="3879"/>
        </w:tabs>
        <w:spacing w:before="5" w:line="441" w:lineRule="auto"/>
        <w:ind w:left="1780" w:right="1487"/>
        <w:rPr>
          <w:rFonts w:ascii="宋体" w:eastAsia="宋体"/>
        </w:rPr>
      </w:pPr>
      <w:r>
        <w:rPr>
          <w:rFonts w:ascii="宋体" w:eastAsia="宋体"/>
        </w:rPr>
        <w:t>Push(op, node);</w:t>
      </w:r>
      <w:r>
        <w:rPr>
          <w:rFonts w:ascii="宋体" w:eastAsia="宋体"/>
        </w:rPr>
        <w:tab/>
      </w:r>
      <w:r>
        <w:rPr>
          <w:rFonts w:ascii="宋体" w:eastAsia="宋体"/>
          <w:spacing w:val="-10"/>
        </w:rPr>
        <w:t xml:space="preserve">//根据 </w:t>
      </w:r>
      <w:r>
        <w:rPr>
          <w:rFonts w:ascii="宋体" w:eastAsia="宋体"/>
        </w:rPr>
        <w:t>w</w:t>
      </w:r>
      <w:r>
        <w:rPr>
          <w:rFonts w:ascii="宋体" w:eastAsia="宋体"/>
          <w:spacing w:val="-4"/>
        </w:rPr>
        <w:t xml:space="preserve"> 生成一个结点，结点指针进栈</w:t>
      </w:r>
      <w:r>
        <w:rPr>
          <w:rFonts w:ascii="宋体" w:eastAsia="宋体"/>
        </w:rPr>
        <w:t>opn w = gettoken(fp);</w:t>
      </w:r>
    </w:p>
    <w:p w14:paraId="2D72B216">
      <w:pPr>
        <w:pStyle w:val="8"/>
        <w:spacing w:before="4" w:line="441" w:lineRule="auto"/>
        <w:ind w:left="1360" w:right="6577" w:firstLine="420"/>
        <w:rPr>
          <w:rFonts w:ascii="宋体"/>
        </w:rPr>
      </w:pPr>
      <w:r>
        <w:rPr>
          <w:rFonts w:ascii="宋体"/>
          <w:spacing w:val="-2"/>
        </w:rPr>
        <w:t xml:space="preserve">break; </w:t>
      </w:r>
      <w:r>
        <w:rPr>
          <w:rFonts w:ascii="宋体"/>
        </w:rPr>
        <w:t>case '=':</w:t>
      </w:r>
    </w:p>
    <w:p w14:paraId="729F8AF5">
      <w:pPr>
        <w:pStyle w:val="8"/>
        <w:spacing w:before="4" w:line="441" w:lineRule="auto"/>
        <w:ind w:left="1780" w:right="4475"/>
        <w:rPr>
          <w:rFonts w:ascii="宋体"/>
        </w:rPr>
      </w:pPr>
      <w:r>
        <w:rPr>
          <w:rFonts w:ascii="宋体"/>
        </w:rPr>
        <w:t>if</w:t>
      </w:r>
      <w:r>
        <w:rPr>
          <w:rFonts w:ascii="宋体"/>
          <w:spacing w:val="-12"/>
        </w:rPr>
        <w:t xml:space="preserve"> </w:t>
      </w:r>
      <w:r>
        <w:rPr>
          <w:rFonts w:ascii="宋体"/>
        </w:rPr>
        <w:t>(!Pop(op,</w:t>
      </w:r>
      <w:r>
        <w:rPr>
          <w:rFonts w:ascii="宋体"/>
          <w:spacing w:val="-12"/>
        </w:rPr>
        <w:t xml:space="preserve"> </w:t>
      </w:r>
      <w:r>
        <w:rPr>
          <w:rFonts w:ascii="宋体"/>
        </w:rPr>
        <w:t>node))</w:t>
      </w:r>
      <w:r>
        <w:rPr>
          <w:rFonts w:ascii="宋体"/>
          <w:spacing w:val="-12"/>
        </w:rPr>
        <w:t xml:space="preserve"> </w:t>
      </w:r>
      <w:r>
        <w:rPr>
          <w:rFonts w:ascii="宋体"/>
        </w:rPr>
        <w:t>error++; w = gettoken(fp);</w:t>
      </w:r>
    </w:p>
    <w:p w14:paraId="5479F664">
      <w:pPr>
        <w:pStyle w:val="8"/>
        <w:tabs>
          <w:tab w:val="left" w:pos="2634"/>
        </w:tabs>
        <w:spacing w:before="4" w:line="441" w:lineRule="auto"/>
        <w:ind w:left="1360" w:right="5535" w:firstLine="420"/>
        <w:rPr>
          <w:rFonts w:ascii="宋体" w:eastAsia="宋体"/>
        </w:rPr>
      </w:pPr>
      <w:r>
        <w:rPr>
          <w:rFonts w:ascii="宋体" w:eastAsia="宋体"/>
          <w:spacing w:val="-2"/>
        </w:rPr>
        <w:t>break;</w:t>
      </w:r>
      <w:r>
        <w:rPr>
          <w:rFonts w:ascii="宋体" w:eastAsia="宋体"/>
        </w:rPr>
        <w:tab/>
      </w:r>
      <w:r>
        <w:rPr>
          <w:rFonts w:ascii="宋体" w:eastAsia="宋体"/>
          <w:spacing w:val="-4"/>
        </w:rPr>
        <w:t xml:space="preserve">//去括号 </w:t>
      </w:r>
      <w:r>
        <w:rPr>
          <w:rFonts w:ascii="宋体" w:eastAsia="宋体"/>
        </w:rPr>
        <w:t>case '&gt;':</w:t>
      </w:r>
    </w:p>
    <w:p w14:paraId="42CAEC5D">
      <w:pPr>
        <w:pStyle w:val="8"/>
        <w:spacing w:before="4"/>
        <w:ind w:left="1780"/>
        <w:rPr>
          <w:rFonts w:ascii="宋体"/>
        </w:rPr>
      </w:pPr>
      <w:r>
        <w:rPr>
          <w:rFonts w:ascii="宋体"/>
        </w:rPr>
        <w:t>if</w:t>
      </w:r>
      <w:r>
        <w:rPr>
          <w:rFonts w:ascii="宋体"/>
          <w:spacing w:val="-2"/>
        </w:rPr>
        <w:t xml:space="preserve"> </w:t>
      </w:r>
      <w:r>
        <w:rPr>
          <w:rFonts w:ascii="宋体"/>
        </w:rPr>
        <w:t>(!Pop(opn,</w:t>
      </w:r>
      <w:r>
        <w:rPr>
          <w:rFonts w:ascii="宋体"/>
          <w:spacing w:val="-1"/>
        </w:rPr>
        <w:t xml:space="preserve"> </w:t>
      </w:r>
      <w:r>
        <w:rPr>
          <w:rFonts w:ascii="宋体"/>
        </w:rPr>
        <w:t>child2))</w:t>
      </w:r>
      <w:r>
        <w:rPr>
          <w:rFonts w:ascii="宋体"/>
          <w:spacing w:val="-3"/>
        </w:rPr>
        <w:t xml:space="preserve"> </w:t>
      </w:r>
      <w:r>
        <w:rPr>
          <w:rFonts w:ascii="宋体"/>
          <w:spacing w:val="-2"/>
        </w:rPr>
        <w:t>error++;</w:t>
      </w:r>
    </w:p>
    <w:p w14:paraId="27295F43">
      <w:pPr>
        <w:spacing w:before="83" w:line="240" w:lineRule="auto"/>
        <w:rPr>
          <w:sz w:val="19"/>
        </w:rPr>
      </w:pPr>
    </w:p>
    <w:p w14:paraId="6E347DEC">
      <w:pPr>
        <w:pStyle w:val="8"/>
        <w:spacing w:before="1" w:line="441" w:lineRule="auto"/>
        <w:ind w:left="1780" w:right="4172"/>
        <w:rPr>
          <w:rFonts w:ascii="宋体"/>
        </w:rPr>
      </w:pPr>
      <w:r>
        <w:rPr>
          <w:rFonts w:ascii="宋体"/>
        </w:rPr>
        <w:t>if</w:t>
      </w:r>
      <w:r>
        <w:rPr>
          <w:rFonts w:ascii="宋体"/>
          <w:spacing w:val="-11"/>
        </w:rPr>
        <w:t xml:space="preserve"> </w:t>
      </w:r>
      <w:r>
        <w:rPr>
          <w:rFonts w:ascii="宋体"/>
        </w:rPr>
        <w:t>(!Pop(opn,</w:t>
      </w:r>
      <w:r>
        <w:rPr>
          <w:rFonts w:ascii="宋体"/>
          <w:spacing w:val="-11"/>
        </w:rPr>
        <w:t xml:space="preserve"> </w:t>
      </w:r>
      <w:r>
        <w:rPr>
          <w:rFonts w:ascii="宋体"/>
        </w:rPr>
        <w:t>child1))</w:t>
      </w:r>
      <w:r>
        <w:rPr>
          <w:rFonts w:ascii="宋体"/>
          <w:spacing w:val="-12"/>
        </w:rPr>
        <w:t xml:space="preserve"> </w:t>
      </w:r>
      <w:r>
        <w:rPr>
          <w:rFonts w:ascii="宋体"/>
        </w:rPr>
        <w:t>error++; if (!Pop(op, node)) error++;</w:t>
      </w:r>
    </w:p>
    <w:p w14:paraId="4E3C9FF4">
      <w:pPr>
        <w:pStyle w:val="8"/>
        <w:spacing w:before="4"/>
        <w:ind w:left="1780"/>
        <w:rPr>
          <w:rFonts w:ascii="宋体" w:eastAsia="宋体"/>
        </w:rPr>
      </w:pPr>
      <w:r>
        <w:rPr>
          <w:rFonts w:ascii="宋体" w:eastAsia="宋体"/>
          <w:spacing w:val="-5"/>
        </w:rPr>
        <w:t xml:space="preserve">//根据运算符栈退栈得到的运算符 </w:t>
      </w:r>
      <w:r>
        <w:rPr>
          <w:rFonts w:ascii="宋体" w:eastAsia="宋体"/>
          <w:spacing w:val="-2"/>
        </w:rPr>
        <w:t>node</w:t>
      </w:r>
      <w:r>
        <w:rPr>
          <w:rFonts w:ascii="宋体" w:eastAsia="宋体"/>
          <w:spacing w:val="-11"/>
        </w:rPr>
        <w:t xml:space="preserve"> 和操作数的结点指针 </w:t>
      </w:r>
      <w:r>
        <w:rPr>
          <w:rFonts w:ascii="宋体" w:eastAsia="宋体"/>
          <w:spacing w:val="-2"/>
        </w:rPr>
        <w:t>child1</w:t>
      </w:r>
      <w:r>
        <w:rPr>
          <w:rFonts w:ascii="宋体" w:eastAsia="宋体"/>
          <w:spacing w:val="-24"/>
        </w:rPr>
        <w:t xml:space="preserve"> 和 </w:t>
      </w:r>
      <w:r>
        <w:rPr>
          <w:rFonts w:ascii="宋体" w:eastAsia="宋体"/>
          <w:spacing w:val="-2"/>
        </w:rPr>
        <w:t>child2，</w:t>
      </w:r>
    </w:p>
    <w:p w14:paraId="7944402A">
      <w:pPr>
        <w:pStyle w:val="8"/>
        <w:spacing w:before="205" w:line="444" w:lineRule="auto"/>
        <w:ind w:left="1780" w:right="2650"/>
        <w:rPr>
          <w:rFonts w:ascii="宋体" w:eastAsia="宋体"/>
        </w:rPr>
      </w:pPr>
      <w:r>
        <w:rPr>
          <w:rFonts w:ascii="宋体" w:eastAsia="宋体"/>
          <w:spacing w:val="-4"/>
        </w:rPr>
        <w:t xml:space="preserve">//完成建立生成一个运算符的结点，结点指针进栈 </w:t>
      </w:r>
      <w:r>
        <w:rPr>
          <w:rFonts w:ascii="宋体" w:eastAsia="宋体"/>
          <w:spacing w:val="-2"/>
        </w:rPr>
        <w:t xml:space="preserve">opn </w:t>
      </w:r>
      <w:r>
        <w:rPr>
          <w:rFonts w:ascii="宋体" w:eastAsia="宋体"/>
        </w:rPr>
        <w:t>InsertChild(*node, node-&gt;r, 1, *child1); InsertChild(*node, node-&gt;r, 2, *child2); Push(opn, node);</w:t>
      </w:r>
    </w:p>
    <w:p w14:paraId="63187E00">
      <w:pPr>
        <w:pStyle w:val="8"/>
        <w:spacing w:line="444" w:lineRule="auto"/>
        <w:ind w:left="1360" w:right="6577" w:firstLine="420"/>
        <w:rPr>
          <w:rFonts w:ascii="宋体"/>
        </w:rPr>
      </w:pPr>
      <w:r>
        <w:rPr>
          <w:rFonts w:ascii="宋体"/>
          <w:spacing w:val="-2"/>
        </w:rPr>
        <w:t>break; default:</w:t>
      </w:r>
    </w:p>
    <w:p w14:paraId="5C173528">
      <w:pPr>
        <w:pStyle w:val="8"/>
        <w:spacing w:line="444" w:lineRule="auto"/>
        <w:ind w:left="1780" w:right="1757"/>
        <w:rPr>
          <w:rFonts w:ascii="宋体" w:eastAsia="宋体"/>
        </w:rPr>
      </w:pPr>
      <w:r>
        <w:rPr>
          <w:rFonts w:ascii="宋体" w:eastAsia="宋体"/>
        </w:rPr>
        <w:t>if</w:t>
      </w:r>
      <w:r>
        <w:rPr>
          <w:rFonts w:ascii="宋体" w:eastAsia="宋体"/>
          <w:spacing w:val="-3"/>
        </w:rPr>
        <w:t xml:space="preserve"> (</w:t>
      </w:r>
      <w:r>
        <w:rPr>
          <w:rFonts w:ascii="宋体" w:eastAsia="宋体"/>
        </w:rPr>
        <w:t>w</w:t>
      </w:r>
      <w:r>
        <w:rPr>
          <w:rFonts w:ascii="宋体" w:eastAsia="宋体"/>
          <w:spacing w:val="-4"/>
        </w:rPr>
        <w:t xml:space="preserve"> == </w:t>
      </w:r>
      <w:r>
        <w:rPr>
          <w:rFonts w:ascii="宋体" w:eastAsia="宋体"/>
        </w:rPr>
        <w:t>endsym</w:t>
      </w:r>
      <w:r>
        <w:rPr>
          <w:rFonts w:ascii="宋体" w:eastAsia="宋体"/>
          <w:spacing w:val="-3"/>
        </w:rPr>
        <w:t xml:space="preserve">) </w:t>
      </w:r>
      <w:r>
        <w:rPr>
          <w:rFonts w:ascii="宋体" w:eastAsia="宋体"/>
        </w:rPr>
        <w:t>w</w:t>
      </w:r>
      <w:r>
        <w:rPr>
          <w:rFonts w:ascii="宋体" w:eastAsia="宋体"/>
          <w:spacing w:val="-4"/>
        </w:rPr>
        <w:t xml:space="preserve"> = </w:t>
      </w:r>
      <w:r>
        <w:rPr>
          <w:rFonts w:ascii="宋体" w:eastAsia="宋体"/>
        </w:rPr>
        <w:t>POUND</w:t>
      </w:r>
      <w:r>
        <w:rPr>
          <w:rFonts w:ascii="宋体" w:eastAsia="宋体"/>
          <w:spacing w:val="-2"/>
        </w:rPr>
        <w:t>; //遇到结束标记</w:t>
      </w:r>
      <w:r>
        <w:rPr>
          <w:rFonts w:ascii="宋体" w:eastAsia="宋体"/>
        </w:rPr>
        <w:t>），w</w:t>
      </w:r>
      <w:r>
        <w:rPr>
          <w:rFonts w:ascii="宋体" w:eastAsia="宋体"/>
          <w:spacing w:val="-10"/>
        </w:rPr>
        <w:t xml:space="preserve"> 被替换成#</w:t>
      </w:r>
      <w:r>
        <w:rPr>
          <w:rFonts w:ascii="宋体" w:eastAsia="宋体"/>
        </w:rPr>
        <w:t xml:space="preserve"> else error++;</w:t>
      </w:r>
    </w:p>
    <w:p w14:paraId="38CB33C3">
      <w:pPr>
        <w:spacing w:before="0" w:line="243" w:lineRule="exact"/>
        <w:ind w:left="1360" w:right="0" w:firstLine="0"/>
        <w:jc w:val="left"/>
        <w:rPr>
          <w:sz w:val="19"/>
        </w:rPr>
      </w:pPr>
      <w:r>
        <w:rPr>
          <w:spacing w:val="-10"/>
          <w:sz w:val="19"/>
        </w:rPr>
        <w:t>}</w:t>
      </w:r>
    </w:p>
    <w:p w14:paraId="46D8F050">
      <w:pPr>
        <w:spacing w:before="206"/>
        <w:ind w:left="940" w:right="0" w:firstLine="0"/>
        <w:jc w:val="left"/>
        <w:rPr>
          <w:sz w:val="19"/>
        </w:rPr>
      </w:pPr>
      <w:r>
        <w:rPr>
          <w:spacing w:val="-10"/>
          <w:sz w:val="19"/>
        </w:rPr>
        <w:t>}</w:t>
      </w:r>
    </w:p>
    <w:p w14:paraId="2C1197B0">
      <w:pPr>
        <w:pStyle w:val="8"/>
        <w:spacing w:before="205" w:line="444" w:lineRule="auto"/>
        <w:ind w:left="940" w:right="1991"/>
        <w:rPr>
          <w:rFonts w:ascii="宋体" w:eastAsia="宋体"/>
        </w:rPr>
      </w:pPr>
      <w:r>
        <w:rPr>
          <w:rFonts w:ascii="宋体" w:eastAsia="宋体"/>
        </w:rPr>
        <w:t>else</w:t>
      </w:r>
      <w:r>
        <w:rPr>
          <w:rFonts w:ascii="宋体" w:eastAsia="宋体"/>
          <w:spacing w:val="-6"/>
        </w:rPr>
        <w:t xml:space="preserve"> </w:t>
      </w:r>
      <w:r>
        <w:rPr>
          <w:rFonts w:ascii="宋体" w:eastAsia="宋体"/>
        </w:rPr>
        <w:t>if</w:t>
      </w:r>
      <w:r>
        <w:rPr>
          <w:rFonts w:ascii="宋体" w:eastAsia="宋体"/>
          <w:spacing w:val="-3"/>
        </w:rPr>
        <w:t xml:space="preserve"> (</w:t>
      </w:r>
      <w:r>
        <w:rPr>
          <w:rFonts w:ascii="宋体" w:eastAsia="宋体"/>
        </w:rPr>
        <w:t>w</w:t>
      </w:r>
      <w:r>
        <w:rPr>
          <w:rFonts w:ascii="宋体" w:eastAsia="宋体"/>
          <w:spacing w:val="-4"/>
        </w:rPr>
        <w:t xml:space="preserve"> == </w:t>
      </w:r>
      <w:r>
        <w:rPr>
          <w:rFonts w:ascii="宋体" w:eastAsia="宋体"/>
        </w:rPr>
        <w:t>endsym</w:t>
      </w:r>
      <w:r>
        <w:rPr>
          <w:rFonts w:ascii="宋体" w:eastAsia="宋体"/>
          <w:spacing w:val="-3"/>
        </w:rPr>
        <w:t xml:space="preserve">) </w:t>
      </w:r>
      <w:r>
        <w:rPr>
          <w:rFonts w:ascii="宋体" w:eastAsia="宋体"/>
        </w:rPr>
        <w:t>w</w:t>
      </w:r>
      <w:r>
        <w:rPr>
          <w:rFonts w:ascii="宋体" w:eastAsia="宋体"/>
          <w:spacing w:val="-4"/>
        </w:rPr>
        <w:t xml:space="preserve"> = </w:t>
      </w:r>
      <w:r>
        <w:rPr>
          <w:rFonts w:ascii="宋体" w:eastAsia="宋体"/>
        </w:rPr>
        <w:t>POUND;//遇到结束标记分号，w</w:t>
      </w:r>
      <w:r>
        <w:rPr>
          <w:rFonts w:ascii="宋体" w:eastAsia="宋体"/>
          <w:spacing w:val="-10"/>
        </w:rPr>
        <w:t xml:space="preserve"> 被替换成#</w:t>
      </w:r>
      <w:r>
        <w:rPr>
          <w:rFonts w:ascii="宋体" w:eastAsia="宋体"/>
        </w:rPr>
        <w:t xml:space="preserve"> else error = 1;</w:t>
      </w:r>
    </w:p>
    <w:p w14:paraId="31B1B6F9">
      <w:pPr>
        <w:pStyle w:val="8"/>
        <w:spacing w:line="243" w:lineRule="exact"/>
        <w:ind w:left="940"/>
        <w:rPr>
          <w:rFonts w:ascii="宋体"/>
        </w:rPr>
      </w:pPr>
      <w:r>
        <w:rPr>
          <w:rFonts w:ascii="宋体"/>
        </w:rPr>
        <w:t>GetTop(op,</w:t>
      </w:r>
      <w:r>
        <w:rPr>
          <w:rFonts w:ascii="宋体"/>
          <w:spacing w:val="-3"/>
        </w:rPr>
        <w:t xml:space="preserve"> </w:t>
      </w:r>
      <w:r>
        <w:rPr>
          <w:rFonts w:ascii="宋体"/>
          <w:spacing w:val="-2"/>
        </w:rPr>
        <w:t>node);</w:t>
      </w:r>
    </w:p>
    <w:p w14:paraId="258735E1">
      <w:pPr>
        <w:spacing w:before="208"/>
        <w:ind w:left="520" w:right="0" w:firstLine="0"/>
        <w:jc w:val="left"/>
        <w:rPr>
          <w:sz w:val="19"/>
        </w:rPr>
      </w:pPr>
      <w:r>
        <w:rPr>
          <w:spacing w:val="-10"/>
          <w:sz w:val="19"/>
        </w:rPr>
        <w:t>}</w:t>
      </w:r>
    </w:p>
    <w:p w14:paraId="755A970B">
      <w:pPr>
        <w:pStyle w:val="8"/>
        <w:spacing w:before="205" w:line="444" w:lineRule="auto"/>
        <w:ind w:left="520" w:right="5419"/>
        <w:rPr>
          <w:rFonts w:ascii="宋体"/>
        </w:rPr>
      </w:pPr>
      <w:r>
        <w:rPr>
          <w:rFonts w:ascii="宋体"/>
        </w:rPr>
        <w:t>if (error) return ERROR; GetTop(opn, node); InsertChild(T,</w:t>
      </w:r>
      <w:r>
        <w:rPr>
          <w:rFonts w:ascii="宋体"/>
          <w:spacing w:val="-11"/>
        </w:rPr>
        <w:t xml:space="preserve"> </w:t>
      </w:r>
      <w:r>
        <w:rPr>
          <w:rFonts w:ascii="宋体"/>
        </w:rPr>
        <w:t>T.r,</w:t>
      </w:r>
      <w:r>
        <w:rPr>
          <w:rFonts w:ascii="宋体"/>
          <w:spacing w:val="-11"/>
        </w:rPr>
        <w:t xml:space="preserve"> </w:t>
      </w:r>
      <w:r>
        <w:rPr>
          <w:rFonts w:ascii="宋体"/>
        </w:rPr>
        <w:t>1,</w:t>
      </w:r>
      <w:r>
        <w:rPr>
          <w:rFonts w:ascii="宋体"/>
          <w:spacing w:val="-13"/>
        </w:rPr>
        <w:t xml:space="preserve"> </w:t>
      </w:r>
      <w:r>
        <w:rPr>
          <w:rFonts w:ascii="宋体"/>
        </w:rPr>
        <w:t>*node); return OK;</w:t>
      </w:r>
    </w:p>
    <w:p w14:paraId="4D6DD694">
      <w:pPr>
        <w:spacing w:before="0" w:line="243" w:lineRule="exact"/>
        <w:ind w:left="100" w:right="0" w:firstLine="0"/>
        <w:jc w:val="left"/>
        <w:rPr>
          <w:sz w:val="19"/>
        </w:rPr>
      </w:pPr>
      <w:r>
        <w:rPr>
          <w:spacing w:val="-10"/>
          <w:sz w:val="19"/>
        </w:rPr>
        <w:t>}</w:t>
      </w:r>
    </w:p>
    <w:p w14:paraId="67AA0E26">
      <w:pPr>
        <w:spacing w:before="0" w:line="240" w:lineRule="auto"/>
        <w:rPr>
          <w:sz w:val="19"/>
        </w:rPr>
      </w:pPr>
    </w:p>
    <w:p w14:paraId="652ECEC1">
      <w:pPr>
        <w:spacing w:before="169" w:line="240" w:lineRule="auto"/>
        <w:rPr>
          <w:sz w:val="19"/>
        </w:rPr>
      </w:pPr>
    </w:p>
    <w:p w14:paraId="3D92A316">
      <w:pPr>
        <w:pStyle w:val="8"/>
        <w:ind w:left="100"/>
        <w:rPr>
          <w:rFonts w:ascii="宋体"/>
        </w:rPr>
      </w:pPr>
      <w:r>
        <w:rPr>
          <w:rFonts w:ascii="宋体"/>
        </w:rPr>
        <w:t>char</w:t>
      </w:r>
      <w:r>
        <w:rPr>
          <w:rFonts w:ascii="宋体"/>
          <w:spacing w:val="-2"/>
        </w:rPr>
        <w:t xml:space="preserve"> </w:t>
      </w:r>
      <w:r>
        <w:rPr>
          <w:rFonts w:ascii="宋体"/>
        </w:rPr>
        <w:t>precede(char*</w:t>
      </w:r>
      <w:r>
        <w:rPr>
          <w:rFonts w:ascii="宋体"/>
          <w:spacing w:val="-1"/>
        </w:rPr>
        <w:t xml:space="preserve"> </w:t>
      </w:r>
      <w:r>
        <w:rPr>
          <w:rFonts w:ascii="宋体"/>
        </w:rPr>
        <w:t>a,</w:t>
      </w:r>
      <w:r>
        <w:rPr>
          <w:rFonts w:ascii="宋体"/>
          <w:spacing w:val="-1"/>
        </w:rPr>
        <w:t xml:space="preserve"> </w:t>
      </w:r>
      <w:r>
        <w:rPr>
          <w:rFonts w:ascii="宋体"/>
        </w:rPr>
        <w:t>char*</w:t>
      </w:r>
      <w:r>
        <w:rPr>
          <w:rFonts w:ascii="宋体"/>
          <w:spacing w:val="-3"/>
        </w:rPr>
        <w:t xml:space="preserve"> </w:t>
      </w:r>
      <w:r>
        <w:rPr>
          <w:rFonts w:ascii="宋体"/>
          <w:spacing w:val="-5"/>
        </w:rPr>
        <w:t>b)</w:t>
      </w:r>
    </w:p>
    <w:p w14:paraId="396A6794">
      <w:pPr>
        <w:spacing w:before="208"/>
        <w:ind w:left="100" w:right="0" w:firstLine="0"/>
        <w:jc w:val="left"/>
        <w:rPr>
          <w:sz w:val="19"/>
        </w:rPr>
      </w:pPr>
      <w:r>
        <w:rPr>
          <w:spacing w:val="-10"/>
          <w:sz w:val="19"/>
        </w:rPr>
        <w:t>{</w:t>
      </w:r>
    </w:p>
    <w:p w14:paraId="609450F2">
      <w:pPr>
        <w:pStyle w:val="8"/>
        <w:tabs>
          <w:tab w:val="left" w:pos="2199"/>
        </w:tabs>
        <w:spacing w:before="206"/>
        <w:ind w:left="520"/>
        <w:rPr>
          <w:rFonts w:ascii="宋体" w:eastAsia="宋体"/>
        </w:rPr>
      </w:pPr>
      <w:r>
        <w:rPr>
          <w:rFonts w:ascii="宋体" w:eastAsia="宋体"/>
        </w:rPr>
        <w:t>int</w:t>
      </w:r>
      <w:r>
        <w:rPr>
          <w:rFonts w:ascii="宋体" w:eastAsia="宋体"/>
          <w:spacing w:val="-2"/>
        </w:rPr>
        <w:t xml:space="preserve"> </w:t>
      </w:r>
      <w:r>
        <w:rPr>
          <w:rFonts w:ascii="宋体" w:eastAsia="宋体"/>
        </w:rPr>
        <w:t xml:space="preserve">i, </w:t>
      </w:r>
      <w:r>
        <w:rPr>
          <w:rFonts w:ascii="宋体" w:eastAsia="宋体"/>
          <w:spacing w:val="-5"/>
        </w:rPr>
        <w:t>j;</w:t>
      </w:r>
      <w:r>
        <w:rPr>
          <w:rFonts w:ascii="宋体" w:eastAsia="宋体"/>
        </w:rPr>
        <w:tab/>
      </w:r>
      <w:r>
        <w:rPr>
          <w:rFonts w:ascii="宋体" w:eastAsia="宋体"/>
          <w:spacing w:val="-3"/>
        </w:rPr>
        <w:t>//指示运算符对应的编号</w:t>
      </w:r>
    </w:p>
    <w:p w14:paraId="280DB251">
      <w:pPr>
        <w:pStyle w:val="8"/>
        <w:spacing w:before="207" w:after="31" w:line="441" w:lineRule="auto"/>
        <w:ind w:left="520" w:right="5180"/>
        <w:rPr>
          <w:rFonts w:ascii="宋体" w:eastAsia="宋体"/>
        </w:rPr>
      </w:pPr>
      <w:r>
        <w:rPr>
          <w:rFonts w:ascii="宋体" w:eastAsia="宋体"/>
          <w:spacing w:val="-2"/>
        </w:rPr>
        <w:t xml:space="preserve">//定义一个二维数组，用于存放优先级 </w:t>
      </w:r>
      <w:r>
        <w:rPr>
          <w:rFonts w:ascii="宋体" w:eastAsia="宋体"/>
        </w:rPr>
        <w:t>char precede[13][13] =</w:t>
      </w:r>
    </w:p>
    <w:tbl>
      <w:tblPr>
        <w:tblStyle w:val="14"/>
        <w:tblW w:w="0" w:type="auto"/>
        <w:tblInd w:w="47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6"/>
        <w:gridCol w:w="190"/>
        <w:gridCol w:w="420"/>
        <w:gridCol w:w="1355"/>
        <w:gridCol w:w="394"/>
        <w:gridCol w:w="420"/>
        <w:gridCol w:w="840"/>
        <w:gridCol w:w="840"/>
        <w:gridCol w:w="630"/>
        <w:gridCol w:w="887"/>
        <w:gridCol w:w="840"/>
        <w:gridCol w:w="1080"/>
      </w:tblGrid>
      <w:tr w14:paraId="6C98F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146" w:type="dxa"/>
          </w:tcPr>
          <w:p w14:paraId="7CF7A307">
            <w:pPr>
              <w:pStyle w:val="18"/>
              <w:spacing w:line="217" w:lineRule="exact"/>
              <w:ind w:left="50"/>
              <w:rPr>
                <w:sz w:val="19"/>
              </w:rPr>
            </w:pPr>
            <w:r>
              <w:rPr>
                <w:spacing w:val="-10"/>
                <w:sz w:val="19"/>
              </w:rPr>
              <w:t>{</w:t>
            </w:r>
          </w:p>
        </w:tc>
        <w:tc>
          <w:tcPr>
            <w:tcW w:w="190" w:type="dxa"/>
          </w:tcPr>
          <w:p w14:paraId="57D74580">
            <w:pPr>
              <w:pStyle w:val="18"/>
              <w:rPr>
                <w:rFonts w:ascii="Times New Roman"/>
                <w:sz w:val="18"/>
              </w:rPr>
            </w:pPr>
          </w:p>
        </w:tc>
        <w:tc>
          <w:tcPr>
            <w:tcW w:w="420" w:type="dxa"/>
          </w:tcPr>
          <w:p w14:paraId="3F901FC9">
            <w:pPr>
              <w:pStyle w:val="18"/>
              <w:spacing w:line="217" w:lineRule="exact"/>
              <w:ind w:left="93"/>
              <w:rPr>
                <w:sz w:val="19"/>
              </w:rPr>
            </w:pPr>
            <w:r>
              <w:rPr>
                <w:spacing w:val="-5"/>
                <w:sz w:val="19"/>
              </w:rPr>
              <w:t>//</w:t>
            </w:r>
          </w:p>
        </w:tc>
        <w:tc>
          <w:tcPr>
            <w:tcW w:w="1355" w:type="dxa"/>
          </w:tcPr>
          <w:p w14:paraId="4D78894C">
            <w:pPr>
              <w:pStyle w:val="18"/>
              <w:rPr>
                <w:rFonts w:ascii="Times New Roman"/>
                <w:sz w:val="18"/>
              </w:rPr>
            </w:pPr>
          </w:p>
        </w:tc>
        <w:tc>
          <w:tcPr>
            <w:tcW w:w="394" w:type="dxa"/>
          </w:tcPr>
          <w:p w14:paraId="74693057">
            <w:pPr>
              <w:pStyle w:val="18"/>
              <w:spacing w:line="217" w:lineRule="exact"/>
              <w:ind w:right="28"/>
              <w:jc w:val="center"/>
              <w:rPr>
                <w:sz w:val="19"/>
              </w:rPr>
            </w:pPr>
            <w:r>
              <w:rPr>
                <w:spacing w:val="-10"/>
                <w:sz w:val="19"/>
              </w:rPr>
              <w:t>+</w:t>
            </w:r>
          </w:p>
        </w:tc>
        <w:tc>
          <w:tcPr>
            <w:tcW w:w="420" w:type="dxa"/>
          </w:tcPr>
          <w:p w14:paraId="51E54D64">
            <w:pPr>
              <w:pStyle w:val="18"/>
              <w:rPr>
                <w:rFonts w:ascii="Times New Roman"/>
                <w:sz w:val="18"/>
              </w:rPr>
            </w:pPr>
          </w:p>
        </w:tc>
        <w:tc>
          <w:tcPr>
            <w:tcW w:w="840" w:type="dxa"/>
          </w:tcPr>
          <w:p w14:paraId="1CBBA378">
            <w:pPr>
              <w:pStyle w:val="18"/>
              <w:spacing w:line="217" w:lineRule="exact"/>
              <w:ind w:left="161"/>
              <w:rPr>
                <w:sz w:val="19"/>
              </w:rPr>
            </w:pPr>
            <w:r>
              <w:rPr>
                <w:sz w:val="19"/>
              </w:rPr>
              <w:t>-</w:t>
            </w:r>
          </w:p>
        </w:tc>
        <w:tc>
          <w:tcPr>
            <w:tcW w:w="840" w:type="dxa"/>
          </w:tcPr>
          <w:p w14:paraId="713411F7">
            <w:pPr>
              <w:pStyle w:val="18"/>
              <w:spacing w:line="217" w:lineRule="exact"/>
              <w:ind w:left="161"/>
              <w:rPr>
                <w:sz w:val="19"/>
              </w:rPr>
            </w:pPr>
            <w:r>
              <w:rPr>
                <w:spacing w:val="-10"/>
                <w:sz w:val="19"/>
              </w:rPr>
              <w:t>*</w:t>
            </w:r>
          </w:p>
        </w:tc>
        <w:tc>
          <w:tcPr>
            <w:tcW w:w="630" w:type="dxa"/>
          </w:tcPr>
          <w:p w14:paraId="50384320">
            <w:pPr>
              <w:pStyle w:val="18"/>
              <w:spacing w:line="217" w:lineRule="exact"/>
              <w:ind w:left="161"/>
              <w:rPr>
                <w:sz w:val="19"/>
              </w:rPr>
            </w:pPr>
            <w:r>
              <w:rPr>
                <w:spacing w:val="-10"/>
                <w:sz w:val="19"/>
              </w:rPr>
              <w:t>/</w:t>
            </w:r>
          </w:p>
        </w:tc>
        <w:tc>
          <w:tcPr>
            <w:tcW w:w="887" w:type="dxa"/>
          </w:tcPr>
          <w:p w14:paraId="4A23CF18">
            <w:pPr>
              <w:pStyle w:val="18"/>
              <w:spacing w:line="217" w:lineRule="exact"/>
              <w:ind w:right="49"/>
              <w:jc w:val="center"/>
              <w:rPr>
                <w:sz w:val="19"/>
              </w:rPr>
            </w:pPr>
            <w:r>
              <w:rPr>
                <w:spacing w:val="-10"/>
                <w:sz w:val="19"/>
              </w:rPr>
              <w:t>%</w:t>
            </w:r>
          </w:p>
        </w:tc>
        <w:tc>
          <w:tcPr>
            <w:tcW w:w="840" w:type="dxa"/>
          </w:tcPr>
          <w:p w14:paraId="1AB1AE11">
            <w:pPr>
              <w:pStyle w:val="18"/>
              <w:spacing w:line="217" w:lineRule="exact"/>
              <w:ind w:left="227"/>
              <w:rPr>
                <w:sz w:val="19"/>
              </w:rPr>
            </w:pPr>
            <w:r>
              <w:rPr>
                <w:spacing w:val="-10"/>
                <w:sz w:val="19"/>
              </w:rPr>
              <w:t>（</w:t>
            </w:r>
          </w:p>
        </w:tc>
        <w:tc>
          <w:tcPr>
            <w:tcW w:w="1080" w:type="dxa"/>
          </w:tcPr>
          <w:p w14:paraId="45698D08">
            <w:pPr>
              <w:pStyle w:val="18"/>
              <w:spacing w:line="217" w:lineRule="exact"/>
              <w:ind w:left="323"/>
              <w:rPr>
                <w:sz w:val="19"/>
              </w:rPr>
            </w:pPr>
            <w:r>
              <w:rPr>
                <w:spacing w:val="-10"/>
                <w:sz w:val="19"/>
              </w:rPr>
              <w:t>）</w:t>
            </w:r>
          </w:p>
        </w:tc>
      </w:tr>
      <w:tr w14:paraId="166DD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146" w:type="dxa"/>
          </w:tcPr>
          <w:p w14:paraId="54E82C7D">
            <w:pPr>
              <w:pStyle w:val="18"/>
              <w:rPr>
                <w:rFonts w:ascii="Times New Roman"/>
                <w:sz w:val="18"/>
              </w:rPr>
            </w:pPr>
          </w:p>
        </w:tc>
        <w:tc>
          <w:tcPr>
            <w:tcW w:w="190" w:type="dxa"/>
          </w:tcPr>
          <w:p w14:paraId="4F79ECE3">
            <w:pPr>
              <w:pStyle w:val="18"/>
              <w:spacing w:before="102" w:line="197" w:lineRule="exact"/>
              <w:rPr>
                <w:sz w:val="19"/>
              </w:rPr>
            </w:pPr>
            <w:r>
              <w:rPr>
                <w:spacing w:val="-10"/>
                <w:sz w:val="19"/>
              </w:rPr>
              <w:t>=</w:t>
            </w:r>
          </w:p>
        </w:tc>
        <w:tc>
          <w:tcPr>
            <w:tcW w:w="420" w:type="dxa"/>
          </w:tcPr>
          <w:p w14:paraId="3A67E89E">
            <w:pPr>
              <w:pStyle w:val="18"/>
              <w:rPr>
                <w:rFonts w:ascii="Times New Roman"/>
                <w:sz w:val="18"/>
              </w:rPr>
            </w:pPr>
          </w:p>
        </w:tc>
        <w:tc>
          <w:tcPr>
            <w:tcW w:w="1355" w:type="dxa"/>
          </w:tcPr>
          <w:p w14:paraId="2C93ECA9">
            <w:pPr>
              <w:pStyle w:val="18"/>
              <w:spacing w:before="102" w:line="197" w:lineRule="exact"/>
              <w:ind w:left="133"/>
              <w:rPr>
                <w:sz w:val="19"/>
              </w:rPr>
            </w:pPr>
            <w:r>
              <w:rPr>
                <w:spacing w:val="1"/>
                <w:sz w:val="19"/>
              </w:rPr>
              <w:t>&gt;和&lt;  ==和!=</w:t>
            </w:r>
          </w:p>
        </w:tc>
        <w:tc>
          <w:tcPr>
            <w:tcW w:w="394" w:type="dxa"/>
          </w:tcPr>
          <w:p w14:paraId="48B0BCA8">
            <w:pPr>
              <w:pStyle w:val="18"/>
              <w:rPr>
                <w:rFonts w:ascii="Times New Roman"/>
                <w:sz w:val="18"/>
              </w:rPr>
            </w:pPr>
          </w:p>
        </w:tc>
        <w:tc>
          <w:tcPr>
            <w:tcW w:w="420" w:type="dxa"/>
          </w:tcPr>
          <w:p w14:paraId="02A2757D">
            <w:pPr>
              <w:pStyle w:val="18"/>
              <w:spacing w:before="102" w:line="197" w:lineRule="exact"/>
              <w:ind w:right="2"/>
              <w:jc w:val="center"/>
              <w:rPr>
                <w:sz w:val="19"/>
              </w:rPr>
            </w:pPr>
            <w:r>
              <w:rPr>
                <w:spacing w:val="-10"/>
                <w:sz w:val="19"/>
              </w:rPr>
              <w:t>#</w:t>
            </w:r>
          </w:p>
        </w:tc>
        <w:tc>
          <w:tcPr>
            <w:tcW w:w="840" w:type="dxa"/>
          </w:tcPr>
          <w:p w14:paraId="24F43D35">
            <w:pPr>
              <w:pStyle w:val="18"/>
              <w:spacing w:before="102" w:line="197" w:lineRule="exact"/>
              <w:ind w:left="485"/>
              <w:rPr>
                <w:sz w:val="19"/>
              </w:rPr>
            </w:pPr>
            <w:r>
              <w:rPr>
                <w:spacing w:val="-5"/>
                <w:sz w:val="19"/>
              </w:rPr>
              <w:t>&amp;&amp;</w:t>
            </w:r>
          </w:p>
        </w:tc>
        <w:tc>
          <w:tcPr>
            <w:tcW w:w="840" w:type="dxa"/>
          </w:tcPr>
          <w:p w14:paraId="743282FB">
            <w:pPr>
              <w:pStyle w:val="18"/>
              <w:spacing w:before="102" w:line="197" w:lineRule="exact"/>
              <w:ind w:left="485"/>
              <w:rPr>
                <w:sz w:val="19"/>
              </w:rPr>
            </w:pPr>
            <w:r>
              <w:rPr>
                <w:spacing w:val="-5"/>
                <w:sz w:val="19"/>
              </w:rPr>
              <w:t>||</w:t>
            </w:r>
          </w:p>
        </w:tc>
        <w:tc>
          <w:tcPr>
            <w:tcW w:w="630" w:type="dxa"/>
          </w:tcPr>
          <w:p w14:paraId="04E31D84">
            <w:pPr>
              <w:pStyle w:val="18"/>
              <w:rPr>
                <w:rFonts w:ascii="Times New Roman"/>
                <w:sz w:val="18"/>
              </w:rPr>
            </w:pPr>
          </w:p>
        </w:tc>
        <w:tc>
          <w:tcPr>
            <w:tcW w:w="887" w:type="dxa"/>
          </w:tcPr>
          <w:p w14:paraId="3C17AFA2">
            <w:pPr>
              <w:pStyle w:val="18"/>
              <w:rPr>
                <w:rFonts w:ascii="Times New Roman"/>
                <w:sz w:val="18"/>
              </w:rPr>
            </w:pPr>
          </w:p>
        </w:tc>
        <w:tc>
          <w:tcPr>
            <w:tcW w:w="840" w:type="dxa"/>
          </w:tcPr>
          <w:p w14:paraId="0A31C12D">
            <w:pPr>
              <w:pStyle w:val="18"/>
              <w:rPr>
                <w:rFonts w:ascii="Times New Roman"/>
                <w:sz w:val="18"/>
              </w:rPr>
            </w:pPr>
          </w:p>
        </w:tc>
        <w:tc>
          <w:tcPr>
            <w:tcW w:w="1080" w:type="dxa"/>
          </w:tcPr>
          <w:p w14:paraId="74DA615B">
            <w:pPr>
              <w:pStyle w:val="18"/>
              <w:rPr>
                <w:rFonts w:ascii="Times New Roman"/>
                <w:sz w:val="18"/>
              </w:rPr>
            </w:pPr>
          </w:p>
        </w:tc>
      </w:tr>
      <w:tr w14:paraId="31CFE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1" w:hRule="atLeast"/>
        </w:trPr>
        <w:tc>
          <w:tcPr>
            <w:tcW w:w="2111" w:type="dxa"/>
            <w:gridSpan w:val="4"/>
          </w:tcPr>
          <w:p w14:paraId="05F83023">
            <w:pPr>
              <w:pStyle w:val="18"/>
              <w:spacing w:before="234" w:line="197" w:lineRule="exact"/>
              <w:ind w:left="470"/>
              <w:rPr>
                <w:sz w:val="19"/>
              </w:rPr>
            </w:pPr>
            <w:r>
              <w:rPr>
                <w:sz w:val="19"/>
              </w:rPr>
              <w:t>/*</w:t>
            </w:r>
            <w:r>
              <w:rPr>
                <w:spacing w:val="-1"/>
                <w:sz w:val="19"/>
              </w:rPr>
              <w:t xml:space="preserve"> </w:t>
            </w:r>
            <w:r>
              <w:rPr>
                <w:sz w:val="19"/>
              </w:rPr>
              <w:t xml:space="preserve">+ </w:t>
            </w:r>
            <w:r>
              <w:rPr>
                <w:spacing w:val="-5"/>
                <w:sz w:val="19"/>
              </w:rPr>
              <w:t>*/</w:t>
            </w:r>
          </w:p>
        </w:tc>
        <w:tc>
          <w:tcPr>
            <w:tcW w:w="4011" w:type="dxa"/>
            <w:gridSpan w:val="6"/>
          </w:tcPr>
          <w:p w14:paraId="36CAD71F">
            <w:pPr>
              <w:pStyle w:val="18"/>
              <w:spacing w:before="234" w:line="197" w:lineRule="exact"/>
              <w:ind w:left="38"/>
              <w:rPr>
                <w:sz w:val="19"/>
              </w:rPr>
            </w:pPr>
            <w:r>
              <w:rPr>
                <w:sz w:val="19"/>
              </w:rPr>
              <w:t>'&gt;',</w:t>
            </w:r>
            <w:r>
              <w:rPr>
                <w:spacing w:val="-56"/>
                <w:sz w:val="19"/>
              </w:rPr>
              <w:t xml:space="preserve"> </w:t>
            </w:r>
            <w:r>
              <w:rPr>
                <w:sz w:val="19"/>
              </w:rPr>
              <w:t>'&gt;',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'&gt;',</w:t>
            </w:r>
            <w:r>
              <w:rPr>
                <w:spacing w:val="-56"/>
                <w:sz w:val="19"/>
              </w:rPr>
              <w:t xml:space="preserve"> </w:t>
            </w:r>
            <w:r>
              <w:rPr>
                <w:sz w:val="19"/>
              </w:rPr>
              <w:t>'?',</w:t>
            </w:r>
            <w:r>
              <w:rPr>
                <w:spacing w:val="-56"/>
                <w:sz w:val="19"/>
              </w:rPr>
              <w:t xml:space="preserve"> </w:t>
            </w:r>
            <w:r>
              <w:rPr>
                <w:spacing w:val="-4"/>
                <w:sz w:val="19"/>
              </w:rPr>
              <w:t>'&gt;',</w:t>
            </w:r>
          </w:p>
        </w:tc>
        <w:tc>
          <w:tcPr>
            <w:tcW w:w="840" w:type="dxa"/>
          </w:tcPr>
          <w:p w14:paraId="45E787C4">
            <w:pPr>
              <w:pStyle w:val="18"/>
              <w:spacing w:before="234" w:line="197" w:lineRule="exact"/>
              <w:ind w:left="227"/>
              <w:rPr>
                <w:sz w:val="19"/>
              </w:rPr>
            </w:pPr>
            <w:r>
              <w:rPr>
                <w:spacing w:val="-4"/>
                <w:sz w:val="19"/>
              </w:rPr>
              <w:t>'&gt;',</w:t>
            </w:r>
          </w:p>
        </w:tc>
        <w:tc>
          <w:tcPr>
            <w:tcW w:w="1080" w:type="dxa"/>
          </w:tcPr>
          <w:p w14:paraId="43B19CD8">
            <w:pPr>
              <w:pStyle w:val="18"/>
              <w:spacing w:before="234" w:line="197" w:lineRule="exact"/>
              <w:ind w:left="227"/>
              <w:rPr>
                <w:sz w:val="19"/>
              </w:rPr>
            </w:pPr>
            <w:r>
              <w:rPr>
                <w:sz w:val="19"/>
              </w:rPr>
              <w:t>'&gt;',</w:t>
            </w:r>
            <w:r>
              <w:rPr>
                <w:spacing w:val="-56"/>
                <w:sz w:val="19"/>
              </w:rPr>
              <w:t xml:space="preserve"> </w:t>
            </w:r>
            <w:r>
              <w:rPr>
                <w:spacing w:val="-4"/>
                <w:sz w:val="19"/>
              </w:rPr>
              <w:t>'&gt;',</w:t>
            </w:r>
          </w:p>
        </w:tc>
      </w:tr>
    </w:tbl>
    <w:p w14:paraId="57015F13">
      <w:pPr>
        <w:spacing w:before="97" w:after="1" w:line="240" w:lineRule="auto"/>
        <w:rPr>
          <w:sz w:val="20"/>
        </w:rPr>
      </w:pPr>
    </w:p>
    <w:tbl>
      <w:tblPr>
        <w:tblStyle w:val="14"/>
        <w:tblW w:w="0" w:type="auto"/>
        <w:tblInd w:w="47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0"/>
        <w:gridCol w:w="258"/>
        <w:gridCol w:w="962"/>
        <w:gridCol w:w="4239"/>
        <w:gridCol w:w="419"/>
        <w:gridCol w:w="419"/>
        <w:gridCol w:w="1289"/>
      </w:tblGrid>
      <w:tr w14:paraId="0BE9E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9" w:hRule="atLeast"/>
        </w:trPr>
        <w:tc>
          <w:tcPr>
            <w:tcW w:w="450" w:type="dxa"/>
          </w:tcPr>
          <w:p w14:paraId="0CB9C549">
            <w:pPr>
              <w:pStyle w:val="18"/>
              <w:spacing w:line="217" w:lineRule="exact"/>
              <w:ind w:left="50"/>
              <w:rPr>
                <w:sz w:val="19"/>
              </w:rPr>
            </w:pPr>
            <w:r>
              <w:rPr>
                <w:spacing w:val="-4"/>
                <w:sz w:val="19"/>
              </w:rPr>
              <w:t>'&gt;',</w:t>
            </w:r>
          </w:p>
        </w:tc>
        <w:tc>
          <w:tcPr>
            <w:tcW w:w="7586" w:type="dxa"/>
            <w:gridSpan w:val="6"/>
          </w:tcPr>
          <w:p w14:paraId="0B9FD268">
            <w:pPr>
              <w:pStyle w:val="18"/>
              <w:rPr>
                <w:rFonts w:ascii="Times New Roman"/>
                <w:sz w:val="18"/>
              </w:rPr>
            </w:pPr>
          </w:p>
        </w:tc>
      </w:tr>
      <w:tr w14:paraId="5AC4B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450" w:type="dxa"/>
          </w:tcPr>
          <w:p w14:paraId="035E888C">
            <w:pPr>
              <w:pStyle w:val="18"/>
              <w:rPr>
                <w:rFonts w:ascii="Times New Roman"/>
                <w:sz w:val="18"/>
              </w:rPr>
            </w:pPr>
          </w:p>
        </w:tc>
        <w:tc>
          <w:tcPr>
            <w:tcW w:w="258" w:type="dxa"/>
          </w:tcPr>
          <w:p w14:paraId="1DD31B5D">
            <w:pPr>
              <w:pStyle w:val="18"/>
              <w:spacing w:before="102"/>
              <w:ind w:right="26"/>
              <w:jc w:val="center"/>
              <w:rPr>
                <w:sz w:val="19"/>
              </w:rPr>
            </w:pPr>
            <w:r>
              <w:rPr>
                <w:spacing w:val="-5"/>
                <w:sz w:val="19"/>
              </w:rPr>
              <w:t>/*</w:t>
            </w:r>
          </w:p>
        </w:tc>
        <w:tc>
          <w:tcPr>
            <w:tcW w:w="962" w:type="dxa"/>
          </w:tcPr>
          <w:p w14:paraId="4D859927">
            <w:pPr>
              <w:pStyle w:val="18"/>
              <w:spacing w:before="102"/>
              <w:ind w:left="47"/>
              <w:rPr>
                <w:sz w:val="19"/>
              </w:rPr>
            </w:pPr>
            <w:r>
              <w:rPr>
                <w:sz w:val="19"/>
              </w:rPr>
              <w:t>-</w:t>
            </w:r>
            <w:r>
              <w:rPr>
                <w:spacing w:val="-1"/>
                <w:sz w:val="19"/>
              </w:rPr>
              <w:t xml:space="preserve"> </w:t>
            </w:r>
            <w:r>
              <w:rPr>
                <w:spacing w:val="-7"/>
                <w:sz w:val="19"/>
              </w:rPr>
              <w:t>*/</w:t>
            </w:r>
          </w:p>
        </w:tc>
        <w:tc>
          <w:tcPr>
            <w:tcW w:w="4239" w:type="dxa"/>
          </w:tcPr>
          <w:p w14:paraId="5DD4376C">
            <w:pPr>
              <w:pStyle w:val="18"/>
              <w:spacing w:before="102"/>
              <w:ind w:right="16"/>
              <w:jc w:val="right"/>
              <w:rPr>
                <w:sz w:val="19"/>
              </w:rPr>
            </w:pPr>
            <w:r>
              <w:rPr>
                <w:sz w:val="19"/>
              </w:rPr>
              <w:t>'&gt;',</w:t>
            </w:r>
            <w:r>
              <w:rPr>
                <w:spacing w:val="-56"/>
                <w:sz w:val="19"/>
              </w:rPr>
              <w:t xml:space="preserve"> </w:t>
            </w:r>
            <w:r>
              <w:rPr>
                <w:sz w:val="19"/>
              </w:rPr>
              <w:t>'&gt;',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'&gt;',</w:t>
            </w:r>
            <w:r>
              <w:rPr>
                <w:spacing w:val="-56"/>
                <w:sz w:val="19"/>
              </w:rPr>
              <w:t xml:space="preserve"> </w:t>
            </w:r>
            <w:r>
              <w:rPr>
                <w:sz w:val="19"/>
              </w:rPr>
              <w:t>'?',</w:t>
            </w:r>
            <w:r>
              <w:rPr>
                <w:spacing w:val="-56"/>
                <w:sz w:val="19"/>
              </w:rPr>
              <w:t xml:space="preserve"> </w:t>
            </w:r>
            <w:r>
              <w:rPr>
                <w:spacing w:val="-4"/>
                <w:sz w:val="19"/>
              </w:rPr>
              <w:t>'&gt;',</w:t>
            </w:r>
          </w:p>
        </w:tc>
        <w:tc>
          <w:tcPr>
            <w:tcW w:w="419" w:type="dxa"/>
          </w:tcPr>
          <w:p w14:paraId="0293BE61">
            <w:pPr>
              <w:pStyle w:val="18"/>
              <w:rPr>
                <w:rFonts w:ascii="Times New Roman"/>
                <w:sz w:val="18"/>
              </w:rPr>
            </w:pPr>
          </w:p>
        </w:tc>
        <w:tc>
          <w:tcPr>
            <w:tcW w:w="419" w:type="dxa"/>
          </w:tcPr>
          <w:p w14:paraId="2DFE767F">
            <w:pPr>
              <w:pStyle w:val="18"/>
              <w:spacing w:before="102"/>
              <w:ind w:left="5"/>
              <w:jc w:val="center"/>
              <w:rPr>
                <w:sz w:val="19"/>
              </w:rPr>
            </w:pPr>
            <w:r>
              <w:rPr>
                <w:spacing w:val="-4"/>
                <w:sz w:val="19"/>
              </w:rPr>
              <w:t>'&gt;',</w:t>
            </w:r>
          </w:p>
        </w:tc>
        <w:tc>
          <w:tcPr>
            <w:tcW w:w="1289" w:type="dxa"/>
          </w:tcPr>
          <w:p w14:paraId="1661547F">
            <w:pPr>
              <w:pStyle w:val="18"/>
              <w:spacing w:before="102"/>
              <w:ind w:right="43"/>
              <w:jc w:val="right"/>
              <w:rPr>
                <w:sz w:val="19"/>
              </w:rPr>
            </w:pPr>
            <w:r>
              <w:rPr>
                <w:sz w:val="19"/>
              </w:rPr>
              <w:t>'&gt;',</w:t>
            </w:r>
            <w:r>
              <w:rPr>
                <w:spacing w:val="-56"/>
                <w:sz w:val="19"/>
              </w:rPr>
              <w:t xml:space="preserve"> </w:t>
            </w:r>
            <w:r>
              <w:rPr>
                <w:spacing w:val="-4"/>
                <w:sz w:val="19"/>
              </w:rPr>
              <w:t>'&gt;',</w:t>
            </w:r>
          </w:p>
        </w:tc>
      </w:tr>
      <w:tr w14:paraId="308CF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450" w:type="dxa"/>
          </w:tcPr>
          <w:p w14:paraId="6D2FAB7D">
            <w:pPr>
              <w:pStyle w:val="18"/>
              <w:spacing w:before="104"/>
              <w:ind w:left="50"/>
              <w:rPr>
                <w:sz w:val="19"/>
              </w:rPr>
            </w:pPr>
            <w:r>
              <w:rPr>
                <w:spacing w:val="-4"/>
                <w:sz w:val="19"/>
              </w:rPr>
              <w:t>'&gt;',</w:t>
            </w:r>
          </w:p>
        </w:tc>
        <w:tc>
          <w:tcPr>
            <w:tcW w:w="258" w:type="dxa"/>
          </w:tcPr>
          <w:p w14:paraId="7C83B20E">
            <w:pPr>
              <w:pStyle w:val="18"/>
              <w:rPr>
                <w:rFonts w:ascii="Times New Roman"/>
                <w:sz w:val="18"/>
              </w:rPr>
            </w:pPr>
          </w:p>
        </w:tc>
        <w:tc>
          <w:tcPr>
            <w:tcW w:w="962" w:type="dxa"/>
          </w:tcPr>
          <w:p w14:paraId="295789B3">
            <w:pPr>
              <w:pStyle w:val="18"/>
              <w:rPr>
                <w:rFonts w:ascii="Times New Roman"/>
                <w:sz w:val="18"/>
              </w:rPr>
            </w:pPr>
          </w:p>
        </w:tc>
        <w:tc>
          <w:tcPr>
            <w:tcW w:w="4239" w:type="dxa"/>
          </w:tcPr>
          <w:p w14:paraId="54A6E3C5">
            <w:pPr>
              <w:pStyle w:val="18"/>
              <w:rPr>
                <w:rFonts w:ascii="Times New Roman"/>
                <w:sz w:val="18"/>
              </w:rPr>
            </w:pPr>
          </w:p>
        </w:tc>
        <w:tc>
          <w:tcPr>
            <w:tcW w:w="419" w:type="dxa"/>
          </w:tcPr>
          <w:p w14:paraId="17F9BE13">
            <w:pPr>
              <w:pStyle w:val="18"/>
              <w:rPr>
                <w:rFonts w:ascii="Times New Roman"/>
                <w:sz w:val="18"/>
              </w:rPr>
            </w:pPr>
          </w:p>
        </w:tc>
        <w:tc>
          <w:tcPr>
            <w:tcW w:w="419" w:type="dxa"/>
          </w:tcPr>
          <w:p w14:paraId="2F75BE32">
            <w:pPr>
              <w:pStyle w:val="18"/>
              <w:rPr>
                <w:rFonts w:ascii="Times New Roman"/>
                <w:sz w:val="18"/>
              </w:rPr>
            </w:pPr>
          </w:p>
        </w:tc>
        <w:tc>
          <w:tcPr>
            <w:tcW w:w="1289" w:type="dxa"/>
          </w:tcPr>
          <w:p w14:paraId="7A5B616B">
            <w:pPr>
              <w:pStyle w:val="18"/>
              <w:rPr>
                <w:rFonts w:ascii="Times New Roman"/>
                <w:sz w:val="18"/>
              </w:rPr>
            </w:pPr>
          </w:p>
        </w:tc>
      </w:tr>
      <w:tr w14:paraId="4DC86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450" w:type="dxa"/>
          </w:tcPr>
          <w:p w14:paraId="39BBB91F">
            <w:pPr>
              <w:pStyle w:val="18"/>
              <w:rPr>
                <w:rFonts w:ascii="Times New Roman"/>
                <w:sz w:val="18"/>
              </w:rPr>
            </w:pPr>
          </w:p>
        </w:tc>
        <w:tc>
          <w:tcPr>
            <w:tcW w:w="258" w:type="dxa"/>
          </w:tcPr>
          <w:p w14:paraId="1A0C91B7">
            <w:pPr>
              <w:pStyle w:val="18"/>
              <w:spacing w:before="102"/>
              <w:ind w:right="26"/>
              <w:jc w:val="center"/>
              <w:rPr>
                <w:sz w:val="19"/>
              </w:rPr>
            </w:pPr>
            <w:r>
              <w:rPr>
                <w:spacing w:val="-5"/>
                <w:sz w:val="19"/>
              </w:rPr>
              <w:t>/*</w:t>
            </w:r>
          </w:p>
        </w:tc>
        <w:tc>
          <w:tcPr>
            <w:tcW w:w="962" w:type="dxa"/>
          </w:tcPr>
          <w:p w14:paraId="558937CB">
            <w:pPr>
              <w:pStyle w:val="18"/>
              <w:spacing w:before="102"/>
              <w:ind w:left="47"/>
              <w:rPr>
                <w:sz w:val="19"/>
              </w:rPr>
            </w:pPr>
            <w:r>
              <w:rPr>
                <w:sz w:val="19"/>
              </w:rPr>
              <w:t>*</w:t>
            </w:r>
            <w:r>
              <w:rPr>
                <w:spacing w:val="-1"/>
                <w:sz w:val="19"/>
              </w:rPr>
              <w:t xml:space="preserve"> </w:t>
            </w:r>
            <w:r>
              <w:rPr>
                <w:spacing w:val="-7"/>
                <w:sz w:val="19"/>
              </w:rPr>
              <w:t>*/</w:t>
            </w:r>
          </w:p>
        </w:tc>
        <w:tc>
          <w:tcPr>
            <w:tcW w:w="4239" w:type="dxa"/>
          </w:tcPr>
          <w:p w14:paraId="2060ED22">
            <w:pPr>
              <w:pStyle w:val="18"/>
              <w:spacing w:before="102"/>
              <w:ind w:right="16"/>
              <w:jc w:val="right"/>
              <w:rPr>
                <w:sz w:val="19"/>
              </w:rPr>
            </w:pPr>
            <w:r>
              <w:rPr>
                <w:sz w:val="19"/>
              </w:rPr>
              <w:t>'&gt;',</w:t>
            </w:r>
            <w:r>
              <w:rPr>
                <w:spacing w:val="-56"/>
                <w:sz w:val="19"/>
              </w:rPr>
              <w:t xml:space="preserve"> </w:t>
            </w:r>
            <w:r>
              <w:rPr>
                <w:sz w:val="19"/>
              </w:rPr>
              <w:t>'&gt;',</w:t>
            </w:r>
            <w:r>
              <w:rPr>
                <w:spacing w:val="-56"/>
                <w:sz w:val="19"/>
              </w:rPr>
              <w:t xml:space="preserve"> </w:t>
            </w:r>
            <w:r>
              <w:rPr>
                <w:sz w:val="19"/>
              </w:rPr>
              <w:t>'&gt;',</w:t>
            </w:r>
            <w:r>
              <w:rPr>
                <w:spacing w:val="-56"/>
                <w:sz w:val="19"/>
              </w:rPr>
              <w:t xml:space="preserve"> </w:t>
            </w:r>
            <w:r>
              <w:rPr>
                <w:sz w:val="19"/>
              </w:rPr>
              <w:t>'&gt;',</w:t>
            </w:r>
            <w:r>
              <w:rPr>
                <w:spacing w:val="-56"/>
                <w:sz w:val="19"/>
              </w:rPr>
              <w:t xml:space="preserve"> </w:t>
            </w:r>
            <w:r>
              <w:rPr>
                <w:sz w:val="19"/>
              </w:rPr>
              <w:t>'&gt;',</w:t>
            </w:r>
            <w:r>
              <w:rPr>
                <w:spacing w:val="-56"/>
                <w:sz w:val="19"/>
              </w:rPr>
              <w:t xml:space="preserve"> </w:t>
            </w:r>
            <w:r>
              <w:rPr>
                <w:sz w:val="19"/>
              </w:rPr>
              <w:t>'&lt;',</w:t>
            </w:r>
            <w:r>
              <w:rPr>
                <w:spacing w:val="-56"/>
                <w:sz w:val="19"/>
              </w:rPr>
              <w:t xml:space="preserve"> </w:t>
            </w:r>
            <w:r>
              <w:rPr>
                <w:sz w:val="19"/>
              </w:rPr>
              <w:t>'&gt;',</w:t>
            </w:r>
            <w:r>
              <w:rPr>
                <w:spacing w:val="-56"/>
                <w:sz w:val="19"/>
              </w:rPr>
              <w:t xml:space="preserve"> </w:t>
            </w:r>
            <w:r>
              <w:rPr>
                <w:sz w:val="19"/>
              </w:rPr>
              <w:t>'?',</w:t>
            </w:r>
            <w:r>
              <w:rPr>
                <w:spacing w:val="-56"/>
                <w:sz w:val="19"/>
              </w:rPr>
              <w:t xml:space="preserve"> </w:t>
            </w:r>
            <w:r>
              <w:rPr>
                <w:spacing w:val="-4"/>
                <w:sz w:val="19"/>
              </w:rPr>
              <w:t>'&gt;',</w:t>
            </w:r>
          </w:p>
        </w:tc>
        <w:tc>
          <w:tcPr>
            <w:tcW w:w="419" w:type="dxa"/>
          </w:tcPr>
          <w:p w14:paraId="5646C422">
            <w:pPr>
              <w:pStyle w:val="18"/>
              <w:rPr>
                <w:rFonts w:ascii="Times New Roman"/>
                <w:sz w:val="18"/>
              </w:rPr>
            </w:pPr>
          </w:p>
        </w:tc>
        <w:tc>
          <w:tcPr>
            <w:tcW w:w="419" w:type="dxa"/>
          </w:tcPr>
          <w:p w14:paraId="6F8D80C0">
            <w:pPr>
              <w:pStyle w:val="18"/>
              <w:spacing w:before="102"/>
              <w:ind w:left="5"/>
              <w:jc w:val="center"/>
              <w:rPr>
                <w:sz w:val="19"/>
              </w:rPr>
            </w:pPr>
            <w:r>
              <w:rPr>
                <w:spacing w:val="-4"/>
                <w:sz w:val="19"/>
              </w:rPr>
              <w:t>'&gt;',</w:t>
            </w:r>
          </w:p>
        </w:tc>
        <w:tc>
          <w:tcPr>
            <w:tcW w:w="1289" w:type="dxa"/>
          </w:tcPr>
          <w:p w14:paraId="1CD0A6AB">
            <w:pPr>
              <w:pStyle w:val="18"/>
              <w:spacing w:before="102"/>
              <w:ind w:right="43"/>
              <w:jc w:val="right"/>
              <w:rPr>
                <w:sz w:val="19"/>
              </w:rPr>
            </w:pPr>
            <w:r>
              <w:rPr>
                <w:sz w:val="19"/>
              </w:rPr>
              <w:t>'&gt;',</w:t>
            </w:r>
            <w:r>
              <w:rPr>
                <w:spacing w:val="-56"/>
                <w:sz w:val="19"/>
              </w:rPr>
              <w:t xml:space="preserve"> </w:t>
            </w:r>
            <w:r>
              <w:rPr>
                <w:spacing w:val="-4"/>
                <w:sz w:val="19"/>
              </w:rPr>
              <w:t>'&gt;',</w:t>
            </w:r>
          </w:p>
        </w:tc>
      </w:tr>
      <w:tr w14:paraId="2638E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450" w:type="dxa"/>
          </w:tcPr>
          <w:p w14:paraId="11B6F48F">
            <w:pPr>
              <w:pStyle w:val="18"/>
              <w:spacing w:before="104"/>
              <w:ind w:left="50"/>
              <w:rPr>
                <w:sz w:val="19"/>
              </w:rPr>
            </w:pPr>
            <w:r>
              <w:rPr>
                <w:spacing w:val="-4"/>
                <w:sz w:val="19"/>
              </w:rPr>
              <w:t>'&gt;',</w:t>
            </w:r>
          </w:p>
        </w:tc>
        <w:tc>
          <w:tcPr>
            <w:tcW w:w="258" w:type="dxa"/>
          </w:tcPr>
          <w:p w14:paraId="6A9B18A1">
            <w:pPr>
              <w:pStyle w:val="18"/>
              <w:rPr>
                <w:rFonts w:ascii="Times New Roman"/>
                <w:sz w:val="18"/>
              </w:rPr>
            </w:pPr>
          </w:p>
        </w:tc>
        <w:tc>
          <w:tcPr>
            <w:tcW w:w="962" w:type="dxa"/>
          </w:tcPr>
          <w:p w14:paraId="48FE62FB">
            <w:pPr>
              <w:pStyle w:val="18"/>
              <w:rPr>
                <w:rFonts w:ascii="Times New Roman"/>
                <w:sz w:val="18"/>
              </w:rPr>
            </w:pPr>
          </w:p>
        </w:tc>
        <w:tc>
          <w:tcPr>
            <w:tcW w:w="4239" w:type="dxa"/>
          </w:tcPr>
          <w:p w14:paraId="238CA181">
            <w:pPr>
              <w:pStyle w:val="18"/>
              <w:rPr>
                <w:rFonts w:ascii="Times New Roman"/>
                <w:sz w:val="18"/>
              </w:rPr>
            </w:pPr>
          </w:p>
        </w:tc>
        <w:tc>
          <w:tcPr>
            <w:tcW w:w="419" w:type="dxa"/>
          </w:tcPr>
          <w:p w14:paraId="6872D295">
            <w:pPr>
              <w:pStyle w:val="18"/>
              <w:rPr>
                <w:rFonts w:ascii="Times New Roman"/>
                <w:sz w:val="18"/>
              </w:rPr>
            </w:pPr>
          </w:p>
        </w:tc>
        <w:tc>
          <w:tcPr>
            <w:tcW w:w="419" w:type="dxa"/>
          </w:tcPr>
          <w:p w14:paraId="2A8DC841">
            <w:pPr>
              <w:pStyle w:val="18"/>
              <w:rPr>
                <w:rFonts w:ascii="Times New Roman"/>
                <w:sz w:val="18"/>
              </w:rPr>
            </w:pPr>
          </w:p>
        </w:tc>
        <w:tc>
          <w:tcPr>
            <w:tcW w:w="1289" w:type="dxa"/>
          </w:tcPr>
          <w:p w14:paraId="47ED244F">
            <w:pPr>
              <w:pStyle w:val="18"/>
              <w:rPr>
                <w:rFonts w:ascii="Times New Roman"/>
                <w:sz w:val="18"/>
              </w:rPr>
            </w:pPr>
          </w:p>
        </w:tc>
      </w:tr>
      <w:tr w14:paraId="4D03F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450" w:type="dxa"/>
          </w:tcPr>
          <w:p w14:paraId="6ED9B97E">
            <w:pPr>
              <w:pStyle w:val="18"/>
              <w:rPr>
                <w:rFonts w:ascii="Times New Roman"/>
                <w:sz w:val="18"/>
              </w:rPr>
            </w:pPr>
          </w:p>
        </w:tc>
        <w:tc>
          <w:tcPr>
            <w:tcW w:w="258" w:type="dxa"/>
          </w:tcPr>
          <w:p w14:paraId="79862DFD">
            <w:pPr>
              <w:pStyle w:val="18"/>
              <w:spacing w:before="102"/>
              <w:ind w:right="26"/>
              <w:jc w:val="center"/>
              <w:rPr>
                <w:sz w:val="19"/>
              </w:rPr>
            </w:pPr>
            <w:r>
              <w:rPr>
                <w:spacing w:val="-5"/>
                <w:sz w:val="19"/>
              </w:rPr>
              <w:t>/*</w:t>
            </w:r>
          </w:p>
        </w:tc>
        <w:tc>
          <w:tcPr>
            <w:tcW w:w="962" w:type="dxa"/>
          </w:tcPr>
          <w:p w14:paraId="11F7B45C">
            <w:pPr>
              <w:pStyle w:val="18"/>
              <w:spacing w:before="102"/>
              <w:ind w:left="47"/>
              <w:rPr>
                <w:sz w:val="19"/>
              </w:rPr>
            </w:pPr>
            <w:r>
              <w:rPr>
                <w:sz w:val="19"/>
              </w:rPr>
              <w:t>/</w:t>
            </w:r>
            <w:r>
              <w:rPr>
                <w:spacing w:val="-1"/>
                <w:sz w:val="19"/>
              </w:rPr>
              <w:t xml:space="preserve"> </w:t>
            </w:r>
            <w:r>
              <w:rPr>
                <w:spacing w:val="-7"/>
                <w:sz w:val="19"/>
              </w:rPr>
              <w:t>*/</w:t>
            </w:r>
          </w:p>
        </w:tc>
        <w:tc>
          <w:tcPr>
            <w:tcW w:w="4239" w:type="dxa"/>
          </w:tcPr>
          <w:p w14:paraId="1835172A">
            <w:pPr>
              <w:pStyle w:val="18"/>
              <w:spacing w:before="102"/>
              <w:ind w:right="16"/>
              <w:jc w:val="right"/>
              <w:rPr>
                <w:sz w:val="19"/>
              </w:rPr>
            </w:pPr>
            <w:r>
              <w:rPr>
                <w:sz w:val="19"/>
              </w:rPr>
              <w:t>'&gt;',</w:t>
            </w:r>
            <w:r>
              <w:rPr>
                <w:spacing w:val="-56"/>
                <w:sz w:val="19"/>
              </w:rPr>
              <w:t xml:space="preserve"> </w:t>
            </w:r>
            <w:r>
              <w:rPr>
                <w:sz w:val="19"/>
              </w:rPr>
              <w:t>'&gt;',</w:t>
            </w:r>
            <w:r>
              <w:rPr>
                <w:spacing w:val="-56"/>
                <w:sz w:val="19"/>
              </w:rPr>
              <w:t xml:space="preserve"> </w:t>
            </w:r>
            <w:r>
              <w:rPr>
                <w:sz w:val="19"/>
              </w:rPr>
              <w:t>'&gt;',</w:t>
            </w:r>
            <w:r>
              <w:rPr>
                <w:spacing w:val="-56"/>
                <w:sz w:val="19"/>
              </w:rPr>
              <w:t xml:space="preserve"> </w:t>
            </w:r>
            <w:r>
              <w:rPr>
                <w:sz w:val="19"/>
              </w:rPr>
              <w:t>'&gt;',</w:t>
            </w:r>
            <w:r>
              <w:rPr>
                <w:spacing w:val="-56"/>
                <w:sz w:val="19"/>
              </w:rPr>
              <w:t xml:space="preserve"> </w:t>
            </w:r>
            <w:r>
              <w:rPr>
                <w:sz w:val="19"/>
              </w:rPr>
              <w:t>'&gt;',</w:t>
            </w:r>
            <w:r>
              <w:rPr>
                <w:spacing w:val="-56"/>
                <w:sz w:val="19"/>
              </w:rPr>
              <w:t xml:space="preserve"> </w:t>
            </w:r>
            <w:r>
              <w:rPr>
                <w:sz w:val="19"/>
              </w:rPr>
              <w:t>'&lt;',</w:t>
            </w:r>
            <w:r>
              <w:rPr>
                <w:spacing w:val="-56"/>
                <w:sz w:val="19"/>
              </w:rPr>
              <w:t xml:space="preserve"> </w:t>
            </w:r>
            <w:r>
              <w:rPr>
                <w:sz w:val="19"/>
              </w:rPr>
              <w:t>'&gt;',</w:t>
            </w:r>
            <w:r>
              <w:rPr>
                <w:spacing w:val="-56"/>
                <w:sz w:val="19"/>
              </w:rPr>
              <w:t xml:space="preserve"> </w:t>
            </w:r>
            <w:r>
              <w:rPr>
                <w:sz w:val="19"/>
              </w:rPr>
              <w:t>'?',</w:t>
            </w:r>
            <w:r>
              <w:rPr>
                <w:spacing w:val="-56"/>
                <w:sz w:val="19"/>
              </w:rPr>
              <w:t xml:space="preserve"> </w:t>
            </w:r>
            <w:r>
              <w:rPr>
                <w:spacing w:val="-4"/>
                <w:sz w:val="19"/>
              </w:rPr>
              <w:t>'&gt;',</w:t>
            </w:r>
          </w:p>
        </w:tc>
        <w:tc>
          <w:tcPr>
            <w:tcW w:w="419" w:type="dxa"/>
          </w:tcPr>
          <w:p w14:paraId="766C00DC">
            <w:pPr>
              <w:pStyle w:val="18"/>
              <w:rPr>
                <w:rFonts w:ascii="Times New Roman"/>
                <w:sz w:val="18"/>
              </w:rPr>
            </w:pPr>
          </w:p>
        </w:tc>
        <w:tc>
          <w:tcPr>
            <w:tcW w:w="419" w:type="dxa"/>
          </w:tcPr>
          <w:p w14:paraId="4307F5D7">
            <w:pPr>
              <w:pStyle w:val="18"/>
              <w:spacing w:before="102"/>
              <w:ind w:left="5"/>
              <w:jc w:val="center"/>
              <w:rPr>
                <w:sz w:val="19"/>
              </w:rPr>
            </w:pPr>
            <w:r>
              <w:rPr>
                <w:spacing w:val="-4"/>
                <w:sz w:val="19"/>
              </w:rPr>
              <w:t>'&gt;',</w:t>
            </w:r>
          </w:p>
        </w:tc>
        <w:tc>
          <w:tcPr>
            <w:tcW w:w="1289" w:type="dxa"/>
          </w:tcPr>
          <w:p w14:paraId="3FE7EE1C">
            <w:pPr>
              <w:pStyle w:val="18"/>
              <w:spacing w:before="102"/>
              <w:ind w:right="43"/>
              <w:jc w:val="right"/>
              <w:rPr>
                <w:sz w:val="19"/>
              </w:rPr>
            </w:pPr>
            <w:r>
              <w:rPr>
                <w:sz w:val="19"/>
              </w:rPr>
              <w:t>'&gt;',</w:t>
            </w:r>
            <w:r>
              <w:rPr>
                <w:spacing w:val="-56"/>
                <w:sz w:val="19"/>
              </w:rPr>
              <w:t xml:space="preserve"> </w:t>
            </w:r>
            <w:r>
              <w:rPr>
                <w:spacing w:val="-4"/>
                <w:sz w:val="19"/>
              </w:rPr>
              <w:t>'&gt;',</w:t>
            </w:r>
          </w:p>
        </w:tc>
      </w:tr>
      <w:tr w14:paraId="73ED7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450" w:type="dxa"/>
          </w:tcPr>
          <w:p w14:paraId="7C50C8BC">
            <w:pPr>
              <w:pStyle w:val="18"/>
              <w:spacing w:before="104"/>
              <w:ind w:left="50"/>
              <w:rPr>
                <w:sz w:val="19"/>
              </w:rPr>
            </w:pPr>
            <w:r>
              <w:rPr>
                <w:spacing w:val="-4"/>
                <w:sz w:val="19"/>
              </w:rPr>
              <w:t>'&gt;',</w:t>
            </w:r>
          </w:p>
        </w:tc>
        <w:tc>
          <w:tcPr>
            <w:tcW w:w="258" w:type="dxa"/>
          </w:tcPr>
          <w:p w14:paraId="561C5BAF">
            <w:pPr>
              <w:pStyle w:val="18"/>
              <w:rPr>
                <w:rFonts w:ascii="Times New Roman"/>
                <w:sz w:val="18"/>
              </w:rPr>
            </w:pPr>
          </w:p>
        </w:tc>
        <w:tc>
          <w:tcPr>
            <w:tcW w:w="962" w:type="dxa"/>
          </w:tcPr>
          <w:p w14:paraId="1969DE38">
            <w:pPr>
              <w:pStyle w:val="18"/>
              <w:rPr>
                <w:rFonts w:ascii="Times New Roman"/>
                <w:sz w:val="18"/>
              </w:rPr>
            </w:pPr>
          </w:p>
        </w:tc>
        <w:tc>
          <w:tcPr>
            <w:tcW w:w="4239" w:type="dxa"/>
          </w:tcPr>
          <w:p w14:paraId="100634FA">
            <w:pPr>
              <w:pStyle w:val="18"/>
              <w:rPr>
                <w:rFonts w:ascii="Times New Roman"/>
                <w:sz w:val="18"/>
              </w:rPr>
            </w:pPr>
          </w:p>
        </w:tc>
        <w:tc>
          <w:tcPr>
            <w:tcW w:w="419" w:type="dxa"/>
          </w:tcPr>
          <w:p w14:paraId="2DFD7AF9">
            <w:pPr>
              <w:pStyle w:val="18"/>
              <w:rPr>
                <w:rFonts w:ascii="Times New Roman"/>
                <w:sz w:val="18"/>
              </w:rPr>
            </w:pPr>
          </w:p>
        </w:tc>
        <w:tc>
          <w:tcPr>
            <w:tcW w:w="419" w:type="dxa"/>
          </w:tcPr>
          <w:p w14:paraId="59202238">
            <w:pPr>
              <w:pStyle w:val="18"/>
              <w:rPr>
                <w:rFonts w:ascii="Times New Roman"/>
                <w:sz w:val="18"/>
              </w:rPr>
            </w:pPr>
          </w:p>
        </w:tc>
        <w:tc>
          <w:tcPr>
            <w:tcW w:w="1289" w:type="dxa"/>
          </w:tcPr>
          <w:p w14:paraId="40071E62">
            <w:pPr>
              <w:pStyle w:val="18"/>
              <w:rPr>
                <w:rFonts w:ascii="Times New Roman"/>
                <w:sz w:val="18"/>
              </w:rPr>
            </w:pPr>
          </w:p>
        </w:tc>
      </w:tr>
      <w:tr w14:paraId="2B64B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450" w:type="dxa"/>
          </w:tcPr>
          <w:p w14:paraId="4F6C8716">
            <w:pPr>
              <w:pStyle w:val="18"/>
              <w:rPr>
                <w:rFonts w:ascii="Times New Roman"/>
                <w:sz w:val="18"/>
              </w:rPr>
            </w:pPr>
          </w:p>
        </w:tc>
        <w:tc>
          <w:tcPr>
            <w:tcW w:w="258" w:type="dxa"/>
          </w:tcPr>
          <w:p w14:paraId="23BE82BD">
            <w:pPr>
              <w:pStyle w:val="18"/>
              <w:spacing w:before="102"/>
              <w:ind w:right="26"/>
              <w:jc w:val="center"/>
              <w:rPr>
                <w:sz w:val="19"/>
              </w:rPr>
            </w:pPr>
            <w:r>
              <w:rPr>
                <w:spacing w:val="-5"/>
                <w:sz w:val="19"/>
              </w:rPr>
              <w:t>/*</w:t>
            </w:r>
          </w:p>
        </w:tc>
        <w:tc>
          <w:tcPr>
            <w:tcW w:w="962" w:type="dxa"/>
          </w:tcPr>
          <w:p w14:paraId="4A39D41B">
            <w:pPr>
              <w:pStyle w:val="18"/>
              <w:spacing w:before="102"/>
              <w:ind w:left="47"/>
              <w:rPr>
                <w:sz w:val="19"/>
              </w:rPr>
            </w:pPr>
            <w:r>
              <w:rPr>
                <w:sz w:val="19"/>
              </w:rPr>
              <w:t>%</w:t>
            </w:r>
            <w:r>
              <w:rPr>
                <w:spacing w:val="-1"/>
                <w:sz w:val="19"/>
              </w:rPr>
              <w:t xml:space="preserve"> </w:t>
            </w:r>
            <w:r>
              <w:rPr>
                <w:spacing w:val="-7"/>
                <w:sz w:val="19"/>
              </w:rPr>
              <w:t>*/</w:t>
            </w:r>
          </w:p>
        </w:tc>
        <w:tc>
          <w:tcPr>
            <w:tcW w:w="4239" w:type="dxa"/>
          </w:tcPr>
          <w:p w14:paraId="3C70F853">
            <w:pPr>
              <w:pStyle w:val="18"/>
              <w:spacing w:before="102"/>
              <w:ind w:right="16"/>
              <w:jc w:val="right"/>
              <w:rPr>
                <w:sz w:val="19"/>
              </w:rPr>
            </w:pPr>
            <w:r>
              <w:rPr>
                <w:sz w:val="19"/>
              </w:rPr>
              <w:t>'&gt;',</w:t>
            </w:r>
            <w:r>
              <w:rPr>
                <w:spacing w:val="-56"/>
                <w:sz w:val="19"/>
              </w:rPr>
              <w:t xml:space="preserve"> </w:t>
            </w:r>
            <w:r>
              <w:rPr>
                <w:sz w:val="19"/>
              </w:rPr>
              <w:t>'&gt;',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'&gt;',</w:t>
            </w:r>
            <w:r>
              <w:rPr>
                <w:spacing w:val="-56"/>
                <w:sz w:val="19"/>
              </w:rPr>
              <w:t xml:space="preserve"> </w:t>
            </w:r>
            <w:r>
              <w:rPr>
                <w:sz w:val="19"/>
              </w:rPr>
              <w:t>'?',</w:t>
            </w:r>
            <w:r>
              <w:rPr>
                <w:spacing w:val="-56"/>
                <w:sz w:val="19"/>
              </w:rPr>
              <w:t xml:space="preserve"> </w:t>
            </w:r>
            <w:r>
              <w:rPr>
                <w:spacing w:val="-4"/>
                <w:sz w:val="19"/>
              </w:rPr>
              <w:t>'&gt;',</w:t>
            </w:r>
          </w:p>
        </w:tc>
        <w:tc>
          <w:tcPr>
            <w:tcW w:w="419" w:type="dxa"/>
          </w:tcPr>
          <w:p w14:paraId="45DF11ED">
            <w:pPr>
              <w:pStyle w:val="18"/>
              <w:rPr>
                <w:rFonts w:ascii="Times New Roman"/>
                <w:sz w:val="18"/>
              </w:rPr>
            </w:pPr>
          </w:p>
        </w:tc>
        <w:tc>
          <w:tcPr>
            <w:tcW w:w="419" w:type="dxa"/>
          </w:tcPr>
          <w:p w14:paraId="522766E7">
            <w:pPr>
              <w:pStyle w:val="18"/>
              <w:spacing w:before="102"/>
              <w:ind w:left="5"/>
              <w:jc w:val="center"/>
              <w:rPr>
                <w:sz w:val="19"/>
              </w:rPr>
            </w:pPr>
            <w:r>
              <w:rPr>
                <w:spacing w:val="-4"/>
                <w:sz w:val="19"/>
              </w:rPr>
              <w:t>'&gt;',</w:t>
            </w:r>
          </w:p>
        </w:tc>
        <w:tc>
          <w:tcPr>
            <w:tcW w:w="1289" w:type="dxa"/>
          </w:tcPr>
          <w:p w14:paraId="6DBBB15B">
            <w:pPr>
              <w:pStyle w:val="18"/>
              <w:spacing w:before="102"/>
              <w:ind w:right="43"/>
              <w:jc w:val="right"/>
              <w:rPr>
                <w:sz w:val="19"/>
              </w:rPr>
            </w:pPr>
            <w:r>
              <w:rPr>
                <w:sz w:val="19"/>
              </w:rPr>
              <w:t>'&gt;',</w:t>
            </w:r>
            <w:r>
              <w:rPr>
                <w:spacing w:val="-56"/>
                <w:sz w:val="19"/>
              </w:rPr>
              <w:t xml:space="preserve"> </w:t>
            </w:r>
            <w:r>
              <w:rPr>
                <w:spacing w:val="-4"/>
                <w:sz w:val="19"/>
              </w:rPr>
              <w:t>'&gt;',</w:t>
            </w:r>
          </w:p>
        </w:tc>
      </w:tr>
      <w:tr w14:paraId="7FA60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450" w:type="dxa"/>
          </w:tcPr>
          <w:p w14:paraId="634F88C8">
            <w:pPr>
              <w:pStyle w:val="18"/>
              <w:spacing w:before="104"/>
              <w:ind w:left="50"/>
              <w:rPr>
                <w:sz w:val="19"/>
              </w:rPr>
            </w:pPr>
            <w:r>
              <w:rPr>
                <w:spacing w:val="-4"/>
                <w:sz w:val="19"/>
              </w:rPr>
              <w:t>'&gt;',</w:t>
            </w:r>
          </w:p>
        </w:tc>
        <w:tc>
          <w:tcPr>
            <w:tcW w:w="258" w:type="dxa"/>
          </w:tcPr>
          <w:p w14:paraId="3937DD04">
            <w:pPr>
              <w:pStyle w:val="18"/>
              <w:rPr>
                <w:rFonts w:ascii="Times New Roman"/>
                <w:sz w:val="18"/>
              </w:rPr>
            </w:pPr>
          </w:p>
        </w:tc>
        <w:tc>
          <w:tcPr>
            <w:tcW w:w="962" w:type="dxa"/>
          </w:tcPr>
          <w:p w14:paraId="40379F00">
            <w:pPr>
              <w:pStyle w:val="18"/>
              <w:rPr>
                <w:rFonts w:ascii="Times New Roman"/>
                <w:sz w:val="18"/>
              </w:rPr>
            </w:pPr>
          </w:p>
        </w:tc>
        <w:tc>
          <w:tcPr>
            <w:tcW w:w="4239" w:type="dxa"/>
          </w:tcPr>
          <w:p w14:paraId="748A79E5">
            <w:pPr>
              <w:pStyle w:val="18"/>
              <w:rPr>
                <w:rFonts w:ascii="Times New Roman"/>
                <w:sz w:val="18"/>
              </w:rPr>
            </w:pPr>
          </w:p>
        </w:tc>
        <w:tc>
          <w:tcPr>
            <w:tcW w:w="419" w:type="dxa"/>
          </w:tcPr>
          <w:p w14:paraId="238778D0">
            <w:pPr>
              <w:pStyle w:val="18"/>
              <w:rPr>
                <w:rFonts w:ascii="Times New Roman"/>
                <w:sz w:val="18"/>
              </w:rPr>
            </w:pPr>
          </w:p>
        </w:tc>
        <w:tc>
          <w:tcPr>
            <w:tcW w:w="419" w:type="dxa"/>
          </w:tcPr>
          <w:p w14:paraId="7A259239">
            <w:pPr>
              <w:pStyle w:val="18"/>
              <w:rPr>
                <w:rFonts w:ascii="Times New Roman"/>
                <w:sz w:val="18"/>
              </w:rPr>
            </w:pPr>
          </w:p>
        </w:tc>
        <w:tc>
          <w:tcPr>
            <w:tcW w:w="1289" w:type="dxa"/>
          </w:tcPr>
          <w:p w14:paraId="5EEED9A7">
            <w:pPr>
              <w:pStyle w:val="18"/>
              <w:rPr>
                <w:rFonts w:ascii="Times New Roman"/>
                <w:sz w:val="18"/>
              </w:rPr>
            </w:pPr>
          </w:p>
        </w:tc>
      </w:tr>
      <w:tr w14:paraId="7BA9A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450" w:type="dxa"/>
          </w:tcPr>
          <w:p w14:paraId="1144F8DB">
            <w:pPr>
              <w:pStyle w:val="18"/>
              <w:rPr>
                <w:rFonts w:ascii="Times New Roman"/>
                <w:sz w:val="18"/>
              </w:rPr>
            </w:pPr>
          </w:p>
        </w:tc>
        <w:tc>
          <w:tcPr>
            <w:tcW w:w="258" w:type="dxa"/>
          </w:tcPr>
          <w:p w14:paraId="6F4F7B2F">
            <w:pPr>
              <w:pStyle w:val="18"/>
              <w:spacing w:before="102"/>
              <w:ind w:right="26"/>
              <w:jc w:val="center"/>
              <w:rPr>
                <w:sz w:val="19"/>
              </w:rPr>
            </w:pPr>
            <w:r>
              <w:rPr>
                <w:spacing w:val="-5"/>
                <w:sz w:val="19"/>
              </w:rPr>
              <w:t>/*</w:t>
            </w:r>
          </w:p>
        </w:tc>
        <w:tc>
          <w:tcPr>
            <w:tcW w:w="962" w:type="dxa"/>
          </w:tcPr>
          <w:p w14:paraId="655B3BA8">
            <w:pPr>
              <w:pStyle w:val="18"/>
              <w:spacing w:before="102"/>
              <w:ind w:left="47"/>
              <w:rPr>
                <w:sz w:val="19"/>
              </w:rPr>
            </w:pPr>
            <w:r>
              <w:rPr>
                <w:sz w:val="19"/>
              </w:rPr>
              <w:t>(</w:t>
            </w:r>
            <w:r>
              <w:rPr>
                <w:spacing w:val="-1"/>
                <w:sz w:val="19"/>
              </w:rPr>
              <w:t xml:space="preserve"> </w:t>
            </w:r>
            <w:r>
              <w:rPr>
                <w:spacing w:val="-7"/>
                <w:sz w:val="19"/>
              </w:rPr>
              <w:t>*/</w:t>
            </w:r>
          </w:p>
        </w:tc>
        <w:tc>
          <w:tcPr>
            <w:tcW w:w="4239" w:type="dxa"/>
          </w:tcPr>
          <w:p w14:paraId="4CAB7CA2">
            <w:pPr>
              <w:pStyle w:val="18"/>
              <w:spacing w:before="102"/>
              <w:ind w:right="16"/>
              <w:jc w:val="right"/>
              <w:rPr>
                <w:sz w:val="19"/>
              </w:rPr>
            </w:pP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w:t>
            </w:r>
            <w:r>
              <w:rPr>
                <w:spacing w:val="-56"/>
                <w:sz w:val="19"/>
              </w:rPr>
              <w:t xml:space="preserve"> </w:t>
            </w:r>
            <w:r>
              <w:rPr>
                <w:sz w:val="19"/>
              </w:rPr>
              <w:t>'?',</w:t>
            </w:r>
            <w:r>
              <w:rPr>
                <w:spacing w:val="-56"/>
                <w:sz w:val="19"/>
              </w:rPr>
              <w:t xml:space="preserve"> </w:t>
            </w:r>
            <w:r>
              <w:rPr>
                <w:spacing w:val="-4"/>
                <w:sz w:val="19"/>
              </w:rPr>
              <w:t>'&lt;',</w:t>
            </w:r>
          </w:p>
        </w:tc>
        <w:tc>
          <w:tcPr>
            <w:tcW w:w="419" w:type="dxa"/>
          </w:tcPr>
          <w:p w14:paraId="42241086">
            <w:pPr>
              <w:pStyle w:val="18"/>
              <w:rPr>
                <w:rFonts w:ascii="Times New Roman"/>
                <w:sz w:val="18"/>
              </w:rPr>
            </w:pPr>
          </w:p>
        </w:tc>
        <w:tc>
          <w:tcPr>
            <w:tcW w:w="419" w:type="dxa"/>
          </w:tcPr>
          <w:p w14:paraId="48AD7D85">
            <w:pPr>
              <w:pStyle w:val="18"/>
              <w:spacing w:before="102"/>
              <w:ind w:left="5"/>
              <w:jc w:val="center"/>
              <w:rPr>
                <w:sz w:val="19"/>
              </w:rPr>
            </w:pPr>
            <w:r>
              <w:rPr>
                <w:spacing w:val="-4"/>
                <w:sz w:val="19"/>
              </w:rPr>
              <w:t>'&lt;',</w:t>
            </w:r>
          </w:p>
        </w:tc>
        <w:tc>
          <w:tcPr>
            <w:tcW w:w="1289" w:type="dxa"/>
          </w:tcPr>
          <w:p w14:paraId="2C9A11E9">
            <w:pPr>
              <w:pStyle w:val="18"/>
              <w:spacing w:before="102"/>
              <w:ind w:right="43"/>
              <w:jc w:val="right"/>
              <w:rPr>
                <w:sz w:val="19"/>
              </w:rPr>
            </w:pPr>
            <w:r>
              <w:rPr>
                <w:sz w:val="19"/>
              </w:rPr>
              <w:t>'&gt;',</w:t>
            </w:r>
            <w:r>
              <w:rPr>
                <w:spacing w:val="-56"/>
                <w:sz w:val="19"/>
              </w:rPr>
              <w:t xml:space="preserve"> </w:t>
            </w:r>
            <w:r>
              <w:rPr>
                <w:spacing w:val="-4"/>
                <w:sz w:val="19"/>
              </w:rPr>
              <w:t>'&lt;',</w:t>
            </w:r>
          </w:p>
        </w:tc>
      </w:tr>
      <w:tr w14:paraId="4C4B5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450" w:type="dxa"/>
          </w:tcPr>
          <w:p w14:paraId="66FA6C41">
            <w:pPr>
              <w:pStyle w:val="18"/>
              <w:spacing w:before="104"/>
              <w:ind w:left="50"/>
              <w:rPr>
                <w:sz w:val="19"/>
              </w:rPr>
            </w:pPr>
            <w:r>
              <w:rPr>
                <w:spacing w:val="-4"/>
                <w:sz w:val="19"/>
              </w:rPr>
              <w:t>'&lt;',</w:t>
            </w:r>
          </w:p>
        </w:tc>
        <w:tc>
          <w:tcPr>
            <w:tcW w:w="258" w:type="dxa"/>
          </w:tcPr>
          <w:p w14:paraId="6CFDDAC4">
            <w:pPr>
              <w:pStyle w:val="18"/>
              <w:rPr>
                <w:rFonts w:ascii="Times New Roman"/>
                <w:sz w:val="18"/>
              </w:rPr>
            </w:pPr>
          </w:p>
        </w:tc>
        <w:tc>
          <w:tcPr>
            <w:tcW w:w="962" w:type="dxa"/>
          </w:tcPr>
          <w:p w14:paraId="5D877E83">
            <w:pPr>
              <w:pStyle w:val="18"/>
              <w:rPr>
                <w:rFonts w:ascii="Times New Roman"/>
                <w:sz w:val="18"/>
              </w:rPr>
            </w:pPr>
          </w:p>
        </w:tc>
        <w:tc>
          <w:tcPr>
            <w:tcW w:w="4239" w:type="dxa"/>
          </w:tcPr>
          <w:p w14:paraId="45C98986">
            <w:pPr>
              <w:pStyle w:val="18"/>
              <w:rPr>
                <w:rFonts w:ascii="Times New Roman"/>
                <w:sz w:val="18"/>
              </w:rPr>
            </w:pPr>
          </w:p>
        </w:tc>
        <w:tc>
          <w:tcPr>
            <w:tcW w:w="419" w:type="dxa"/>
          </w:tcPr>
          <w:p w14:paraId="47B42F7E">
            <w:pPr>
              <w:pStyle w:val="18"/>
              <w:rPr>
                <w:rFonts w:ascii="Times New Roman"/>
                <w:sz w:val="18"/>
              </w:rPr>
            </w:pPr>
          </w:p>
        </w:tc>
        <w:tc>
          <w:tcPr>
            <w:tcW w:w="419" w:type="dxa"/>
          </w:tcPr>
          <w:p w14:paraId="7BE7A4BB">
            <w:pPr>
              <w:pStyle w:val="18"/>
              <w:rPr>
                <w:rFonts w:ascii="Times New Roman"/>
                <w:sz w:val="18"/>
              </w:rPr>
            </w:pPr>
          </w:p>
        </w:tc>
        <w:tc>
          <w:tcPr>
            <w:tcW w:w="1289" w:type="dxa"/>
          </w:tcPr>
          <w:p w14:paraId="7F047C54">
            <w:pPr>
              <w:pStyle w:val="18"/>
              <w:rPr>
                <w:rFonts w:ascii="Times New Roman"/>
                <w:sz w:val="18"/>
              </w:rPr>
            </w:pPr>
          </w:p>
        </w:tc>
      </w:tr>
      <w:tr w14:paraId="67DBF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9" w:hRule="atLeast"/>
        </w:trPr>
        <w:tc>
          <w:tcPr>
            <w:tcW w:w="450" w:type="dxa"/>
          </w:tcPr>
          <w:p w14:paraId="0CA4A222">
            <w:pPr>
              <w:pStyle w:val="18"/>
              <w:rPr>
                <w:rFonts w:ascii="Times New Roman"/>
                <w:sz w:val="18"/>
              </w:rPr>
            </w:pPr>
          </w:p>
        </w:tc>
        <w:tc>
          <w:tcPr>
            <w:tcW w:w="258" w:type="dxa"/>
          </w:tcPr>
          <w:p w14:paraId="31AB42D6">
            <w:pPr>
              <w:pStyle w:val="18"/>
              <w:spacing w:before="102"/>
              <w:ind w:right="26"/>
              <w:jc w:val="center"/>
              <w:rPr>
                <w:sz w:val="19"/>
              </w:rPr>
            </w:pPr>
            <w:r>
              <w:rPr>
                <w:spacing w:val="-5"/>
                <w:sz w:val="19"/>
              </w:rPr>
              <w:t>/*</w:t>
            </w:r>
          </w:p>
        </w:tc>
        <w:tc>
          <w:tcPr>
            <w:tcW w:w="962" w:type="dxa"/>
          </w:tcPr>
          <w:p w14:paraId="32C4487C">
            <w:pPr>
              <w:pStyle w:val="18"/>
              <w:spacing w:before="102"/>
              <w:ind w:left="47"/>
              <w:rPr>
                <w:sz w:val="19"/>
              </w:rPr>
            </w:pPr>
            <w:r>
              <w:rPr>
                <w:sz w:val="19"/>
              </w:rPr>
              <w:t>)</w:t>
            </w:r>
            <w:r>
              <w:rPr>
                <w:spacing w:val="-1"/>
                <w:sz w:val="19"/>
              </w:rPr>
              <w:t xml:space="preserve"> </w:t>
            </w:r>
            <w:r>
              <w:rPr>
                <w:spacing w:val="-7"/>
                <w:sz w:val="19"/>
              </w:rPr>
              <w:t>*/</w:t>
            </w:r>
          </w:p>
        </w:tc>
        <w:tc>
          <w:tcPr>
            <w:tcW w:w="4239" w:type="dxa"/>
          </w:tcPr>
          <w:p w14:paraId="403023F7">
            <w:pPr>
              <w:pStyle w:val="18"/>
              <w:spacing w:before="102"/>
              <w:ind w:right="16"/>
              <w:jc w:val="right"/>
              <w:rPr>
                <w:sz w:val="19"/>
              </w:rPr>
            </w:pPr>
            <w:r>
              <w:rPr>
                <w:sz w:val="19"/>
              </w:rPr>
              <w:t>'&gt;',</w:t>
            </w:r>
            <w:r>
              <w:rPr>
                <w:spacing w:val="-56"/>
                <w:sz w:val="19"/>
              </w:rPr>
              <w:t xml:space="preserve"> </w:t>
            </w:r>
            <w:r>
              <w:rPr>
                <w:sz w:val="19"/>
              </w:rPr>
              <w:t>'&gt;',</w:t>
            </w:r>
            <w:r>
              <w:rPr>
                <w:spacing w:val="-56"/>
                <w:sz w:val="19"/>
              </w:rPr>
              <w:t xml:space="preserve"> </w:t>
            </w:r>
            <w:r>
              <w:rPr>
                <w:sz w:val="19"/>
              </w:rPr>
              <w:t>'&gt;',</w:t>
            </w:r>
            <w:r>
              <w:rPr>
                <w:spacing w:val="-56"/>
                <w:sz w:val="19"/>
              </w:rPr>
              <w:t xml:space="preserve"> </w:t>
            </w:r>
            <w:r>
              <w:rPr>
                <w:sz w:val="19"/>
              </w:rPr>
              <w:t>'&gt;',</w:t>
            </w:r>
            <w:r>
              <w:rPr>
                <w:spacing w:val="-56"/>
                <w:sz w:val="19"/>
              </w:rPr>
              <w:t xml:space="preserve"> </w:t>
            </w:r>
            <w:r>
              <w:rPr>
                <w:sz w:val="19"/>
              </w:rPr>
              <w:t>'&gt;',</w:t>
            </w:r>
            <w:r>
              <w:rPr>
                <w:spacing w:val="-56"/>
                <w:sz w:val="19"/>
              </w:rPr>
              <w:t xml:space="preserve"> </w:t>
            </w:r>
            <w:r>
              <w:rPr>
                <w:sz w:val="19"/>
              </w:rPr>
              <w:t>'&gt;',</w:t>
            </w:r>
            <w:r>
              <w:rPr>
                <w:spacing w:val="-56"/>
                <w:sz w:val="19"/>
              </w:rPr>
              <w:t xml:space="preserve"> </w:t>
            </w:r>
            <w:r>
              <w:rPr>
                <w:sz w:val="19"/>
              </w:rPr>
              <w:t>'?',</w:t>
            </w:r>
            <w:r>
              <w:rPr>
                <w:spacing w:val="-56"/>
                <w:sz w:val="19"/>
              </w:rPr>
              <w:t xml:space="preserve"> </w:t>
            </w:r>
            <w:r>
              <w:rPr>
                <w:sz w:val="19"/>
              </w:rPr>
              <w:t>'?',</w:t>
            </w:r>
            <w:r>
              <w:rPr>
                <w:spacing w:val="-56"/>
                <w:sz w:val="19"/>
              </w:rPr>
              <w:t xml:space="preserve"> </w:t>
            </w:r>
            <w:r>
              <w:rPr>
                <w:spacing w:val="-4"/>
                <w:sz w:val="19"/>
              </w:rPr>
              <w:t>'&gt;',</w:t>
            </w:r>
          </w:p>
        </w:tc>
        <w:tc>
          <w:tcPr>
            <w:tcW w:w="419" w:type="dxa"/>
          </w:tcPr>
          <w:p w14:paraId="7A66E88E">
            <w:pPr>
              <w:pStyle w:val="18"/>
              <w:rPr>
                <w:rFonts w:ascii="Times New Roman"/>
                <w:sz w:val="18"/>
              </w:rPr>
            </w:pPr>
          </w:p>
        </w:tc>
        <w:tc>
          <w:tcPr>
            <w:tcW w:w="419" w:type="dxa"/>
          </w:tcPr>
          <w:p w14:paraId="48B88FA2">
            <w:pPr>
              <w:pStyle w:val="18"/>
              <w:spacing w:before="102"/>
              <w:ind w:left="5"/>
              <w:jc w:val="center"/>
              <w:rPr>
                <w:sz w:val="19"/>
              </w:rPr>
            </w:pPr>
            <w:r>
              <w:rPr>
                <w:spacing w:val="-4"/>
                <w:sz w:val="19"/>
              </w:rPr>
              <w:t>'&gt;',</w:t>
            </w:r>
          </w:p>
        </w:tc>
        <w:tc>
          <w:tcPr>
            <w:tcW w:w="1289" w:type="dxa"/>
          </w:tcPr>
          <w:p w14:paraId="648EDABA">
            <w:pPr>
              <w:pStyle w:val="18"/>
              <w:spacing w:before="102"/>
              <w:ind w:right="43"/>
              <w:jc w:val="right"/>
              <w:rPr>
                <w:sz w:val="19"/>
              </w:rPr>
            </w:pPr>
            <w:r>
              <w:rPr>
                <w:sz w:val="19"/>
              </w:rPr>
              <w:t>'&gt;',</w:t>
            </w:r>
            <w:r>
              <w:rPr>
                <w:spacing w:val="-56"/>
                <w:sz w:val="19"/>
              </w:rPr>
              <w:t xml:space="preserve"> </w:t>
            </w:r>
            <w:r>
              <w:rPr>
                <w:spacing w:val="-4"/>
                <w:sz w:val="19"/>
              </w:rPr>
              <w:t>'&gt;',</w:t>
            </w:r>
          </w:p>
        </w:tc>
      </w:tr>
      <w:tr w14:paraId="3BE77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450" w:type="dxa"/>
          </w:tcPr>
          <w:p w14:paraId="52F3D343">
            <w:pPr>
              <w:pStyle w:val="18"/>
              <w:spacing w:before="104"/>
              <w:ind w:left="50"/>
              <w:rPr>
                <w:sz w:val="19"/>
              </w:rPr>
            </w:pPr>
            <w:r>
              <w:rPr>
                <w:spacing w:val="-4"/>
                <w:sz w:val="19"/>
              </w:rPr>
              <w:t>'&gt;',</w:t>
            </w:r>
          </w:p>
        </w:tc>
        <w:tc>
          <w:tcPr>
            <w:tcW w:w="258" w:type="dxa"/>
          </w:tcPr>
          <w:p w14:paraId="4CBA5E7E">
            <w:pPr>
              <w:pStyle w:val="18"/>
              <w:rPr>
                <w:rFonts w:ascii="Times New Roman"/>
                <w:sz w:val="18"/>
              </w:rPr>
            </w:pPr>
          </w:p>
        </w:tc>
        <w:tc>
          <w:tcPr>
            <w:tcW w:w="962" w:type="dxa"/>
          </w:tcPr>
          <w:p w14:paraId="1EA4CF2F">
            <w:pPr>
              <w:pStyle w:val="18"/>
              <w:rPr>
                <w:rFonts w:ascii="Times New Roman"/>
                <w:sz w:val="18"/>
              </w:rPr>
            </w:pPr>
          </w:p>
        </w:tc>
        <w:tc>
          <w:tcPr>
            <w:tcW w:w="4239" w:type="dxa"/>
          </w:tcPr>
          <w:p w14:paraId="0DAB07D8">
            <w:pPr>
              <w:pStyle w:val="18"/>
              <w:rPr>
                <w:rFonts w:ascii="Times New Roman"/>
                <w:sz w:val="18"/>
              </w:rPr>
            </w:pPr>
          </w:p>
        </w:tc>
        <w:tc>
          <w:tcPr>
            <w:tcW w:w="419" w:type="dxa"/>
          </w:tcPr>
          <w:p w14:paraId="412DF2EB">
            <w:pPr>
              <w:pStyle w:val="18"/>
              <w:rPr>
                <w:rFonts w:ascii="Times New Roman"/>
                <w:sz w:val="18"/>
              </w:rPr>
            </w:pPr>
          </w:p>
        </w:tc>
        <w:tc>
          <w:tcPr>
            <w:tcW w:w="419" w:type="dxa"/>
          </w:tcPr>
          <w:p w14:paraId="1C89E6CF">
            <w:pPr>
              <w:pStyle w:val="18"/>
              <w:rPr>
                <w:rFonts w:ascii="Times New Roman"/>
                <w:sz w:val="18"/>
              </w:rPr>
            </w:pPr>
          </w:p>
        </w:tc>
        <w:tc>
          <w:tcPr>
            <w:tcW w:w="1289" w:type="dxa"/>
          </w:tcPr>
          <w:p w14:paraId="7667B6FF">
            <w:pPr>
              <w:pStyle w:val="18"/>
              <w:rPr>
                <w:rFonts w:ascii="Times New Roman"/>
                <w:sz w:val="18"/>
              </w:rPr>
            </w:pPr>
          </w:p>
        </w:tc>
      </w:tr>
      <w:tr w14:paraId="337D8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450" w:type="dxa"/>
          </w:tcPr>
          <w:p w14:paraId="0AD4B23F">
            <w:pPr>
              <w:pStyle w:val="18"/>
              <w:rPr>
                <w:rFonts w:ascii="Times New Roman"/>
                <w:sz w:val="18"/>
              </w:rPr>
            </w:pPr>
          </w:p>
        </w:tc>
        <w:tc>
          <w:tcPr>
            <w:tcW w:w="258" w:type="dxa"/>
          </w:tcPr>
          <w:p w14:paraId="2EFCD15C">
            <w:pPr>
              <w:pStyle w:val="18"/>
              <w:spacing w:before="102"/>
              <w:ind w:right="26"/>
              <w:jc w:val="center"/>
              <w:rPr>
                <w:sz w:val="19"/>
              </w:rPr>
            </w:pPr>
            <w:r>
              <w:rPr>
                <w:spacing w:val="-5"/>
                <w:sz w:val="19"/>
              </w:rPr>
              <w:t>/*</w:t>
            </w:r>
          </w:p>
        </w:tc>
        <w:tc>
          <w:tcPr>
            <w:tcW w:w="962" w:type="dxa"/>
          </w:tcPr>
          <w:p w14:paraId="10541D8E">
            <w:pPr>
              <w:pStyle w:val="18"/>
              <w:spacing w:before="102"/>
              <w:ind w:left="47"/>
              <w:rPr>
                <w:sz w:val="19"/>
              </w:rPr>
            </w:pPr>
            <w:r>
              <w:rPr>
                <w:sz w:val="19"/>
              </w:rPr>
              <w:t>=</w:t>
            </w:r>
            <w:r>
              <w:rPr>
                <w:spacing w:val="-1"/>
                <w:sz w:val="19"/>
              </w:rPr>
              <w:t xml:space="preserve"> </w:t>
            </w:r>
            <w:r>
              <w:rPr>
                <w:spacing w:val="-7"/>
                <w:sz w:val="19"/>
              </w:rPr>
              <w:t>*/</w:t>
            </w:r>
          </w:p>
        </w:tc>
        <w:tc>
          <w:tcPr>
            <w:tcW w:w="4239" w:type="dxa"/>
          </w:tcPr>
          <w:p w14:paraId="12FB441D">
            <w:pPr>
              <w:pStyle w:val="18"/>
              <w:spacing w:before="102"/>
              <w:ind w:right="16"/>
              <w:jc w:val="right"/>
              <w:rPr>
                <w:sz w:val="19"/>
              </w:rPr>
            </w:pP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w:t>
            </w:r>
            <w:r>
              <w:rPr>
                <w:spacing w:val="-56"/>
                <w:sz w:val="19"/>
              </w:rPr>
              <w:t xml:space="preserve"> </w:t>
            </w:r>
            <w:r>
              <w:rPr>
                <w:sz w:val="19"/>
              </w:rPr>
              <w:t>'&lt;',</w:t>
            </w:r>
            <w:r>
              <w:rPr>
                <w:spacing w:val="-56"/>
                <w:sz w:val="19"/>
              </w:rPr>
              <w:t xml:space="preserve"> </w:t>
            </w:r>
            <w:r>
              <w:rPr>
                <w:spacing w:val="-4"/>
                <w:sz w:val="19"/>
              </w:rPr>
              <w:t>'&lt;',</w:t>
            </w:r>
          </w:p>
        </w:tc>
        <w:tc>
          <w:tcPr>
            <w:tcW w:w="419" w:type="dxa"/>
          </w:tcPr>
          <w:p w14:paraId="2658EDC1">
            <w:pPr>
              <w:pStyle w:val="18"/>
              <w:rPr>
                <w:rFonts w:ascii="Times New Roman"/>
                <w:sz w:val="18"/>
              </w:rPr>
            </w:pPr>
          </w:p>
        </w:tc>
        <w:tc>
          <w:tcPr>
            <w:tcW w:w="419" w:type="dxa"/>
          </w:tcPr>
          <w:p w14:paraId="54D1E011">
            <w:pPr>
              <w:pStyle w:val="18"/>
              <w:spacing w:before="102"/>
              <w:ind w:left="5"/>
              <w:jc w:val="center"/>
              <w:rPr>
                <w:sz w:val="19"/>
              </w:rPr>
            </w:pPr>
            <w:r>
              <w:rPr>
                <w:spacing w:val="-4"/>
                <w:sz w:val="19"/>
              </w:rPr>
              <w:t>'&lt;',</w:t>
            </w:r>
          </w:p>
        </w:tc>
        <w:tc>
          <w:tcPr>
            <w:tcW w:w="1289" w:type="dxa"/>
          </w:tcPr>
          <w:p w14:paraId="165F3B57">
            <w:pPr>
              <w:pStyle w:val="18"/>
              <w:spacing w:before="102"/>
              <w:ind w:right="43"/>
              <w:jc w:val="right"/>
              <w:rPr>
                <w:sz w:val="19"/>
              </w:rPr>
            </w:pPr>
            <w:r>
              <w:rPr>
                <w:sz w:val="19"/>
              </w:rPr>
              <w:t>'&gt;',</w:t>
            </w:r>
            <w:r>
              <w:rPr>
                <w:spacing w:val="-56"/>
                <w:sz w:val="19"/>
              </w:rPr>
              <w:t xml:space="preserve"> </w:t>
            </w:r>
            <w:r>
              <w:rPr>
                <w:spacing w:val="-4"/>
                <w:sz w:val="19"/>
              </w:rPr>
              <w:t>'&lt;',</w:t>
            </w:r>
          </w:p>
        </w:tc>
      </w:tr>
      <w:tr w14:paraId="6F4F2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450" w:type="dxa"/>
          </w:tcPr>
          <w:p w14:paraId="0DDD19E4">
            <w:pPr>
              <w:pStyle w:val="18"/>
              <w:spacing w:before="104"/>
              <w:ind w:left="50"/>
              <w:rPr>
                <w:sz w:val="19"/>
              </w:rPr>
            </w:pPr>
            <w:r>
              <w:rPr>
                <w:spacing w:val="-4"/>
                <w:sz w:val="19"/>
              </w:rPr>
              <w:t>'&lt;',</w:t>
            </w:r>
          </w:p>
        </w:tc>
        <w:tc>
          <w:tcPr>
            <w:tcW w:w="258" w:type="dxa"/>
          </w:tcPr>
          <w:p w14:paraId="00999F0C">
            <w:pPr>
              <w:pStyle w:val="18"/>
              <w:rPr>
                <w:rFonts w:ascii="Times New Roman"/>
                <w:sz w:val="18"/>
              </w:rPr>
            </w:pPr>
          </w:p>
        </w:tc>
        <w:tc>
          <w:tcPr>
            <w:tcW w:w="962" w:type="dxa"/>
          </w:tcPr>
          <w:p w14:paraId="605E6D4D">
            <w:pPr>
              <w:pStyle w:val="18"/>
              <w:rPr>
                <w:rFonts w:ascii="Times New Roman"/>
                <w:sz w:val="18"/>
              </w:rPr>
            </w:pPr>
          </w:p>
        </w:tc>
        <w:tc>
          <w:tcPr>
            <w:tcW w:w="4239" w:type="dxa"/>
          </w:tcPr>
          <w:p w14:paraId="5D6D1C4A">
            <w:pPr>
              <w:pStyle w:val="18"/>
              <w:rPr>
                <w:rFonts w:ascii="Times New Roman"/>
                <w:sz w:val="18"/>
              </w:rPr>
            </w:pPr>
          </w:p>
        </w:tc>
        <w:tc>
          <w:tcPr>
            <w:tcW w:w="419" w:type="dxa"/>
          </w:tcPr>
          <w:p w14:paraId="35781CAD">
            <w:pPr>
              <w:pStyle w:val="18"/>
              <w:rPr>
                <w:rFonts w:ascii="Times New Roman"/>
                <w:sz w:val="18"/>
              </w:rPr>
            </w:pPr>
          </w:p>
        </w:tc>
        <w:tc>
          <w:tcPr>
            <w:tcW w:w="419" w:type="dxa"/>
          </w:tcPr>
          <w:p w14:paraId="6F771A5A">
            <w:pPr>
              <w:pStyle w:val="18"/>
              <w:rPr>
                <w:rFonts w:ascii="Times New Roman"/>
                <w:sz w:val="18"/>
              </w:rPr>
            </w:pPr>
          </w:p>
        </w:tc>
        <w:tc>
          <w:tcPr>
            <w:tcW w:w="1289" w:type="dxa"/>
          </w:tcPr>
          <w:p w14:paraId="568A40AF">
            <w:pPr>
              <w:pStyle w:val="18"/>
              <w:rPr>
                <w:rFonts w:ascii="Times New Roman"/>
                <w:sz w:val="18"/>
              </w:rPr>
            </w:pPr>
          </w:p>
        </w:tc>
      </w:tr>
      <w:tr w14:paraId="72908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450" w:type="dxa"/>
          </w:tcPr>
          <w:p w14:paraId="6D6A51AF">
            <w:pPr>
              <w:pStyle w:val="18"/>
              <w:rPr>
                <w:rFonts w:ascii="Times New Roman"/>
                <w:sz w:val="18"/>
              </w:rPr>
            </w:pPr>
          </w:p>
        </w:tc>
        <w:tc>
          <w:tcPr>
            <w:tcW w:w="258" w:type="dxa"/>
          </w:tcPr>
          <w:p w14:paraId="16D337D6">
            <w:pPr>
              <w:pStyle w:val="18"/>
              <w:spacing w:before="102"/>
              <w:ind w:right="26"/>
              <w:jc w:val="center"/>
              <w:rPr>
                <w:sz w:val="19"/>
              </w:rPr>
            </w:pPr>
            <w:r>
              <w:rPr>
                <w:spacing w:val="-5"/>
                <w:sz w:val="19"/>
              </w:rPr>
              <w:t>/*</w:t>
            </w:r>
          </w:p>
        </w:tc>
        <w:tc>
          <w:tcPr>
            <w:tcW w:w="962" w:type="dxa"/>
          </w:tcPr>
          <w:p w14:paraId="73C8E39F">
            <w:pPr>
              <w:pStyle w:val="18"/>
              <w:spacing w:before="102"/>
              <w:ind w:left="47"/>
              <w:rPr>
                <w:sz w:val="19"/>
              </w:rPr>
            </w:pPr>
            <w:r>
              <w:rPr>
                <w:spacing w:val="-1"/>
                <w:sz w:val="19"/>
              </w:rPr>
              <w:t xml:space="preserve">&gt;和&lt; </w:t>
            </w:r>
            <w:r>
              <w:rPr>
                <w:spacing w:val="-5"/>
                <w:sz w:val="19"/>
              </w:rPr>
              <w:t>*/</w:t>
            </w:r>
          </w:p>
        </w:tc>
        <w:tc>
          <w:tcPr>
            <w:tcW w:w="4239" w:type="dxa"/>
          </w:tcPr>
          <w:p w14:paraId="1F07CB35">
            <w:pPr>
              <w:pStyle w:val="18"/>
              <w:spacing w:before="102"/>
              <w:ind w:right="16"/>
              <w:jc w:val="right"/>
              <w:rPr>
                <w:sz w:val="19"/>
              </w:rPr>
            </w:pP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'&gt;',</w:t>
            </w:r>
            <w:r>
              <w:rPr>
                <w:spacing w:val="-56"/>
                <w:sz w:val="19"/>
              </w:rPr>
              <w:t xml:space="preserve"> </w:t>
            </w:r>
            <w:r>
              <w:rPr>
                <w:sz w:val="19"/>
              </w:rPr>
              <w:t>'?',</w:t>
            </w:r>
            <w:r>
              <w:rPr>
                <w:spacing w:val="-56"/>
                <w:sz w:val="19"/>
              </w:rPr>
              <w:t xml:space="preserve"> </w:t>
            </w:r>
            <w:r>
              <w:rPr>
                <w:spacing w:val="-4"/>
                <w:sz w:val="19"/>
              </w:rPr>
              <w:t>'&gt;',</w:t>
            </w:r>
          </w:p>
        </w:tc>
        <w:tc>
          <w:tcPr>
            <w:tcW w:w="419" w:type="dxa"/>
          </w:tcPr>
          <w:p w14:paraId="5EA3E276">
            <w:pPr>
              <w:pStyle w:val="18"/>
              <w:rPr>
                <w:rFonts w:ascii="Times New Roman"/>
                <w:sz w:val="18"/>
              </w:rPr>
            </w:pPr>
          </w:p>
        </w:tc>
        <w:tc>
          <w:tcPr>
            <w:tcW w:w="419" w:type="dxa"/>
          </w:tcPr>
          <w:p w14:paraId="481D1239">
            <w:pPr>
              <w:pStyle w:val="18"/>
              <w:spacing w:before="102"/>
              <w:ind w:left="5"/>
              <w:jc w:val="center"/>
              <w:rPr>
                <w:sz w:val="19"/>
              </w:rPr>
            </w:pPr>
            <w:r>
              <w:rPr>
                <w:spacing w:val="-4"/>
                <w:sz w:val="19"/>
              </w:rPr>
              <w:t>'&gt;',</w:t>
            </w:r>
          </w:p>
        </w:tc>
        <w:tc>
          <w:tcPr>
            <w:tcW w:w="1289" w:type="dxa"/>
          </w:tcPr>
          <w:p w14:paraId="2D22868E">
            <w:pPr>
              <w:pStyle w:val="18"/>
              <w:spacing w:before="102"/>
              <w:ind w:right="43"/>
              <w:jc w:val="right"/>
              <w:rPr>
                <w:sz w:val="19"/>
              </w:rPr>
            </w:pPr>
            <w:r>
              <w:rPr>
                <w:sz w:val="19"/>
              </w:rPr>
              <w:t>'&gt;',</w:t>
            </w:r>
            <w:r>
              <w:rPr>
                <w:spacing w:val="-56"/>
                <w:sz w:val="19"/>
              </w:rPr>
              <w:t xml:space="preserve"> </w:t>
            </w:r>
            <w:r>
              <w:rPr>
                <w:spacing w:val="-4"/>
                <w:sz w:val="19"/>
              </w:rPr>
              <w:t>'&gt;',</w:t>
            </w:r>
          </w:p>
        </w:tc>
      </w:tr>
      <w:tr w14:paraId="715BB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450" w:type="dxa"/>
          </w:tcPr>
          <w:p w14:paraId="71AFCA01">
            <w:pPr>
              <w:pStyle w:val="18"/>
              <w:spacing w:before="104"/>
              <w:ind w:left="50"/>
              <w:rPr>
                <w:sz w:val="19"/>
              </w:rPr>
            </w:pPr>
            <w:r>
              <w:rPr>
                <w:spacing w:val="-4"/>
                <w:sz w:val="19"/>
              </w:rPr>
              <w:t>'&gt;',</w:t>
            </w:r>
          </w:p>
        </w:tc>
        <w:tc>
          <w:tcPr>
            <w:tcW w:w="258" w:type="dxa"/>
          </w:tcPr>
          <w:p w14:paraId="3AF40A33">
            <w:pPr>
              <w:pStyle w:val="18"/>
              <w:rPr>
                <w:rFonts w:ascii="Times New Roman"/>
                <w:sz w:val="18"/>
              </w:rPr>
            </w:pPr>
          </w:p>
        </w:tc>
        <w:tc>
          <w:tcPr>
            <w:tcW w:w="962" w:type="dxa"/>
          </w:tcPr>
          <w:p w14:paraId="5AB04BE8">
            <w:pPr>
              <w:pStyle w:val="18"/>
              <w:rPr>
                <w:rFonts w:ascii="Times New Roman"/>
                <w:sz w:val="18"/>
              </w:rPr>
            </w:pPr>
          </w:p>
        </w:tc>
        <w:tc>
          <w:tcPr>
            <w:tcW w:w="4239" w:type="dxa"/>
          </w:tcPr>
          <w:p w14:paraId="6B894301">
            <w:pPr>
              <w:pStyle w:val="18"/>
              <w:rPr>
                <w:rFonts w:ascii="Times New Roman"/>
                <w:sz w:val="18"/>
              </w:rPr>
            </w:pPr>
          </w:p>
        </w:tc>
        <w:tc>
          <w:tcPr>
            <w:tcW w:w="419" w:type="dxa"/>
          </w:tcPr>
          <w:p w14:paraId="4A2A2A92">
            <w:pPr>
              <w:pStyle w:val="18"/>
              <w:rPr>
                <w:rFonts w:ascii="Times New Roman"/>
                <w:sz w:val="18"/>
              </w:rPr>
            </w:pPr>
          </w:p>
        </w:tc>
        <w:tc>
          <w:tcPr>
            <w:tcW w:w="419" w:type="dxa"/>
          </w:tcPr>
          <w:p w14:paraId="2D5F1A37">
            <w:pPr>
              <w:pStyle w:val="18"/>
              <w:rPr>
                <w:rFonts w:ascii="Times New Roman"/>
                <w:sz w:val="18"/>
              </w:rPr>
            </w:pPr>
          </w:p>
        </w:tc>
        <w:tc>
          <w:tcPr>
            <w:tcW w:w="1289" w:type="dxa"/>
          </w:tcPr>
          <w:p w14:paraId="14D6AB10">
            <w:pPr>
              <w:pStyle w:val="18"/>
              <w:rPr>
                <w:rFonts w:ascii="Times New Roman"/>
                <w:sz w:val="18"/>
              </w:rPr>
            </w:pPr>
          </w:p>
        </w:tc>
      </w:tr>
      <w:tr w14:paraId="400A8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70" w:hRule="atLeast"/>
        </w:trPr>
        <w:tc>
          <w:tcPr>
            <w:tcW w:w="450" w:type="dxa"/>
          </w:tcPr>
          <w:p w14:paraId="3AFE6B7A">
            <w:pPr>
              <w:pStyle w:val="18"/>
              <w:rPr>
                <w:sz w:val="19"/>
              </w:rPr>
            </w:pPr>
          </w:p>
          <w:p w14:paraId="5C12ABD8">
            <w:pPr>
              <w:pStyle w:val="18"/>
              <w:spacing w:before="67"/>
              <w:rPr>
                <w:sz w:val="19"/>
              </w:rPr>
            </w:pPr>
          </w:p>
          <w:p w14:paraId="14889EDB">
            <w:pPr>
              <w:pStyle w:val="18"/>
              <w:spacing w:line="197" w:lineRule="exact"/>
              <w:ind w:left="50"/>
              <w:rPr>
                <w:sz w:val="19"/>
              </w:rPr>
            </w:pPr>
            <w:r>
              <w:rPr>
                <w:spacing w:val="-4"/>
                <w:sz w:val="19"/>
              </w:rPr>
              <w:t>'&gt;',</w:t>
            </w:r>
          </w:p>
        </w:tc>
        <w:tc>
          <w:tcPr>
            <w:tcW w:w="258" w:type="dxa"/>
          </w:tcPr>
          <w:p w14:paraId="1C66699C">
            <w:pPr>
              <w:pStyle w:val="18"/>
              <w:spacing w:before="102"/>
              <w:ind w:right="26"/>
              <w:jc w:val="center"/>
              <w:rPr>
                <w:sz w:val="19"/>
              </w:rPr>
            </w:pPr>
            <w:r>
              <w:rPr>
                <w:spacing w:val="-5"/>
                <w:sz w:val="19"/>
              </w:rPr>
              <w:t>/*</w:t>
            </w:r>
          </w:p>
        </w:tc>
        <w:tc>
          <w:tcPr>
            <w:tcW w:w="962" w:type="dxa"/>
          </w:tcPr>
          <w:p w14:paraId="47462BCA">
            <w:pPr>
              <w:pStyle w:val="18"/>
              <w:spacing w:before="102"/>
              <w:ind w:left="47"/>
              <w:rPr>
                <w:sz w:val="19"/>
              </w:rPr>
            </w:pPr>
            <w:r>
              <w:rPr>
                <w:spacing w:val="-1"/>
                <w:sz w:val="19"/>
              </w:rPr>
              <w:t xml:space="preserve">==和!= </w:t>
            </w:r>
            <w:r>
              <w:rPr>
                <w:spacing w:val="-5"/>
                <w:sz w:val="19"/>
              </w:rPr>
              <w:t>*/</w:t>
            </w:r>
          </w:p>
        </w:tc>
        <w:tc>
          <w:tcPr>
            <w:tcW w:w="4239" w:type="dxa"/>
          </w:tcPr>
          <w:p w14:paraId="543768EE">
            <w:pPr>
              <w:pStyle w:val="18"/>
              <w:spacing w:before="102"/>
              <w:ind w:left="60"/>
              <w:rPr>
                <w:sz w:val="19"/>
              </w:rPr>
            </w:pP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'&gt;',</w:t>
            </w:r>
            <w:r>
              <w:rPr>
                <w:spacing w:val="-56"/>
                <w:sz w:val="19"/>
              </w:rPr>
              <w:t xml:space="preserve"> </w:t>
            </w:r>
            <w:r>
              <w:rPr>
                <w:sz w:val="19"/>
              </w:rPr>
              <w:t>'?',</w:t>
            </w:r>
            <w:r>
              <w:rPr>
                <w:spacing w:val="-56"/>
                <w:sz w:val="19"/>
              </w:rPr>
              <w:t xml:space="preserve"> </w:t>
            </w:r>
            <w:r>
              <w:rPr>
                <w:spacing w:val="-4"/>
                <w:sz w:val="19"/>
              </w:rPr>
              <w:t>'&lt;',</w:t>
            </w:r>
          </w:p>
        </w:tc>
        <w:tc>
          <w:tcPr>
            <w:tcW w:w="419" w:type="dxa"/>
          </w:tcPr>
          <w:p w14:paraId="0047E957">
            <w:pPr>
              <w:pStyle w:val="18"/>
              <w:spacing w:before="102"/>
              <w:ind w:left="5" w:right="2"/>
              <w:jc w:val="center"/>
              <w:rPr>
                <w:sz w:val="19"/>
              </w:rPr>
            </w:pPr>
            <w:r>
              <w:rPr>
                <w:spacing w:val="-4"/>
                <w:sz w:val="19"/>
              </w:rPr>
              <w:t>'&gt;',</w:t>
            </w:r>
          </w:p>
        </w:tc>
        <w:tc>
          <w:tcPr>
            <w:tcW w:w="419" w:type="dxa"/>
          </w:tcPr>
          <w:p w14:paraId="466F0AB3">
            <w:pPr>
              <w:pStyle w:val="18"/>
              <w:rPr>
                <w:rFonts w:ascii="Times New Roman"/>
                <w:sz w:val="18"/>
              </w:rPr>
            </w:pPr>
          </w:p>
        </w:tc>
        <w:tc>
          <w:tcPr>
            <w:tcW w:w="1289" w:type="dxa"/>
          </w:tcPr>
          <w:p w14:paraId="2EC32136">
            <w:pPr>
              <w:pStyle w:val="18"/>
              <w:spacing w:before="102"/>
              <w:ind w:left="23"/>
              <w:rPr>
                <w:sz w:val="19"/>
              </w:rPr>
            </w:pPr>
            <w:r>
              <w:rPr>
                <w:sz w:val="19"/>
              </w:rPr>
              <w:t>'&gt;',</w:t>
            </w:r>
            <w:r>
              <w:rPr>
                <w:spacing w:val="-56"/>
                <w:sz w:val="19"/>
              </w:rPr>
              <w:t xml:space="preserve"> </w:t>
            </w:r>
            <w:r>
              <w:rPr>
                <w:spacing w:val="-4"/>
                <w:sz w:val="19"/>
              </w:rPr>
              <w:t>'&gt;',</w:t>
            </w:r>
          </w:p>
        </w:tc>
      </w:tr>
      <w:tr w14:paraId="6D516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8" w:hRule="atLeast"/>
        </w:trPr>
        <w:tc>
          <w:tcPr>
            <w:tcW w:w="708" w:type="dxa"/>
            <w:gridSpan w:val="2"/>
          </w:tcPr>
          <w:p w14:paraId="73947069">
            <w:pPr>
              <w:pStyle w:val="18"/>
              <w:spacing w:before="232" w:line="197" w:lineRule="exact"/>
              <w:ind w:left="470"/>
              <w:rPr>
                <w:sz w:val="19"/>
              </w:rPr>
            </w:pPr>
            <w:r>
              <w:rPr>
                <w:spacing w:val="-5"/>
                <w:sz w:val="19"/>
              </w:rPr>
              <w:t>/*</w:t>
            </w:r>
          </w:p>
        </w:tc>
        <w:tc>
          <w:tcPr>
            <w:tcW w:w="962" w:type="dxa"/>
          </w:tcPr>
          <w:p w14:paraId="44F2469A">
            <w:pPr>
              <w:pStyle w:val="18"/>
              <w:spacing w:before="232" w:line="197" w:lineRule="exact"/>
              <w:ind w:left="47"/>
              <w:rPr>
                <w:sz w:val="19"/>
              </w:rPr>
            </w:pPr>
            <w:r>
              <w:rPr>
                <w:sz w:val="19"/>
              </w:rPr>
              <w:t>#</w:t>
            </w:r>
            <w:r>
              <w:rPr>
                <w:spacing w:val="-1"/>
                <w:sz w:val="19"/>
              </w:rPr>
              <w:t xml:space="preserve"> </w:t>
            </w:r>
            <w:r>
              <w:rPr>
                <w:spacing w:val="-7"/>
                <w:sz w:val="19"/>
              </w:rPr>
              <w:t>*/</w:t>
            </w:r>
          </w:p>
        </w:tc>
        <w:tc>
          <w:tcPr>
            <w:tcW w:w="4239" w:type="dxa"/>
          </w:tcPr>
          <w:p w14:paraId="0B1F60F1">
            <w:pPr>
              <w:pStyle w:val="18"/>
              <w:spacing w:before="232" w:line="197" w:lineRule="exact"/>
              <w:ind w:right="16"/>
              <w:jc w:val="right"/>
              <w:rPr>
                <w:sz w:val="19"/>
              </w:rPr>
            </w:pP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w:t>
            </w:r>
            <w:r>
              <w:rPr>
                <w:spacing w:val="-56"/>
                <w:sz w:val="19"/>
              </w:rPr>
              <w:t xml:space="preserve"> </w:t>
            </w:r>
            <w:r>
              <w:rPr>
                <w:sz w:val="19"/>
              </w:rPr>
              <w:t>'&lt;',</w:t>
            </w:r>
            <w:r>
              <w:rPr>
                <w:spacing w:val="-56"/>
                <w:sz w:val="19"/>
              </w:rPr>
              <w:t xml:space="preserve"> </w:t>
            </w:r>
            <w:r>
              <w:rPr>
                <w:spacing w:val="-4"/>
                <w:sz w:val="19"/>
              </w:rPr>
              <w:t>'&lt;',</w:t>
            </w:r>
          </w:p>
        </w:tc>
        <w:tc>
          <w:tcPr>
            <w:tcW w:w="838" w:type="dxa"/>
            <w:gridSpan w:val="2"/>
          </w:tcPr>
          <w:p w14:paraId="2218EB9E">
            <w:pPr>
              <w:pStyle w:val="18"/>
              <w:spacing w:before="232" w:line="197" w:lineRule="exact"/>
              <w:ind w:left="441"/>
              <w:rPr>
                <w:sz w:val="19"/>
              </w:rPr>
            </w:pPr>
            <w:r>
              <w:rPr>
                <w:spacing w:val="-4"/>
                <w:sz w:val="19"/>
              </w:rPr>
              <w:t>'&lt;',</w:t>
            </w:r>
          </w:p>
        </w:tc>
        <w:tc>
          <w:tcPr>
            <w:tcW w:w="1289" w:type="dxa"/>
          </w:tcPr>
          <w:p w14:paraId="3DED8C6B">
            <w:pPr>
              <w:pStyle w:val="18"/>
              <w:spacing w:before="232" w:line="197" w:lineRule="exact"/>
              <w:ind w:right="43"/>
              <w:jc w:val="right"/>
              <w:rPr>
                <w:sz w:val="19"/>
              </w:rPr>
            </w:pPr>
            <w:r>
              <w:rPr>
                <w:sz w:val="19"/>
              </w:rPr>
              <w:t>'=',</w:t>
            </w:r>
            <w:r>
              <w:rPr>
                <w:spacing w:val="-56"/>
                <w:sz w:val="19"/>
              </w:rPr>
              <w:t xml:space="preserve"> </w:t>
            </w:r>
            <w:r>
              <w:rPr>
                <w:spacing w:val="-4"/>
                <w:sz w:val="19"/>
              </w:rPr>
              <w:t>'&lt;',</w:t>
            </w:r>
          </w:p>
        </w:tc>
      </w:tr>
      <w:tr w14:paraId="0C7FF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0" w:hRule="atLeast"/>
        </w:trPr>
        <w:tc>
          <w:tcPr>
            <w:tcW w:w="450" w:type="dxa"/>
          </w:tcPr>
          <w:p w14:paraId="464CE003">
            <w:pPr>
              <w:pStyle w:val="18"/>
              <w:spacing w:before="234"/>
              <w:ind w:left="50"/>
              <w:rPr>
                <w:sz w:val="19"/>
              </w:rPr>
            </w:pPr>
            <w:r>
              <w:rPr>
                <w:spacing w:val="-4"/>
                <w:sz w:val="19"/>
              </w:rPr>
              <w:t>'&lt;',</w:t>
            </w:r>
          </w:p>
        </w:tc>
        <w:tc>
          <w:tcPr>
            <w:tcW w:w="258" w:type="dxa"/>
          </w:tcPr>
          <w:p w14:paraId="5E2B6331">
            <w:pPr>
              <w:pStyle w:val="18"/>
              <w:rPr>
                <w:rFonts w:ascii="Times New Roman"/>
                <w:sz w:val="18"/>
              </w:rPr>
            </w:pPr>
          </w:p>
        </w:tc>
        <w:tc>
          <w:tcPr>
            <w:tcW w:w="962" w:type="dxa"/>
          </w:tcPr>
          <w:p w14:paraId="29366520">
            <w:pPr>
              <w:pStyle w:val="18"/>
              <w:rPr>
                <w:rFonts w:ascii="Times New Roman"/>
                <w:sz w:val="18"/>
              </w:rPr>
            </w:pPr>
          </w:p>
        </w:tc>
        <w:tc>
          <w:tcPr>
            <w:tcW w:w="4239" w:type="dxa"/>
          </w:tcPr>
          <w:p w14:paraId="53B459FF">
            <w:pPr>
              <w:pStyle w:val="18"/>
              <w:rPr>
                <w:rFonts w:ascii="Times New Roman"/>
                <w:sz w:val="18"/>
              </w:rPr>
            </w:pPr>
          </w:p>
        </w:tc>
        <w:tc>
          <w:tcPr>
            <w:tcW w:w="419" w:type="dxa"/>
          </w:tcPr>
          <w:p w14:paraId="4FC4BD74">
            <w:pPr>
              <w:pStyle w:val="18"/>
              <w:rPr>
                <w:rFonts w:ascii="Times New Roman"/>
                <w:sz w:val="18"/>
              </w:rPr>
            </w:pPr>
          </w:p>
        </w:tc>
        <w:tc>
          <w:tcPr>
            <w:tcW w:w="1708" w:type="dxa"/>
            <w:gridSpan w:val="2"/>
          </w:tcPr>
          <w:p w14:paraId="1FEAB807">
            <w:pPr>
              <w:pStyle w:val="18"/>
              <w:rPr>
                <w:rFonts w:ascii="Times New Roman"/>
                <w:sz w:val="18"/>
              </w:rPr>
            </w:pPr>
          </w:p>
        </w:tc>
      </w:tr>
      <w:tr w14:paraId="28E4B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450" w:type="dxa"/>
          </w:tcPr>
          <w:p w14:paraId="5271B679">
            <w:pPr>
              <w:pStyle w:val="18"/>
              <w:rPr>
                <w:rFonts w:ascii="Times New Roman"/>
                <w:sz w:val="18"/>
              </w:rPr>
            </w:pPr>
          </w:p>
        </w:tc>
        <w:tc>
          <w:tcPr>
            <w:tcW w:w="258" w:type="dxa"/>
          </w:tcPr>
          <w:p w14:paraId="2BECC61B">
            <w:pPr>
              <w:pStyle w:val="18"/>
              <w:spacing w:before="102"/>
              <w:ind w:right="26"/>
              <w:jc w:val="center"/>
              <w:rPr>
                <w:sz w:val="19"/>
              </w:rPr>
            </w:pPr>
            <w:r>
              <w:rPr>
                <w:spacing w:val="-5"/>
                <w:sz w:val="19"/>
              </w:rPr>
              <w:t>/*</w:t>
            </w:r>
          </w:p>
        </w:tc>
        <w:tc>
          <w:tcPr>
            <w:tcW w:w="962" w:type="dxa"/>
          </w:tcPr>
          <w:p w14:paraId="323C5B9E">
            <w:pPr>
              <w:pStyle w:val="18"/>
              <w:spacing w:before="102"/>
              <w:ind w:left="47"/>
              <w:rPr>
                <w:sz w:val="19"/>
              </w:rPr>
            </w:pPr>
            <w:r>
              <w:rPr>
                <w:sz w:val="19"/>
              </w:rPr>
              <w:t>&amp;&amp;</w:t>
            </w:r>
            <w:r>
              <w:rPr>
                <w:spacing w:val="-2"/>
                <w:sz w:val="19"/>
              </w:rPr>
              <w:t xml:space="preserve"> </w:t>
            </w:r>
            <w:r>
              <w:rPr>
                <w:spacing w:val="-5"/>
                <w:sz w:val="19"/>
              </w:rPr>
              <w:t>*/</w:t>
            </w:r>
          </w:p>
        </w:tc>
        <w:tc>
          <w:tcPr>
            <w:tcW w:w="4239" w:type="dxa"/>
          </w:tcPr>
          <w:p w14:paraId="290321D7">
            <w:pPr>
              <w:pStyle w:val="18"/>
              <w:spacing w:before="102"/>
              <w:ind w:left="60"/>
              <w:rPr>
                <w:sz w:val="19"/>
              </w:rPr>
            </w:pP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'&gt;',</w:t>
            </w:r>
            <w:r>
              <w:rPr>
                <w:spacing w:val="-56"/>
                <w:sz w:val="19"/>
              </w:rPr>
              <w:t xml:space="preserve"> </w:t>
            </w:r>
            <w:r>
              <w:rPr>
                <w:sz w:val="19"/>
              </w:rPr>
              <w:t>'&gt;',</w:t>
            </w:r>
            <w:r>
              <w:rPr>
                <w:spacing w:val="-56"/>
                <w:sz w:val="19"/>
              </w:rPr>
              <w:t xml:space="preserve"> </w:t>
            </w:r>
            <w:r>
              <w:rPr>
                <w:spacing w:val="-4"/>
                <w:sz w:val="19"/>
              </w:rPr>
              <w:t>'&lt;',</w:t>
            </w:r>
          </w:p>
        </w:tc>
        <w:tc>
          <w:tcPr>
            <w:tcW w:w="419" w:type="dxa"/>
          </w:tcPr>
          <w:p w14:paraId="6F8D6086">
            <w:pPr>
              <w:pStyle w:val="18"/>
              <w:spacing w:before="102"/>
              <w:ind w:left="5" w:right="2"/>
              <w:jc w:val="center"/>
              <w:rPr>
                <w:sz w:val="19"/>
              </w:rPr>
            </w:pPr>
            <w:r>
              <w:rPr>
                <w:spacing w:val="-4"/>
                <w:sz w:val="19"/>
              </w:rPr>
              <w:t>'&lt;',</w:t>
            </w:r>
          </w:p>
        </w:tc>
        <w:tc>
          <w:tcPr>
            <w:tcW w:w="1708" w:type="dxa"/>
            <w:gridSpan w:val="2"/>
          </w:tcPr>
          <w:p w14:paraId="3EEC4C78">
            <w:pPr>
              <w:pStyle w:val="18"/>
              <w:spacing w:before="102"/>
              <w:ind w:left="442"/>
              <w:rPr>
                <w:sz w:val="19"/>
              </w:rPr>
            </w:pPr>
            <w:r>
              <w:rPr>
                <w:sz w:val="19"/>
              </w:rPr>
              <w:t>'&gt;',</w:t>
            </w:r>
            <w:r>
              <w:rPr>
                <w:spacing w:val="-56"/>
                <w:sz w:val="19"/>
              </w:rPr>
              <w:t xml:space="preserve"> </w:t>
            </w:r>
            <w:r>
              <w:rPr>
                <w:spacing w:val="-4"/>
                <w:sz w:val="19"/>
              </w:rPr>
              <w:t>'&gt;',</w:t>
            </w:r>
          </w:p>
        </w:tc>
      </w:tr>
      <w:tr w14:paraId="6CD89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450" w:type="dxa"/>
          </w:tcPr>
          <w:p w14:paraId="0ECAB599">
            <w:pPr>
              <w:pStyle w:val="18"/>
              <w:spacing w:before="104"/>
              <w:ind w:left="50"/>
              <w:rPr>
                <w:sz w:val="19"/>
              </w:rPr>
            </w:pPr>
            <w:r>
              <w:rPr>
                <w:spacing w:val="-4"/>
                <w:sz w:val="19"/>
              </w:rPr>
              <w:t>'&gt;',</w:t>
            </w:r>
          </w:p>
        </w:tc>
        <w:tc>
          <w:tcPr>
            <w:tcW w:w="258" w:type="dxa"/>
          </w:tcPr>
          <w:p w14:paraId="3EC05A8A">
            <w:pPr>
              <w:pStyle w:val="18"/>
              <w:rPr>
                <w:rFonts w:ascii="Times New Roman"/>
                <w:sz w:val="18"/>
              </w:rPr>
            </w:pPr>
          </w:p>
        </w:tc>
        <w:tc>
          <w:tcPr>
            <w:tcW w:w="962" w:type="dxa"/>
          </w:tcPr>
          <w:p w14:paraId="7BB2A8FD">
            <w:pPr>
              <w:pStyle w:val="18"/>
              <w:rPr>
                <w:rFonts w:ascii="Times New Roman"/>
                <w:sz w:val="18"/>
              </w:rPr>
            </w:pPr>
          </w:p>
        </w:tc>
        <w:tc>
          <w:tcPr>
            <w:tcW w:w="4239" w:type="dxa"/>
          </w:tcPr>
          <w:p w14:paraId="2C8EC1B7">
            <w:pPr>
              <w:pStyle w:val="18"/>
              <w:rPr>
                <w:rFonts w:ascii="Times New Roman"/>
                <w:sz w:val="18"/>
              </w:rPr>
            </w:pPr>
          </w:p>
        </w:tc>
        <w:tc>
          <w:tcPr>
            <w:tcW w:w="419" w:type="dxa"/>
          </w:tcPr>
          <w:p w14:paraId="497C709F">
            <w:pPr>
              <w:pStyle w:val="18"/>
              <w:rPr>
                <w:rFonts w:ascii="Times New Roman"/>
                <w:sz w:val="18"/>
              </w:rPr>
            </w:pPr>
          </w:p>
        </w:tc>
        <w:tc>
          <w:tcPr>
            <w:tcW w:w="1708" w:type="dxa"/>
            <w:gridSpan w:val="2"/>
          </w:tcPr>
          <w:p w14:paraId="4D4DC162">
            <w:pPr>
              <w:pStyle w:val="18"/>
              <w:rPr>
                <w:rFonts w:ascii="Times New Roman"/>
                <w:sz w:val="18"/>
              </w:rPr>
            </w:pPr>
          </w:p>
        </w:tc>
      </w:tr>
      <w:tr w14:paraId="2968F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450" w:type="dxa"/>
          </w:tcPr>
          <w:p w14:paraId="43B29794">
            <w:pPr>
              <w:pStyle w:val="18"/>
              <w:rPr>
                <w:rFonts w:ascii="Times New Roman"/>
                <w:sz w:val="18"/>
              </w:rPr>
            </w:pPr>
          </w:p>
        </w:tc>
        <w:tc>
          <w:tcPr>
            <w:tcW w:w="258" w:type="dxa"/>
          </w:tcPr>
          <w:p w14:paraId="6DF5D544">
            <w:pPr>
              <w:pStyle w:val="18"/>
              <w:spacing w:before="102"/>
              <w:ind w:right="26"/>
              <w:jc w:val="center"/>
              <w:rPr>
                <w:sz w:val="19"/>
              </w:rPr>
            </w:pPr>
            <w:r>
              <w:rPr>
                <w:spacing w:val="-5"/>
                <w:sz w:val="19"/>
              </w:rPr>
              <w:t>/*</w:t>
            </w:r>
          </w:p>
        </w:tc>
        <w:tc>
          <w:tcPr>
            <w:tcW w:w="962" w:type="dxa"/>
          </w:tcPr>
          <w:p w14:paraId="49587327">
            <w:pPr>
              <w:pStyle w:val="18"/>
              <w:spacing w:before="102"/>
              <w:ind w:left="47"/>
              <w:rPr>
                <w:sz w:val="19"/>
              </w:rPr>
            </w:pPr>
            <w:r>
              <w:rPr>
                <w:sz w:val="19"/>
              </w:rPr>
              <w:t>||</w:t>
            </w:r>
            <w:r>
              <w:rPr>
                <w:spacing w:val="-2"/>
                <w:sz w:val="19"/>
              </w:rPr>
              <w:t xml:space="preserve"> </w:t>
            </w:r>
            <w:r>
              <w:rPr>
                <w:spacing w:val="-5"/>
                <w:sz w:val="19"/>
              </w:rPr>
              <w:t>*/</w:t>
            </w:r>
          </w:p>
        </w:tc>
        <w:tc>
          <w:tcPr>
            <w:tcW w:w="4239" w:type="dxa"/>
          </w:tcPr>
          <w:p w14:paraId="4231DF47">
            <w:pPr>
              <w:pStyle w:val="18"/>
              <w:spacing w:before="102"/>
              <w:ind w:left="60"/>
              <w:rPr>
                <w:sz w:val="19"/>
              </w:rPr>
            </w:pP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'&lt;',</w:t>
            </w:r>
            <w:r>
              <w:rPr>
                <w:spacing w:val="-56"/>
                <w:sz w:val="19"/>
              </w:rPr>
              <w:t xml:space="preserve"> </w:t>
            </w:r>
            <w:r>
              <w:rPr>
                <w:sz w:val="19"/>
              </w:rPr>
              <w:t>'&gt;',</w:t>
            </w:r>
            <w:r>
              <w:rPr>
                <w:spacing w:val="-56"/>
                <w:sz w:val="19"/>
              </w:rPr>
              <w:t xml:space="preserve"> </w:t>
            </w:r>
            <w:r>
              <w:rPr>
                <w:sz w:val="19"/>
              </w:rPr>
              <w:t>'&gt;',</w:t>
            </w:r>
            <w:r>
              <w:rPr>
                <w:spacing w:val="-56"/>
                <w:sz w:val="19"/>
              </w:rPr>
              <w:t xml:space="preserve"> </w:t>
            </w:r>
            <w:r>
              <w:rPr>
                <w:spacing w:val="-4"/>
                <w:sz w:val="19"/>
              </w:rPr>
              <w:t>'&lt;',</w:t>
            </w:r>
          </w:p>
        </w:tc>
        <w:tc>
          <w:tcPr>
            <w:tcW w:w="419" w:type="dxa"/>
          </w:tcPr>
          <w:p w14:paraId="2C4C3A8D">
            <w:pPr>
              <w:pStyle w:val="18"/>
              <w:spacing w:before="102"/>
              <w:ind w:left="5" w:right="2"/>
              <w:jc w:val="center"/>
              <w:rPr>
                <w:sz w:val="19"/>
              </w:rPr>
            </w:pPr>
            <w:r>
              <w:rPr>
                <w:spacing w:val="-4"/>
                <w:sz w:val="19"/>
              </w:rPr>
              <w:t>'&lt;',</w:t>
            </w:r>
          </w:p>
        </w:tc>
        <w:tc>
          <w:tcPr>
            <w:tcW w:w="1708" w:type="dxa"/>
            <w:gridSpan w:val="2"/>
          </w:tcPr>
          <w:p w14:paraId="04126E61">
            <w:pPr>
              <w:pStyle w:val="18"/>
              <w:spacing w:before="102"/>
              <w:ind w:left="442"/>
              <w:rPr>
                <w:sz w:val="19"/>
              </w:rPr>
            </w:pPr>
            <w:r>
              <w:rPr>
                <w:sz w:val="19"/>
              </w:rPr>
              <w:t>'&gt;',</w:t>
            </w:r>
            <w:r>
              <w:rPr>
                <w:spacing w:val="-56"/>
                <w:sz w:val="19"/>
              </w:rPr>
              <w:t xml:space="preserve"> </w:t>
            </w:r>
            <w:r>
              <w:rPr>
                <w:sz w:val="19"/>
              </w:rPr>
              <w:t>'&gt;',</w:t>
            </w:r>
            <w:r>
              <w:rPr>
                <w:spacing w:val="-56"/>
                <w:sz w:val="19"/>
              </w:rPr>
              <w:t xml:space="preserve"> </w:t>
            </w:r>
            <w:r>
              <w:rPr>
                <w:spacing w:val="-5"/>
                <w:sz w:val="19"/>
              </w:rPr>
              <w:t>'&gt;'</w:t>
            </w:r>
          </w:p>
        </w:tc>
      </w:tr>
      <w:tr w14:paraId="26382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0" w:hRule="atLeast"/>
        </w:trPr>
        <w:tc>
          <w:tcPr>
            <w:tcW w:w="450" w:type="dxa"/>
          </w:tcPr>
          <w:p w14:paraId="25CB9D32">
            <w:pPr>
              <w:pStyle w:val="18"/>
              <w:spacing w:before="104" w:line="197" w:lineRule="exact"/>
              <w:ind w:left="50"/>
              <w:rPr>
                <w:sz w:val="19"/>
              </w:rPr>
            </w:pPr>
            <w:r>
              <w:rPr>
                <w:spacing w:val="-5"/>
                <w:sz w:val="19"/>
              </w:rPr>
              <w:t>};</w:t>
            </w:r>
          </w:p>
        </w:tc>
        <w:tc>
          <w:tcPr>
            <w:tcW w:w="258" w:type="dxa"/>
          </w:tcPr>
          <w:p w14:paraId="18E30B94">
            <w:pPr>
              <w:pStyle w:val="18"/>
              <w:rPr>
                <w:rFonts w:ascii="Times New Roman"/>
                <w:sz w:val="18"/>
              </w:rPr>
            </w:pPr>
          </w:p>
        </w:tc>
        <w:tc>
          <w:tcPr>
            <w:tcW w:w="962" w:type="dxa"/>
          </w:tcPr>
          <w:p w14:paraId="671390D7">
            <w:pPr>
              <w:pStyle w:val="18"/>
              <w:rPr>
                <w:rFonts w:ascii="Times New Roman"/>
                <w:sz w:val="18"/>
              </w:rPr>
            </w:pPr>
          </w:p>
        </w:tc>
        <w:tc>
          <w:tcPr>
            <w:tcW w:w="4239" w:type="dxa"/>
          </w:tcPr>
          <w:p w14:paraId="36D8A73F">
            <w:pPr>
              <w:pStyle w:val="18"/>
              <w:rPr>
                <w:rFonts w:ascii="Times New Roman"/>
                <w:sz w:val="18"/>
              </w:rPr>
            </w:pPr>
          </w:p>
        </w:tc>
        <w:tc>
          <w:tcPr>
            <w:tcW w:w="419" w:type="dxa"/>
          </w:tcPr>
          <w:p w14:paraId="5D863C5A">
            <w:pPr>
              <w:pStyle w:val="18"/>
              <w:rPr>
                <w:rFonts w:ascii="Times New Roman"/>
                <w:sz w:val="18"/>
              </w:rPr>
            </w:pPr>
          </w:p>
        </w:tc>
        <w:tc>
          <w:tcPr>
            <w:tcW w:w="1708" w:type="dxa"/>
            <w:gridSpan w:val="2"/>
          </w:tcPr>
          <w:p w14:paraId="4CB9990C">
            <w:pPr>
              <w:pStyle w:val="18"/>
              <w:rPr>
                <w:rFonts w:ascii="Times New Roman"/>
                <w:sz w:val="18"/>
              </w:rPr>
            </w:pPr>
          </w:p>
        </w:tc>
      </w:tr>
    </w:tbl>
    <w:p w14:paraId="559DF16D">
      <w:pPr>
        <w:pStyle w:val="8"/>
        <w:spacing w:before="236"/>
        <w:ind w:left="520"/>
        <w:rPr>
          <w:rFonts w:ascii="宋体"/>
        </w:rPr>
      </w:pPr>
      <w:r>
        <w:rPr>
          <w:rFonts w:ascii="宋体"/>
        </w:rPr>
        <w:t>switch</w:t>
      </w:r>
      <w:r>
        <w:rPr>
          <w:rFonts w:ascii="宋体"/>
          <w:spacing w:val="-2"/>
        </w:rPr>
        <w:t xml:space="preserve"> (a[0])</w:t>
      </w:r>
    </w:p>
    <w:p w14:paraId="7C3BB3F9">
      <w:pPr>
        <w:spacing w:before="208"/>
        <w:ind w:left="520" w:right="0" w:firstLine="0"/>
        <w:jc w:val="left"/>
        <w:rPr>
          <w:sz w:val="19"/>
        </w:rPr>
      </w:pPr>
      <w:r>
        <w:rPr>
          <w:spacing w:val="-10"/>
          <w:sz w:val="19"/>
        </w:rPr>
        <w:t>{</w:t>
      </w:r>
    </w:p>
    <w:p w14:paraId="248417CF">
      <w:pPr>
        <w:pStyle w:val="8"/>
        <w:spacing w:before="205"/>
        <w:ind w:left="520"/>
        <w:rPr>
          <w:rFonts w:ascii="宋体"/>
        </w:rPr>
      </w:pPr>
      <w:r>
        <w:rPr>
          <w:rFonts w:ascii="宋体"/>
        </w:rPr>
        <w:t>case</w:t>
      </w:r>
      <w:r>
        <w:rPr>
          <w:rFonts w:ascii="宋体"/>
          <w:spacing w:val="-3"/>
        </w:rPr>
        <w:t xml:space="preserve"> </w:t>
      </w:r>
      <w:r>
        <w:rPr>
          <w:rFonts w:ascii="宋体"/>
          <w:spacing w:val="-4"/>
        </w:rPr>
        <w:t>'+':</w:t>
      </w:r>
    </w:p>
    <w:p w14:paraId="1D588D23">
      <w:pPr>
        <w:pStyle w:val="8"/>
        <w:spacing w:before="208" w:line="441" w:lineRule="auto"/>
        <w:ind w:left="520" w:right="6577" w:firstLine="420"/>
        <w:rPr>
          <w:rFonts w:ascii="宋体"/>
        </w:rPr>
      </w:pPr>
      <w:r>
        <w:rPr>
          <w:rFonts w:ascii="宋体"/>
        </w:rPr>
        <w:t>i</w:t>
      </w:r>
      <w:r>
        <w:rPr>
          <w:rFonts w:ascii="宋体"/>
          <w:spacing w:val="-12"/>
        </w:rPr>
        <w:t xml:space="preserve"> </w:t>
      </w:r>
      <w:r>
        <w:rPr>
          <w:rFonts w:ascii="宋体"/>
        </w:rPr>
        <w:t>=</w:t>
      </w:r>
      <w:r>
        <w:rPr>
          <w:rFonts w:ascii="宋体"/>
          <w:spacing w:val="-12"/>
        </w:rPr>
        <w:t xml:space="preserve"> </w:t>
      </w:r>
      <w:r>
        <w:rPr>
          <w:rFonts w:ascii="宋体"/>
        </w:rPr>
        <w:t>0;</w:t>
      </w:r>
      <w:r>
        <w:rPr>
          <w:rFonts w:ascii="宋体"/>
          <w:spacing w:val="-12"/>
        </w:rPr>
        <w:t xml:space="preserve"> </w:t>
      </w:r>
      <w:r>
        <w:rPr>
          <w:rFonts w:ascii="宋体"/>
        </w:rPr>
        <w:t>break; case '-':</w:t>
      </w:r>
    </w:p>
    <w:p w14:paraId="5F80FB83">
      <w:pPr>
        <w:pStyle w:val="8"/>
        <w:spacing w:before="4"/>
        <w:ind w:left="940"/>
        <w:rPr>
          <w:rFonts w:ascii="宋体"/>
        </w:rPr>
      </w:pPr>
      <w:r>
        <w:rPr>
          <w:rFonts w:ascii="宋体"/>
        </w:rPr>
        <w:t>i</w:t>
      </w:r>
      <w:r>
        <w:rPr>
          <w:rFonts w:ascii="宋体"/>
          <w:spacing w:val="-3"/>
        </w:rPr>
        <w:t xml:space="preserve"> </w:t>
      </w:r>
      <w:r>
        <w:rPr>
          <w:rFonts w:ascii="宋体"/>
        </w:rPr>
        <w:t>=</w:t>
      </w:r>
      <w:r>
        <w:rPr>
          <w:rFonts w:ascii="宋体"/>
          <w:spacing w:val="-1"/>
        </w:rPr>
        <w:t xml:space="preserve"> </w:t>
      </w:r>
      <w:r>
        <w:rPr>
          <w:rFonts w:ascii="宋体"/>
        </w:rPr>
        <w:t xml:space="preserve">1; </w:t>
      </w:r>
      <w:r>
        <w:rPr>
          <w:rFonts w:ascii="宋体"/>
          <w:spacing w:val="-2"/>
        </w:rPr>
        <w:t>break;</w:t>
      </w:r>
    </w:p>
    <w:p w14:paraId="2106B048">
      <w:pPr>
        <w:spacing w:before="83" w:line="240" w:lineRule="auto"/>
        <w:rPr>
          <w:sz w:val="19"/>
        </w:rPr>
      </w:pPr>
    </w:p>
    <w:p w14:paraId="5E91E227">
      <w:pPr>
        <w:pStyle w:val="8"/>
        <w:spacing w:before="1"/>
        <w:ind w:left="520"/>
        <w:rPr>
          <w:rFonts w:ascii="宋体"/>
        </w:rPr>
      </w:pPr>
      <w:r>
        <w:rPr>
          <w:rFonts w:ascii="宋体"/>
        </w:rPr>
        <w:t>case</w:t>
      </w:r>
      <w:r>
        <w:rPr>
          <w:rFonts w:ascii="宋体"/>
          <w:spacing w:val="-3"/>
        </w:rPr>
        <w:t xml:space="preserve"> </w:t>
      </w:r>
      <w:r>
        <w:rPr>
          <w:rFonts w:ascii="宋体"/>
          <w:spacing w:val="-4"/>
        </w:rPr>
        <w:t>'*':</w:t>
      </w:r>
    </w:p>
    <w:p w14:paraId="50BF2C08">
      <w:pPr>
        <w:pStyle w:val="8"/>
        <w:spacing w:before="205" w:line="444" w:lineRule="auto"/>
        <w:ind w:left="520" w:right="6577" w:firstLine="420"/>
        <w:rPr>
          <w:rFonts w:ascii="宋体"/>
        </w:rPr>
      </w:pPr>
      <w:r>
        <w:rPr>
          <w:rFonts w:ascii="宋体"/>
        </w:rPr>
        <w:t>i</w:t>
      </w:r>
      <w:r>
        <w:rPr>
          <w:rFonts w:ascii="宋体"/>
          <w:spacing w:val="-12"/>
        </w:rPr>
        <w:t xml:space="preserve"> </w:t>
      </w:r>
      <w:r>
        <w:rPr>
          <w:rFonts w:ascii="宋体"/>
        </w:rPr>
        <w:t>=</w:t>
      </w:r>
      <w:r>
        <w:rPr>
          <w:rFonts w:ascii="宋体"/>
          <w:spacing w:val="-12"/>
        </w:rPr>
        <w:t xml:space="preserve"> </w:t>
      </w:r>
      <w:r>
        <w:rPr>
          <w:rFonts w:ascii="宋体"/>
        </w:rPr>
        <w:t>2;</w:t>
      </w:r>
      <w:r>
        <w:rPr>
          <w:rFonts w:ascii="宋体"/>
          <w:spacing w:val="-12"/>
        </w:rPr>
        <w:t xml:space="preserve"> </w:t>
      </w:r>
      <w:r>
        <w:rPr>
          <w:rFonts w:ascii="宋体"/>
        </w:rPr>
        <w:t>break; case '/':</w:t>
      </w:r>
    </w:p>
    <w:p w14:paraId="5B1CE9D3">
      <w:pPr>
        <w:pStyle w:val="8"/>
        <w:spacing w:line="444" w:lineRule="auto"/>
        <w:ind w:left="520" w:right="6577" w:firstLine="420"/>
        <w:rPr>
          <w:rFonts w:ascii="宋体"/>
        </w:rPr>
      </w:pPr>
      <w:r>
        <w:rPr>
          <w:rFonts w:ascii="宋体"/>
        </w:rPr>
        <w:t>i</w:t>
      </w:r>
      <w:r>
        <w:rPr>
          <w:rFonts w:ascii="宋体"/>
          <w:spacing w:val="-12"/>
        </w:rPr>
        <w:t xml:space="preserve"> </w:t>
      </w:r>
      <w:r>
        <w:rPr>
          <w:rFonts w:ascii="宋体"/>
        </w:rPr>
        <w:t>=</w:t>
      </w:r>
      <w:r>
        <w:rPr>
          <w:rFonts w:ascii="宋体"/>
          <w:spacing w:val="-12"/>
        </w:rPr>
        <w:t xml:space="preserve"> </w:t>
      </w:r>
      <w:r>
        <w:rPr>
          <w:rFonts w:ascii="宋体"/>
        </w:rPr>
        <w:t>3;</w:t>
      </w:r>
      <w:r>
        <w:rPr>
          <w:rFonts w:ascii="宋体"/>
          <w:spacing w:val="-12"/>
        </w:rPr>
        <w:t xml:space="preserve"> </w:t>
      </w:r>
      <w:r>
        <w:rPr>
          <w:rFonts w:ascii="宋体"/>
        </w:rPr>
        <w:t>break; case '%':</w:t>
      </w:r>
    </w:p>
    <w:p w14:paraId="27E5A9A3">
      <w:pPr>
        <w:pStyle w:val="8"/>
        <w:spacing w:line="444" w:lineRule="auto"/>
        <w:ind w:left="520" w:right="6577" w:firstLine="420"/>
        <w:rPr>
          <w:rFonts w:ascii="宋体"/>
        </w:rPr>
      </w:pPr>
      <w:r>
        <w:rPr>
          <w:rFonts w:ascii="宋体"/>
        </w:rPr>
        <w:t>i</w:t>
      </w:r>
      <w:r>
        <w:rPr>
          <w:rFonts w:ascii="宋体"/>
          <w:spacing w:val="-12"/>
        </w:rPr>
        <w:t xml:space="preserve"> </w:t>
      </w:r>
      <w:r>
        <w:rPr>
          <w:rFonts w:ascii="宋体"/>
        </w:rPr>
        <w:t>=</w:t>
      </w:r>
      <w:r>
        <w:rPr>
          <w:rFonts w:ascii="宋体"/>
          <w:spacing w:val="-12"/>
        </w:rPr>
        <w:t xml:space="preserve"> </w:t>
      </w:r>
      <w:r>
        <w:rPr>
          <w:rFonts w:ascii="宋体"/>
        </w:rPr>
        <w:t>4;</w:t>
      </w:r>
      <w:r>
        <w:rPr>
          <w:rFonts w:ascii="宋体"/>
          <w:spacing w:val="-12"/>
        </w:rPr>
        <w:t xml:space="preserve"> </w:t>
      </w:r>
      <w:r>
        <w:rPr>
          <w:rFonts w:ascii="宋体"/>
        </w:rPr>
        <w:t>break; case '(':</w:t>
      </w:r>
    </w:p>
    <w:p w14:paraId="12DB2B4A">
      <w:pPr>
        <w:pStyle w:val="8"/>
        <w:spacing w:line="444" w:lineRule="auto"/>
        <w:ind w:left="520" w:right="6577" w:firstLine="420"/>
        <w:rPr>
          <w:rFonts w:ascii="宋体"/>
        </w:rPr>
      </w:pPr>
      <w:r>
        <w:rPr>
          <w:rFonts w:ascii="宋体"/>
        </w:rPr>
        <w:t>i</w:t>
      </w:r>
      <w:r>
        <w:rPr>
          <w:rFonts w:ascii="宋体"/>
          <w:spacing w:val="-12"/>
        </w:rPr>
        <w:t xml:space="preserve"> </w:t>
      </w:r>
      <w:r>
        <w:rPr>
          <w:rFonts w:ascii="宋体"/>
        </w:rPr>
        <w:t>=</w:t>
      </w:r>
      <w:r>
        <w:rPr>
          <w:rFonts w:ascii="宋体"/>
          <w:spacing w:val="-12"/>
        </w:rPr>
        <w:t xml:space="preserve"> </w:t>
      </w:r>
      <w:r>
        <w:rPr>
          <w:rFonts w:ascii="宋体"/>
        </w:rPr>
        <w:t>5;</w:t>
      </w:r>
      <w:r>
        <w:rPr>
          <w:rFonts w:ascii="宋体"/>
          <w:spacing w:val="-12"/>
        </w:rPr>
        <w:t xml:space="preserve"> </w:t>
      </w:r>
      <w:r>
        <w:rPr>
          <w:rFonts w:ascii="宋体"/>
        </w:rPr>
        <w:t>break; case ')':</w:t>
      </w:r>
    </w:p>
    <w:p w14:paraId="23C8703F">
      <w:pPr>
        <w:pStyle w:val="8"/>
        <w:spacing w:line="444" w:lineRule="auto"/>
        <w:ind w:left="520" w:right="6577" w:firstLine="420"/>
        <w:rPr>
          <w:rFonts w:ascii="宋体"/>
        </w:rPr>
      </w:pPr>
      <w:r>
        <w:rPr>
          <w:rFonts w:ascii="宋体"/>
        </w:rPr>
        <w:t>i</w:t>
      </w:r>
      <w:r>
        <w:rPr>
          <w:rFonts w:ascii="宋体"/>
          <w:spacing w:val="-12"/>
        </w:rPr>
        <w:t xml:space="preserve"> </w:t>
      </w:r>
      <w:r>
        <w:rPr>
          <w:rFonts w:ascii="宋体"/>
        </w:rPr>
        <w:t>=</w:t>
      </w:r>
      <w:r>
        <w:rPr>
          <w:rFonts w:ascii="宋体"/>
          <w:spacing w:val="-12"/>
        </w:rPr>
        <w:t xml:space="preserve"> </w:t>
      </w:r>
      <w:r>
        <w:rPr>
          <w:rFonts w:ascii="宋体"/>
        </w:rPr>
        <w:t>6;</w:t>
      </w:r>
      <w:r>
        <w:rPr>
          <w:rFonts w:ascii="宋体"/>
          <w:spacing w:val="-12"/>
        </w:rPr>
        <w:t xml:space="preserve"> </w:t>
      </w:r>
      <w:r>
        <w:rPr>
          <w:rFonts w:ascii="宋体"/>
        </w:rPr>
        <w:t>break; case '=':</w:t>
      </w:r>
    </w:p>
    <w:p w14:paraId="2C6C995D">
      <w:pPr>
        <w:pStyle w:val="8"/>
        <w:spacing w:line="243" w:lineRule="exact"/>
        <w:ind w:left="940"/>
        <w:rPr>
          <w:rFonts w:ascii="宋体"/>
        </w:rPr>
      </w:pPr>
      <w:r>
        <w:rPr>
          <w:rFonts w:ascii="宋体"/>
        </w:rPr>
        <w:t>if</w:t>
      </w:r>
      <w:r>
        <w:rPr>
          <w:rFonts w:ascii="宋体"/>
          <w:spacing w:val="-1"/>
        </w:rPr>
        <w:t xml:space="preserve"> </w:t>
      </w:r>
      <w:r>
        <w:rPr>
          <w:rFonts w:ascii="宋体"/>
        </w:rPr>
        <w:t>(a[1]</w:t>
      </w:r>
      <w:r>
        <w:rPr>
          <w:rFonts w:ascii="宋体"/>
          <w:spacing w:val="-2"/>
        </w:rPr>
        <w:t xml:space="preserve"> </w:t>
      </w:r>
      <w:r>
        <w:rPr>
          <w:rFonts w:ascii="宋体"/>
        </w:rPr>
        <w:t>==</w:t>
      </w:r>
      <w:r>
        <w:rPr>
          <w:rFonts w:ascii="宋体"/>
          <w:spacing w:val="-1"/>
        </w:rPr>
        <w:t xml:space="preserve"> </w:t>
      </w:r>
      <w:r>
        <w:rPr>
          <w:rFonts w:ascii="宋体"/>
        </w:rPr>
        <w:t>'=') i</w:t>
      </w:r>
      <w:r>
        <w:rPr>
          <w:rFonts w:ascii="宋体"/>
          <w:spacing w:val="-1"/>
        </w:rPr>
        <w:t xml:space="preserve"> </w:t>
      </w:r>
      <w:r>
        <w:rPr>
          <w:rFonts w:ascii="宋体"/>
        </w:rPr>
        <w:t xml:space="preserve">= </w:t>
      </w:r>
      <w:r>
        <w:rPr>
          <w:rFonts w:ascii="宋体"/>
          <w:spacing w:val="-5"/>
        </w:rPr>
        <w:t>9;</w:t>
      </w:r>
    </w:p>
    <w:p w14:paraId="2368979B">
      <w:pPr>
        <w:pStyle w:val="8"/>
        <w:spacing w:before="205" w:line="441" w:lineRule="auto"/>
        <w:ind w:left="940" w:right="6577"/>
        <w:rPr>
          <w:rFonts w:ascii="宋体"/>
        </w:rPr>
      </w:pPr>
      <w:r>
        <w:rPr>
          <w:rFonts w:ascii="宋体"/>
        </w:rPr>
        <w:t>else</w:t>
      </w:r>
      <w:r>
        <w:rPr>
          <w:rFonts w:ascii="宋体"/>
          <w:spacing w:val="-12"/>
        </w:rPr>
        <w:t xml:space="preserve"> </w:t>
      </w:r>
      <w:r>
        <w:rPr>
          <w:rFonts w:ascii="宋体"/>
        </w:rPr>
        <w:t>i</w:t>
      </w:r>
      <w:r>
        <w:rPr>
          <w:rFonts w:ascii="宋体"/>
          <w:spacing w:val="-12"/>
        </w:rPr>
        <w:t xml:space="preserve"> </w:t>
      </w:r>
      <w:r>
        <w:rPr>
          <w:rFonts w:ascii="宋体"/>
        </w:rPr>
        <w:t>=</w:t>
      </w:r>
      <w:r>
        <w:rPr>
          <w:rFonts w:ascii="宋体"/>
          <w:spacing w:val="-12"/>
        </w:rPr>
        <w:t xml:space="preserve"> </w:t>
      </w:r>
      <w:r>
        <w:rPr>
          <w:rFonts w:ascii="宋体"/>
        </w:rPr>
        <w:t xml:space="preserve">7; </w:t>
      </w:r>
      <w:r>
        <w:rPr>
          <w:rFonts w:ascii="宋体"/>
          <w:spacing w:val="-2"/>
        </w:rPr>
        <w:t>break;</w:t>
      </w:r>
    </w:p>
    <w:p w14:paraId="08DBD7E8">
      <w:pPr>
        <w:pStyle w:val="8"/>
        <w:spacing w:before="4"/>
        <w:ind w:left="520"/>
        <w:rPr>
          <w:rFonts w:ascii="宋体"/>
        </w:rPr>
      </w:pPr>
      <w:r>
        <w:rPr>
          <w:rFonts w:ascii="宋体"/>
        </w:rPr>
        <w:t>case</w:t>
      </w:r>
      <w:r>
        <w:rPr>
          <w:rFonts w:ascii="宋体"/>
          <w:spacing w:val="-3"/>
        </w:rPr>
        <w:t xml:space="preserve"> </w:t>
      </w:r>
      <w:r>
        <w:rPr>
          <w:rFonts w:ascii="宋体"/>
          <w:spacing w:val="-4"/>
        </w:rPr>
        <w:t>'&gt;':</w:t>
      </w:r>
    </w:p>
    <w:p w14:paraId="248CF601">
      <w:pPr>
        <w:pStyle w:val="8"/>
        <w:spacing w:before="205"/>
        <w:ind w:left="520"/>
        <w:rPr>
          <w:rFonts w:ascii="宋体"/>
        </w:rPr>
      </w:pPr>
      <w:r>
        <w:rPr>
          <w:rFonts w:ascii="宋体"/>
        </w:rPr>
        <w:t>case</w:t>
      </w:r>
      <w:r>
        <w:rPr>
          <w:rFonts w:ascii="宋体"/>
          <w:spacing w:val="-3"/>
        </w:rPr>
        <w:t xml:space="preserve"> </w:t>
      </w:r>
      <w:r>
        <w:rPr>
          <w:rFonts w:ascii="宋体"/>
          <w:spacing w:val="-4"/>
        </w:rPr>
        <w:t>'&lt;':</w:t>
      </w:r>
    </w:p>
    <w:p w14:paraId="23EB62B2">
      <w:pPr>
        <w:pStyle w:val="8"/>
        <w:spacing w:before="208" w:line="441" w:lineRule="auto"/>
        <w:ind w:left="520" w:right="6577" w:firstLine="420"/>
        <w:rPr>
          <w:rFonts w:ascii="宋体"/>
        </w:rPr>
      </w:pPr>
      <w:r>
        <w:rPr>
          <w:rFonts w:ascii="宋体"/>
        </w:rPr>
        <w:t>i</w:t>
      </w:r>
      <w:r>
        <w:rPr>
          <w:rFonts w:ascii="宋体"/>
          <w:spacing w:val="-12"/>
        </w:rPr>
        <w:t xml:space="preserve"> </w:t>
      </w:r>
      <w:r>
        <w:rPr>
          <w:rFonts w:ascii="宋体"/>
        </w:rPr>
        <w:t>=</w:t>
      </w:r>
      <w:r>
        <w:rPr>
          <w:rFonts w:ascii="宋体"/>
          <w:spacing w:val="-12"/>
        </w:rPr>
        <w:t xml:space="preserve"> </w:t>
      </w:r>
      <w:r>
        <w:rPr>
          <w:rFonts w:ascii="宋体"/>
        </w:rPr>
        <w:t>8;</w:t>
      </w:r>
      <w:r>
        <w:rPr>
          <w:rFonts w:ascii="宋体"/>
          <w:spacing w:val="-12"/>
        </w:rPr>
        <w:t xml:space="preserve"> </w:t>
      </w:r>
      <w:r>
        <w:rPr>
          <w:rFonts w:ascii="宋体"/>
        </w:rPr>
        <w:t>break; case '!':</w:t>
      </w:r>
    </w:p>
    <w:p w14:paraId="57F3118D">
      <w:pPr>
        <w:pStyle w:val="8"/>
        <w:spacing w:before="4"/>
        <w:ind w:left="940"/>
        <w:rPr>
          <w:rFonts w:ascii="宋体"/>
        </w:rPr>
      </w:pPr>
      <w:r>
        <w:rPr>
          <w:rFonts w:ascii="宋体"/>
        </w:rPr>
        <w:t>if</w:t>
      </w:r>
      <w:r>
        <w:rPr>
          <w:rFonts w:ascii="宋体"/>
          <w:spacing w:val="-1"/>
        </w:rPr>
        <w:t xml:space="preserve"> </w:t>
      </w:r>
      <w:r>
        <w:rPr>
          <w:rFonts w:ascii="宋体"/>
        </w:rPr>
        <w:t>(a[1]</w:t>
      </w:r>
      <w:r>
        <w:rPr>
          <w:rFonts w:ascii="宋体"/>
          <w:spacing w:val="-2"/>
        </w:rPr>
        <w:t xml:space="preserve"> </w:t>
      </w:r>
      <w:r>
        <w:rPr>
          <w:rFonts w:ascii="宋体"/>
        </w:rPr>
        <w:t>==</w:t>
      </w:r>
      <w:r>
        <w:rPr>
          <w:rFonts w:ascii="宋体"/>
          <w:spacing w:val="-1"/>
        </w:rPr>
        <w:t xml:space="preserve"> </w:t>
      </w:r>
      <w:r>
        <w:rPr>
          <w:rFonts w:ascii="宋体"/>
        </w:rPr>
        <w:t>'=') i</w:t>
      </w:r>
      <w:r>
        <w:rPr>
          <w:rFonts w:ascii="宋体"/>
          <w:spacing w:val="-1"/>
        </w:rPr>
        <w:t xml:space="preserve"> </w:t>
      </w:r>
      <w:r>
        <w:rPr>
          <w:rFonts w:ascii="宋体"/>
        </w:rPr>
        <w:t xml:space="preserve">= </w:t>
      </w:r>
      <w:r>
        <w:rPr>
          <w:rFonts w:ascii="宋体"/>
          <w:spacing w:val="-5"/>
        </w:rPr>
        <w:t>9;</w:t>
      </w:r>
    </w:p>
    <w:p w14:paraId="523DBF1B">
      <w:pPr>
        <w:pStyle w:val="8"/>
        <w:spacing w:before="206" w:line="444" w:lineRule="auto"/>
        <w:ind w:left="940" w:right="6223"/>
        <w:rPr>
          <w:rFonts w:ascii="宋体"/>
        </w:rPr>
      </w:pPr>
      <w:r>
        <w:rPr>
          <w:rFonts w:ascii="宋体"/>
        </w:rPr>
        <w:t>else</w:t>
      </w:r>
      <w:r>
        <w:rPr>
          <w:rFonts w:ascii="宋体"/>
          <w:spacing w:val="-17"/>
        </w:rPr>
        <w:t xml:space="preserve"> </w:t>
      </w:r>
      <w:r>
        <w:rPr>
          <w:rFonts w:ascii="宋体"/>
        </w:rPr>
        <w:t>return</w:t>
      </w:r>
      <w:r>
        <w:rPr>
          <w:rFonts w:ascii="宋体"/>
          <w:spacing w:val="-17"/>
        </w:rPr>
        <w:t xml:space="preserve"> </w:t>
      </w:r>
      <w:r>
        <w:rPr>
          <w:rFonts w:ascii="宋体"/>
        </w:rPr>
        <w:t xml:space="preserve">'?'; </w:t>
      </w:r>
      <w:r>
        <w:rPr>
          <w:rFonts w:ascii="宋体"/>
          <w:spacing w:val="-2"/>
        </w:rPr>
        <w:t>break;</w:t>
      </w:r>
    </w:p>
    <w:p w14:paraId="63DFD552">
      <w:pPr>
        <w:pStyle w:val="8"/>
        <w:spacing w:line="243" w:lineRule="exact"/>
        <w:ind w:left="520"/>
        <w:rPr>
          <w:rFonts w:ascii="宋体"/>
        </w:rPr>
      </w:pPr>
      <w:r>
        <w:rPr>
          <w:rFonts w:ascii="宋体"/>
        </w:rPr>
        <w:t>case</w:t>
      </w:r>
      <w:r>
        <w:rPr>
          <w:rFonts w:ascii="宋体"/>
          <w:spacing w:val="-3"/>
        </w:rPr>
        <w:t xml:space="preserve"> </w:t>
      </w:r>
      <w:r>
        <w:rPr>
          <w:rFonts w:ascii="宋体"/>
          <w:spacing w:val="-4"/>
        </w:rPr>
        <w:t>'#':</w:t>
      </w:r>
    </w:p>
    <w:p w14:paraId="5B6C49FA">
      <w:pPr>
        <w:pStyle w:val="8"/>
        <w:spacing w:before="207"/>
        <w:ind w:left="940"/>
        <w:rPr>
          <w:rFonts w:ascii="宋体"/>
        </w:rPr>
      </w:pPr>
      <w:r>
        <w:rPr>
          <w:rFonts w:ascii="宋体"/>
        </w:rPr>
        <w:t>i</w:t>
      </w:r>
      <w:r>
        <w:rPr>
          <w:rFonts w:ascii="宋体"/>
          <w:spacing w:val="-1"/>
        </w:rPr>
        <w:t xml:space="preserve"> </w:t>
      </w:r>
      <w:r>
        <w:rPr>
          <w:rFonts w:ascii="宋体"/>
        </w:rPr>
        <w:t>=</w:t>
      </w:r>
      <w:r>
        <w:rPr>
          <w:rFonts w:ascii="宋体"/>
          <w:spacing w:val="-1"/>
        </w:rPr>
        <w:t xml:space="preserve"> </w:t>
      </w:r>
      <w:r>
        <w:rPr>
          <w:rFonts w:ascii="宋体"/>
          <w:spacing w:val="-5"/>
        </w:rPr>
        <w:t>10;</w:t>
      </w:r>
    </w:p>
    <w:p w14:paraId="11443A31">
      <w:pPr>
        <w:pStyle w:val="8"/>
        <w:spacing w:before="206" w:line="444" w:lineRule="auto"/>
        <w:ind w:left="520" w:right="7417" w:firstLine="420"/>
        <w:rPr>
          <w:rFonts w:ascii="宋体"/>
        </w:rPr>
      </w:pPr>
      <w:r>
        <w:rPr>
          <w:rFonts w:ascii="宋体"/>
          <w:spacing w:val="-2"/>
        </w:rPr>
        <w:t xml:space="preserve">break; </w:t>
      </w:r>
      <w:r>
        <w:rPr>
          <w:rFonts w:ascii="宋体"/>
        </w:rPr>
        <w:t>case '&amp;':</w:t>
      </w:r>
    </w:p>
    <w:p w14:paraId="6C3F0ACE">
      <w:pPr>
        <w:pStyle w:val="8"/>
        <w:spacing w:line="243" w:lineRule="exact"/>
        <w:ind w:left="940"/>
        <w:rPr>
          <w:rFonts w:ascii="宋体"/>
        </w:rPr>
      </w:pPr>
      <w:r>
        <w:rPr>
          <w:rFonts w:ascii="宋体"/>
        </w:rPr>
        <w:t>if</w:t>
      </w:r>
      <w:r>
        <w:rPr>
          <w:rFonts w:ascii="宋体"/>
          <w:spacing w:val="-1"/>
        </w:rPr>
        <w:t xml:space="preserve"> </w:t>
      </w:r>
      <w:r>
        <w:rPr>
          <w:rFonts w:ascii="宋体"/>
        </w:rPr>
        <w:t>(a[1]</w:t>
      </w:r>
      <w:r>
        <w:rPr>
          <w:rFonts w:ascii="宋体"/>
          <w:spacing w:val="-2"/>
        </w:rPr>
        <w:t xml:space="preserve"> </w:t>
      </w:r>
      <w:r>
        <w:rPr>
          <w:rFonts w:ascii="宋体"/>
        </w:rPr>
        <w:t>==</w:t>
      </w:r>
      <w:r>
        <w:rPr>
          <w:rFonts w:ascii="宋体"/>
          <w:spacing w:val="-1"/>
        </w:rPr>
        <w:t xml:space="preserve"> </w:t>
      </w:r>
      <w:r>
        <w:rPr>
          <w:rFonts w:ascii="宋体"/>
        </w:rPr>
        <w:t>'&amp;') i</w:t>
      </w:r>
      <w:r>
        <w:rPr>
          <w:rFonts w:ascii="宋体"/>
          <w:spacing w:val="-1"/>
        </w:rPr>
        <w:t xml:space="preserve"> </w:t>
      </w:r>
      <w:r>
        <w:rPr>
          <w:rFonts w:ascii="宋体"/>
        </w:rPr>
        <w:t xml:space="preserve">= </w:t>
      </w:r>
      <w:r>
        <w:rPr>
          <w:rFonts w:ascii="宋体"/>
          <w:spacing w:val="-5"/>
        </w:rPr>
        <w:t>11;</w:t>
      </w:r>
    </w:p>
    <w:p w14:paraId="4D04D635">
      <w:pPr>
        <w:pStyle w:val="8"/>
        <w:spacing w:before="208" w:line="441" w:lineRule="auto"/>
        <w:ind w:left="940" w:right="6223"/>
        <w:rPr>
          <w:rFonts w:ascii="宋体"/>
        </w:rPr>
      </w:pPr>
      <w:r>
        <w:rPr>
          <w:rFonts w:ascii="宋体"/>
        </w:rPr>
        <w:t>else</w:t>
      </w:r>
      <w:r>
        <w:rPr>
          <w:rFonts w:ascii="宋体"/>
          <w:spacing w:val="-17"/>
        </w:rPr>
        <w:t xml:space="preserve"> </w:t>
      </w:r>
      <w:r>
        <w:rPr>
          <w:rFonts w:ascii="宋体"/>
        </w:rPr>
        <w:t>return</w:t>
      </w:r>
      <w:r>
        <w:rPr>
          <w:rFonts w:ascii="宋体"/>
          <w:spacing w:val="-17"/>
        </w:rPr>
        <w:t xml:space="preserve"> </w:t>
      </w:r>
      <w:r>
        <w:rPr>
          <w:rFonts w:ascii="宋体"/>
        </w:rPr>
        <w:t xml:space="preserve">'?'; </w:t>
      </w:r>
      <w:r>
        <w:rPr>
          <w:rFonts w:ascii="宋体"/>
          <w:spacing w:val="-2"/>
        </w:rPr>
        <w:t>break;</w:t>
      </w:r>
    </w:p>
    <w:p w14:paraId="25AD37BC">
      <w:pPr>
        <w:pStyle w:val="8"/>
        <w:spacing w:before="4"/>
        <w:ind w:left="520"/>
        <w:rPr>
          <w:rFonts w:ascii="宋体"/>
        </w:rPr>
      </w:pPr>
      <w:r>
        <w:rPr>
          <w:rFonts w:ascii="宋体"/>
        </w:rPr>
        <w:t>case</w:t>
      </w:r>
      <w:r>
        <w:rPr>
          <w:rFonts w:ascii="宋体"/>
          <w:spacing w:val="-3"/>
        </w:rPr>
        <w:t xml:space="preserve"> </w:t>
      </w:r>
      <w:r>
        <w:rPr>
          <w:rFonts w:ascii="宋体"/>
          <w:spacing w:val="-4"/>
        </w:rPr>
        <w:t>'|':</w:t>
      </w:r>
    </w:p>
    <w:p w14:paraId="5DCDC3C6">
      <w:pPr>
        <w:pStyle w:val="8"/>
        <w:spacing w:before="205"/>
        <w:ind w:left="940"/>
        <w:rPr>
          <w:rFonts w:ascii="宋体"/>
        </w:rPr>
      </w:pPr>
      <w:r>
        <w:rPr>
          <w:rFonts w:ascii="宋体"/>
        </w:rPr>
        <w:t>if</w:t>
      </w:r>
      <w:r>
        <w:rPr>
          <w:rFonts w:ascii="宋体"/>
          <w:spacing w:val="-1"/>
        </w:rPr>
        <w:t xml:space="preserve"> </w:t>
      </w:r>
      <w:r>
        <w:rPr>
          <w:rFonts w:ascii="宋体"/>
        </w:rPr>
        <w:t>(a[1]</w:t>
      </w:r>
      <w:r>
        <w:rPr>
          <w:rFonts w:ascii="宋体"/>
          <w:spacing w:val="-2"/>
        </w:rPr>
        <w:t xml:space="preserve"> </w:t>
      </w:r>
      <w:r>
        <w:rPr>
          <w:rFonts w:ascii="宋体"/>
        </w:rPr>
        <w:t>==</w:t>
      </w:r>
      <w:r>
        <w:rPr>
          <w:rFonts w:ascii="宋体"/>
          <w:spacing w:val="-1"/>
        </w:rPr>
        <w:t xml:space="preserve"> </w:t>
      </w:r>
      <w:r>
        <w:rPr>
          <w:rFonts w:ascii="宋体"/>
        </w:rPr>
        <w:t>'|') i</w:t>
      </w:r>
      <w:r>
        <w:rPr>
          <w:rFonts w:ascii="宋体"/>
          <w:spacing w:val="-1"/>
        </w:rPr>
        <w:t xml:space="preserve"> </w:t>
      </w:r>
      <w:r>
        <w:rPr>
          <w:rFonts w:ascii="宋体"/>
        </w:rPr>
        <w:t xml:space="preserve">= </w:t>
      </w:r>
      <w:r>
        <w:rPr>
          <w:rFonts w:ascii="宋体"/>
          <w:spacing w:val="-5"/>
        </w:rPr>
        <w:t>12;</w:t>
      </w:r>
    </w:p>
    <w:p w14:paraId="4F6383F4">
      <w:pPr>
        <w:pStyle w:val="8"/>
        <w:spacing w:before="208"/>
        <w:ind w:left="940"/>
        <w:rPr>
          <w:rFonts w:ascii="宋体"/>
        </w:rPr>
      </w:pPr>
      <w:r>
        <w:rPr>
          <w:rFonts w:ascii="宋体"/>
        </w:rPr>
        <w:t>else</w:t>
      </w:r>
      <w:r>
        <w:rPr>
          <w:rFonts w:ascii="宋体"/>
          <w:spacing w:val="-2"/>
        </w:rPr>
        <w:t xml:space="preserve"> </w:t>
      </w:r>
      <w:r>
        <w:rPr>
          <w:rFonts w:ascii="宋体"/>
        </w:rPr>
        <w:t>return</w:t>
      </w:r>
      <w:r>
        <w:rPr>
          <w:rFonts w:ascii="宋体"/>
          <w:spacing w:val="-1"/>
        </w:rPr>
        <w:t xml:space="preserve"> </w:t>
      </w:r>
      <w:r>
        <w:rPr>
          <w:rFonts w:ascii="宋体"/>
          <w:spacing w:val="-4"/>
        </w:rPr>
        <w:t>'?';</w:t>
      </w:r>
    </w:p>
    <w:p w14:paraId="6BBD161F">
      <w:pPr>
        <w:spacing w:before="83" w:line="240" w:lineRule="auto"/>
        <w:rPr>
          <w:sz w:val="19"/>
        </w:rPr>
      </w:pPr>
    </w:p>
    <w:p w14:paraId="24D80610">
      <w:pPr>
        <w:pStyle w:val="8"/>
        <w:spacing w:before="1" w:line="441" w:lineRule="auto"/>
        <w:ind w:left="520" w:right="7417" w:firstLine="420"/>
        <w:rPr>
          <w:rFonts w:ascii="宋体"/>
        </w:rPr>
      </w:pPr>
      <w:r>
        <w:rPr>
          <w:rFonts w:ascii="宋体"/>
          <w:spacing w:val="-2"/>
        </w:rPr>
        <w:t>break; default:</w:t>
      </w:r>
    </w:p>
    <w:p w14:paraId="788321D8">
      <w:pPr>
        <w:pStyle w:val="8"/>
        <w:spacing w:before="4"/>
        <w:ind w:left="940"/>
        <w:rPr>
          <w:rFonts w:ascii="宋体"/>
        </w:rPr>
      </w:pPr>
      <w:r>
        <w:rPr>
          <w:rFonts w:ascii="宋体"/>
        </w:rPr>
        <w:t>return</w:t>
      </w:r>
      <w:r>
        <w:rPr>
          <w:rFonts w:ascii="宋体"/>
          <w:spacing w:val="-2"/>
        </w:rPr>
        <w:t xml:space="preserve"> </w:t>
      </w:r>
      <w:r>
        <w:rPr>
          <w:rFonts w:ascii="宋体"/>
          <w:spacing w:val="-4"/>
        </w:rPr>
        <w:t>'?';</w:t>
      </w:r>
    </w:p>
    <w:p w14:paraId="0C9EDE84">
      <w:pPr>
        <w:spacing w:before="205"/>
        <w:ind w:left="520" w:right="0" w:firstLine="0"/>
        <w:jc w:val="left"/>
        <w:rPr>
          <w:sz w:val="19"/>
        </w:rPr>
      </w:pPr>
      <w:r>
        <w:rPr>
          <w:spacing w:val="-10"/>
          <w:sz w:val="19"/>
        </w:rPr>
        <w:t>}</w:t>
      </w:r>
    </w:p>
    <w:p w14:paraId="587ACCEF">
      <w:pPr>
        <w:pStyle w:val="8"/>
        <w:spacing w:before="208"/>
        <w:ind w:left="520"/>
        <w:rPr>
          <w:rFonts w:ascii="宋体"/>
        </w:rPr>
      </w:pPr>
      <w:r>
        <w:rPr>
          <w:rFonts w:ascii="宋体"/>
        </w:rPr>
        <w:t>switch</w:t>
      </w:r>
      <w:r>
        <w:rPr>
          <w:rFonts w:ascii="宋体"/>
          <w:spacing w:val="-2"/>
        </w:rPr>
        <w:t xml:space="preserve"> (b[0])</w:t>
      </w:r>
    </w:p>
    <w:p w14:paraId="27AC46A8">
      <w:pPr>
        <w:spacing w:before="205"/>
        <w:ind w:left="520" w:right="0" w:firstLine="0"/>
        <w:jc w:val="left"/>
        <w:rPr>
          <w:sz w:val="19"/>
        </w:rPr>
      </w:pPr>
      <w:r>
        <w:rPr>
          <w:spacing w:val="-10"/>
          <w:sz w:val="19"/>
        </w:rPr>
        <w:t>{</w:t>
      </w:r>
    </w:p>
    <w:p w14:paraId="2DF0DBA3">
      <w:pPr>
        <w:pStyle w:val="8"/>
        <w:spacing w:before="208"/>
        <w:ind w:left="520"/>
        <w:rPr>
          <w:rFonts w:ascii="宋体"/>
        </w:rPr>
      </w:pPr>
      <w:r>
        <w:rPr>
          <w:rFonts w:ascii="宋体"/>
        </w:rPr>
        <w:t>case</w:t>
      </w:r>
      <w:r>
        <w:rPr>
          <w:rFonts w:ascii="宋体"/>
          <w:spacing w:val="-3"/>
        </w:rPr>
        <w:t xml:space="preserve"> </w:t>
      </w:r>
      <w:r>
        <w:rPr>
          <w:rFonts w:ascii="宋体"/>
          <w:spacing w:val="-4"/>
        </w:rPr>
        <w:t>'+':</w:t>
      </w:r>
    </w:p>
    <w:p w14:paraId="586FD464">
      <w:pPr>
        <w:pStyle w:val="8"/>
        <w:spacing w:before="205" w:line="444" w:lineRule="auto"/>
        <w:ind w:left="520" w:right="6577" w:firstLine="420"/>
        <w:rPr>
          <w:rFonts w:ascii="宋体"/>
        </w:rPr>
      </w:pPr>
      <w:r>
        <w:rPr>
          <w:rFonts w:ascii="宋体"/>
        </w:rPr>
        <w:t>j</w:t>
      </w:r>
      <w:r>
        <w:rPr>
          <w:rFonts w:ascii="宋体"/>
          <w:spacing w:val="-12"/>
        </w:rPr>
        <w:t xml:space="preserve"> </w:t>
      </w:r>
      <w:r>
        <w:rPr>
          <w:rFonts w:ascii="宋体"/>
        </w:rPr>
        <w:t>=</w:t>
      </w:r>
      <w:r>
        <w:rPr>
          <w:rFonts w:ascii="宋体"/>
          <w:spacing w:val="-12"/>
        </w:rPr>
        <w:t xml:space="preserve"> </w:t>
      </w:r>
      <w:r>
        <w:rPr>
          <w:rFonts w:ascii="宋体"/>
        </w:rPr>
        <w:t>0;</w:t>
      </w:r>
      <w:r>
        <w:rPr>
          <w:rFonts w:ascii="宋体"/>
          <w:spacing w:val="-12"/>
        </w:rPr>
        <w:t xml:space="preserve"> </w:t>
      </w:r>
      <w:r>
        <w:rPr>
          <w:rFonts w:ascii="宋体"/>
        </w:rPr>
        <w:t>break; case '-':</w:t>
      </w:r>
    </w:p>
    <w:p w14:paraId="15CD7C22">
      <w:pPr>
        <w:pStyle w:val="8"/>
        <w:spacing w:line="444" w:lineRule="auto"/>
        <w:ind w:left="520" w:right="6577" w:firstLine="420"/>
        <w:rPr>
          <w:rFonts w:ascii="宋体"/>
        </w:rPr>
      </w:pPr>
      <w:r>
        <w:rPr>
          <w:rFonts w:ascii="宋体"/>
        </w:rPr>
        <w:t>j</w:t>
      </w:r>
      <w:r>
        <w:rPr>
          <w:rFonts w:ascii="宋体"/>
          <w:spacing w:val="-12"/>
        </w:rPr>
        <w:t xml:space="preserve"> </w:t>
      </w:r>
      <w:r>
        <w:rPr>
          <w:rFonts w:ascii="宋体"/>
        </w:rPr>
        <w:t>=</w:t>
      </w:r>
      <w:r>
        <w:rPr>
          <w:rFonts w:ascii="宋体"/>
          <w:spacing w:val="-12"/>
        </w:rPr>
        <w:t xml:space="preserve"> </w:t>
      </w:r>
      <w:r>
        <w:rPr>
          <w:rFonts w:ascii="宋体"/>
        </w:rPr>
        <w:t>1;</w:t>
      </w:r>
      <w:r>
        <w:rPr>
          <w:rFonts w:ascii="宋体"/>
          <w:spacing w:val="-12"/>
        </w:rPr>
        <w:t xml:space="preserve"> </w:t>
      </w:r>
      <w:r>
        <w:rPr>
          <w:rFonts w:ascii="宋体"/>
        </w:rPr>
        <w:t>break; case '*':</w:t>
      </w:r>
    </w:p>
    <w:p w14:paraId="0E8D91CA">
      <w:pPr>
        <w:pStyle w:val="8"/>
        <w:spacing w:line="444" w:lineRule="auto"/>
        <w:ind w:left="520" w:right="6577" w:firstLine="420"/>
        <w:rPr>
          <w:rFonts w:ascii="宋体"/>
        </w:rPr>
      </w:pPr>
      <w:r>
        <w:rPr>
          <w:rFonts w:ascii="宋体"/>
        </w:rPr>
        <w:t>j</w:t>
      </w:r>
      <w:r>
        <w:rPr>
          <w:rFonts w:ascii="宋体"/>
          <w:spacing w:val="-12"/>
        </w:rPr>
        <w:t xml:space="preserve"> </w:t>
      </w:r>
      <w:r>
        <w:rPr>
          <w:rFonts w:ascii="宋体"/>
        </w:rPr>
        <w:t>=</w:t>
      </w:r>
      <w:r>
        <w:rPr>
          <w:rFonts w:ascii="宋体"/>
          <w:spacing w:val="-12"/>
        </w:rPr>
        <w:t xml:space="preserve"> </w:t>
      </w:r>
      <w:r>
        <w:rPr>
          <w:rFonts w:ascii="宋体"/>
        </w:rPr>
        <w:t>2;</w:t>
      </w:r>
      <w:r>
        <w:rPr>
          <w:rFonts w:ascii="宋体"/>
          <w:spacing w:val="-12"/>
        </w:rPr>
        <w:t xml:space="preserve"> </w:t>
      </w:r>
      <w:r>
        <w:rPr>
          <w:rFonts w:ascii="宋体"/>
        </w:rPr>
        <w:t>break; case '/':</w:t>
      </w:r>
    </w:p>
    <w:p w14:paraId="5A0CEC70">
      <w:pPr>
        <w:pStyle w:val="8"/>
        <w:spacing w:line="444" w:lineRule="auto"/>
        <w:ind w:left="520" w:right="6577" w:firstLine="420"/>
        <w:rPr>
          <w:rFonts w:ascii="宋体"/>
        </w:rPr>
      </w:pPr>
      <w:r>
        <w:rPr>
          <w:rFonts w:ascii="宋体"/>
        </w:rPr>
        <w:t>j</w:t>
      </w:r>
      <w:r>
        <w:rPr>
          <w:rFonts w:ascii="宋体"/>
          <w:spacing w:val="-12"/>
        </w:rPr>
        <w:t xml:space="preserve"> </w:t>
      </w:r>
      <w:r>
        <w:rPr>
          <w:rFonts w:ascii="宋体"/>
        </w:rPr>
        <w:t>=</w:t>
      </w:r>
      <w:r>
        <w:rPr>
          <w:rFonts w:ascii="宋体"/>
          <w:spacing w:val="-12"/>
        </w:rPr>
        <w:t xml:space="preserve"> </w:t>
      </w:r>
      <w:r>
        <w:rPr>
          <w:rFonts w:ascii="宋体"/>
        </w:rPr>
        <w:t>3;</w:t>
      </w:r>
      <w:r>
        <w:rPr>
          <w:rFonts w:ascii="宋体"/>
          <w:spacing w:val="-12"/>
        </w:rPr>
        <w:t xml:space="preserve"> </w:t>
      </w:r>
      <w:r>
        <w:rPr>
          <w:rFonts w:ascii="宋体"/>
        </w:rPr>
        <w:t>break; case '%':</w:t>
      </w:r>
    </w:p>
    <w:p w14:paraId="6BF57C8C">
      <w:pPr>
        <w:pStyle w:val="8"/>
        <w:spacing w:line="444" w:lineRule="auto"/>
        <w:ind w:left="520" w:right="6577" w:firstLine="420"/>
        <w:rPr>
          <w:rFonts w:ascii="宋体"/>
        </w:rPr>
      </w:pPr>
      <w:r>
        <w:rPr>
          <w:rFonts w:ascii="宋体"/>
        </w:rPr>
        <w:t>j</w:t>
      </w:r>
      <w:r>
        <w:rPr>
          <w:rFonts w:ascii="宋体"/>
          <w:spacing w:val="-12"/>
        </w:rPr>
        <w:t xml:space="preserve"> </w:t>
      </w:r>
      <w:r>
        <w:rPr>
          <w:rFonts w:ascii="宋体"/>
        </w:rPr>
        <w:t>=</w:t>
      </w:r>
      <w:r>
        <w:rPr>
          <w:rFonts w:ascii="宋体"/>
          <w:spacing w:val="-12"/>
        </w:rPr>
        <w:t xml:space="preserve"> </w:t>
      </w:r>
      <w:r>
        <w:rPr>
          <w:rFonts w:ascii="宋体"/>
        </w:rPr>
        <w:t>4;</w:t>
      </w:r>
      <w:r>
        <w:rPr>
          <w:rFonts w:ascii="宋体"/>
          <w:spacing w:val="-12"/>
        </w:rPr>
        <w:t xml:space="preserve"> </w:t>
      </w:r>
      <w:r>
        <w:rPr>
          <w:rFonts w:ascii="宋体"/>
        </w:rPr>
        <w:t>break; case '(':</w:t>
      </w:r>
    </w:p>
    <w:p w14:paraId="6D8C724A">
      <w:pPr>
        <w:pStyle w:val="8"/>
        <w:spacing w:line="444" w:lineRule="auto"/>
        <w:ind w:left="520" w:right="6577" w:firstLine="420"/>
        <w:rPr>
          <w:rFonts w:ascii="宋体"/>
        </w:rPr>
      </w:pPr>
      <w:r>
        <w:rPr>
          <w:rFonts w:ascii="宋体"/>
        </w:rPr>
        <w:t>j</w:t>
      </w:r>
      <w:r>
        <w:rPr>
          <w:rFonts w:ascii="宋体"/>
          <w:spacing w:val="-12"/>
        </w:rPr>
        <w:t xml:space="preserve"> </w:t>
      </w:r>
      <w:r>
        <w:rPr>
          <w:rFonts w:ascii="宋体"/>
        </w:rPr>
        <w:t>=</w:t>
      </w:r>
      <w:r>
        <w:rPr>
          <w:rFonts w:ascii="宋体"/>
          <w:spacing w:val="-12"/>
        </w:rPr>
        <w:t xml:space="preserve"> </w:t>
      </w:r>
      <w:r>
        <w:rPr>
          <w:rFonts w:ascii="宋体"/>
        </w:rPr>
        <w:t>5;</w:t>
      </w:r>
      <w:r>
        <w:rPr>
          <w:rFonts w:ascii="宋体"/>
          <w:spacing w:val="-12"/>
        </w:rPr>
        <w:t xml:space="preserve"> </w:t>
      </w:r>
      <w:r>
        <w:rPr>
          <w:rFonts w:ascii="宋体"/>
        </w:rPr>
        <w:t>break; case ')':</w:t>
      </w:r>
    </w:p>
    <w:p w14:paraId="1399CE09">
      <w:pPr>
        <w:pStyle w:val="8"/>
        <w:spacing w:line="444" w:lineRule="auto"/>
        <w:ind w:left="520" w:right="6577" w:firstLine="420"/>
        <w:rPr>
          <w:rFonts w:ascii="宋体"/>
        </w:rPr>
      </w:pPr>
      <w:r>
        <w:rPr>
          <w:rFonts w:ascii="宋体"/>
        </w:rPr>
        <w:t>j</w:t>
      </w:r>
      <w:r>
        <w:rPr>
          <w:rFonts w:ascii="宋体"/>
          <w:spacing w:val="-12"/>
        </w:rPr>
        <w:t xml:space="preserve"> </w:t>
      </w:r>
      <w:r>
        <w:rPr>
          <w:rFonts w:ascii="宋体"/>
        </w:rPr>
        <w:t>=</w:t>
      </w:r>
      <w:r>
        <w:rPr>
          <w:rFonts w:ascii="宋体"/>
          <w:spacing w:val="-12"/>
        </w:rPr>
        <w:t xml:space="preserve"> </w:t>
      </w:r>
      <w:r>
        <w:rPr>
          <w:rFonts w:ascii="宋体"/>
        </w:rPr>
        <w:t>6;</w:t>
      </w:r>
      <w:r>
        <w:rPr>
          <w:rFonts w:ascii="宋体"/>
          <w:spacing w:val="-12"/>
        </w:rPr>
        <w:t xml:space="preserve"> </w:t>
      </w:r>
      <w:r>
        <w:rPr>
          <w:rFonts w:ascii="宋体"/>
        </w:rPr>
        <w:t>break; case '=':</w:t>
      </w:r>
    </w:p>
    <w:p w14:paraId="0EF541A7">
      <w:pPr>
        <w:pStyle w:val="8"/>
        <w:spacing w:line="243" w:lineRule="exact"/>
        <w:ind w:left="940"/>
        <w:rPr>
          <w:rFonts w:ascii="宋体"/>
        </w:rPr>
      </w:pPr>
      <w:r>
        <w:rPr>
          <w:rFonts w:ascii="宋体"/>
        </w:rPr>
        <w:t>if</w:t>
      </w:r>
      <w:r>
        <w:rPr>
          <w:rFonts w:ascii="宋体"/>
          <w:spacing w:val="-1"/>
        </w:rPr>
        <w:t xml:space="preserve"> </w:t>
      </w:r>
      <w:r>
        <w:rPr>
          <w:rFonts w:ascii="宋体"/>
        </w:rPr>
        <w:t>(b[1]</w:t>
      </w:r>
      <w:r>
        <w:rPr>
          <w:rFonts w:ascii="宋体"/>
          <w:spacing w:val="-2"/>
        </w:rPr>
        <w:t xml:space="preserve"> </w:t>
      </w:r>
      <w:r>
        <w:rPr>
          <w:rFonts w:ascii="宋体"/>
        </w:rPr>
        <w:t>==</w:t>
      </w:r>
      <w:r>
        <w:rPr>
          <w:rFonts w:ascii="宋体"/>
          <w:spacing w:val="-1"/>
        </w:rPr>
        <w:t xml:space="preserve"> </w:t>
      </w:r>
      <w:r>
        <w:rPr>
          <w:rFonts w:ascii="宋体"/>
        </w:rPr>
        <w:t>'=') j</w:t>
      </w:r>
      <w:r>
        <w:rPr>
          <w:rFonts w:ascii="宋体"/>
          <w:spacing w:val="-1"/>
        </w:rPr>
        <w:t xml:space="preserve"> </w:t>
      </w:r>
      <w:r>
        <w:rPr>
          <w:rFonts w:ascii="宋体"/>
        </w:rPr>
        <w:t xml:space="preserve">= </w:t>
      </w:r>
      <w:r>
        <w:rPr>
          <w:rFonts w:ascii="宋体"/>
          <w:spacing w:val="-5"/>
        </w:rPr>
        <w:t>9;</w:t>
      </w:r>
    </w:p>
    <w:p w14:paraId="52FB7691">
      <w:pPr>
        <w:pStyle w:val="8"/>
        <w:spacing w:before="204" w:line="441" w:lineRule="auto"/>
        <w:ind w:left="940" w:right="6577"/>
        <w:rPr>
          <w:rFonts w:ascii="宋体"/>
        </w:rPr>
      </w:pPr>
      <w:r>
        <w:rPr>
          <w:rFonts w:ascii="宋体"/>
        </w:rPr>
        <w:t>else</w:t>
      </w:r>
      <w:r>
        <w:rPr>
          <w:rFonts w:ascii="宋体"/>
          <w:spacing w:val="-12"/>
        </w:rPr>
        <w:t xml:space="preserve"> </w:t>
      </w:r>
      <w:r>
        <w:rPr>
          <w:rFonts w:ascii="宋体"/>
        </w:rPr>
        <w:t>j</w:t>
      </w:r>
      <w:r>
        <w:rPr>
          <w:rFonts w:ascii="宋体"/>
          <w:spacing w:val="-12"/>
        </w:rPr>
        <w:t xml:space="preserve"> </w:t>
      </w:r>
      <w:r>
        <w:rPr>
          <w:rFonts w:ascii="宋体"/>
        </w:rPr>
        <w:t>=</w:t>
      </w:r>
      <w:r>
        <w:rPr>
          <w:rFonts w:ascii="宋体"/>
          <w:spacing w:val="-12"/>
        </w:rPr>
        <w:t xml:space="preserve"> </w:t>
      </w:r>
      <w:r>
        <w:rPr>
          <w:rFonts w:ascii="宋体"/>
        </w:rPr>
        <w:t xml:space="preserve">7; </w:t>
      </w:r>
      <w:r>
        <w:rPr>
          <w:rFonts w:ascii="宋体"/>
          <w:spacing w:val="-2"/>
        </w:rPr>
        <w:t>break;</w:t>
      </w:r>
    </w:p>
    <w:p w14:paraId="1DB1537B">
      <w:pPr>
        <w:pStyle w:val="8"/>
        <w:spacing w:before="4"/>
        <w:ind w:left="520"/>
        <w:rPr>
          <w:rFonts w:ascii="宋体"/>
        </w:rPr>
      </w:pPr>
      <w:r>
        <w:rPr>
          <w:rFonts w:ascii="宋体"/>
        </w:rPr>
        <w:t>case</w:t>
      </w:r>
      <w:r>
        <w:rPr>
          <w:rFonts w:ascii="宋体"/>
          <w:spacing w:val="-3"/>
        </w:rPr>
        <w:t xml:space="preserve"> </w:t>
      </w:r>
      <w:r>
        <w:rPr>
          <w:rFonts w:ascii="宋体"/>
          <w:spacing w:val="-4"/>
        </w:rPr>
        <w:t>'&gt;':</w:t>
      </w:r>
    </w:p>
    <w:p w14:paraId="0693C9A7">
      <w:pPr>
        <w:pStyle w:val="8"/>
        <w:spacing w:before="205"/>
        <w:ind w:left="520"/>
        <w:rPr>
          <w:rFonts w:ascii="宋体"/>
        </w:rPr>
      </w:pPr>
      <w:r>
        <w:rPr>
          <w:rFonts w:ascii="宋体"/>
        </w:rPr>
        <w:t>case</w:t>
      </w:r>
      <w:r>
        <w:rPr>
          <w:rFonts w:ascii="宋体"/>
          <w:spacing w:val="-3"/>
        </w:rPr>
        <w:t xml:space="preserve"> </w:t>
      </w:r>
      <w:r>
        <w:rPr>
          <w:rFonts w:ascii="宋体"/>
          <w:spacing w:val="-4"/>
        </w:rPr>
        <w:t>'&lt;':</w:t>
      </w:r>
    </w:p>
    <w:p w14:paraId="5F9444C9">
      <w:pPr>
        <w:pStyle w:val="8"/>
        <w:spacing w:before="208" w:line="441" w:lineRule="auto"/>
        <w:ind w:left="520" w:right="6577" w:firstLine="420"/>
        <w:rPr>
          <w:rFonts w:ascii="宋体"/>
        </w:rPr>
      </w:pPr>
      <w:r>
        <w:rPr>
          <w:rFonts w:ascii="宋体"/>
        </w:rPr>
        <w:t>j</w:t>
      </w:r>
      <w:r>
        <w:rPr>
          <w:rFonts w:ascii="宋体"/>
          <w:spacing w:val="-12"/>
        </w:rPr>
        <w:t xml:space="preserve"> </w:t>
      </w:r>
      <w:r>
        <w:rPr>
          <w:rFonts w:ascii="宋体"/>
        </w:rPr>
        <w:t>=</w:t>
      </w:r>
      <w:r>
        <w:rPr>
          <w:rFonts w:ascii="宋体"/>
          <w:spacing w:val="-12"/>
        </w:rPr>
        <w:t xml:space="preserve"> </w:t>
      </w:r>
      <w:r>
        <w:rPr>
          <w:rFonts w:ascii="宋体"/>
        </w:rPr>
        <w:t>8;</w:t>
      </w:r>
      <w:r>
        <w:rPr>
          <w:rFonts w:ascii="宋体"/>
          <w:spacing w:val="-12"/>
        </w:rPr>
        <w:t xml:space="preserve"> </w:t>
      </w:r>
      <w:r>
        <w:rPr>
          <w:rFonts w:ascii="宋体"/>
        </w:rPr>
        <w:t>break; case '!':</w:t>
      </w:r>
    </w:p>
    <w:p w14:paraId="78F97CF8">
      <w:pPr>
        <w:pStyle w:val="8"/>
        <w:spacing w:before="4"/>
        <w:ind w:left="940"/>
        <w:rPr>
          <w:rFonts w:ascii="宋体"/>
        </w:rPr>
      </w:pPr>
      <w:r>
        <w:rPr>
          <w:rFonts w:ascii="宋体"/>
        </w:rPr>
        <w:t>if</w:t>
      </w:r>
      <w:r>
        <w:rPr>
          <w:rFonts w:ascii="宋体"/>
          <w:spacing w:val="-1"/>
        </w:rPr>
        <w:t xml:space="preserve"> </w:t>
      </w:r>
      <w:r>
        <w:rPr>
          <w:rFonts w:ascii="宋体"/>
        </w:rPr>
        <w:t>(b[1]</w:t>
      </w:r>
      <w:r>
        <w:rPr>
          <w:rFonts w:ascii="宋体"/>
          <w:spacing w:val="-2"/>
        </w:rPr>
        <w:t xml:space="preserve"> </w:t>
      </w:r>
      <w:r>
        <w:rPr>
          <w:rFonts w:ascii="宋体"/>
        </w:rPr>
        <w:t>==</w:t>
      </w:r>
      <w:r>
        <w:rPr>
          <w:rFonts w:ascii="宋体"/>
          <w:spacing w:val="-1"/>
        </w:rPr>
        <w:t xml:space="preserve"> </w:t>
      </w:r>
      <w:r>
        <w:rPr>
          <w:rFonts w:ascii="宋体"/>
        </w:rPr>
        <w:t>'=') j</w:t>
      </w:r>
      <w:r>
        <w:rPr>
          <w:rFonts w:ascii="宋体"/>
          <w:spacing w:val="-1"/>
        </w:rPr>
        <w:t xml:space="preserve"> </w:t>
      </w:r>
      <w:r>
        <w:rPr>
          <w:rFonts w:ascii="宋体"/>
        </w:rPr>
        <w:t xml:space="preserve">= </w:t>
      </w:r>
      <w:r>
        <w:rPr>
          <w:rFonts w:ascii="宋体"/>
          <w:spacing w:val="-5"/>
        </w:rPr>
        <w:t>9;</w:t>
      </w:r>
    </w:p>
    <w:p w14:paraId="4429130B">
      <w:pPr>
        <w:pStyle w:val="8"/>
        <w:spacing w:before="206" w:line="444" w:lineRule="auto"/>
        <w:ind w:left="940" w:right="6223"/>
        <w:rPr>
          <w:rFonts w:ascii="宋体"/>
        </w:rPr>
      </w:pPr>
      <w:r>
        <w:rPr>
          <w:rFonts w:ascii="宋体"/>
        </w:rPr>
        <w:t>else</w:t>
      </w:r>
      <w:r>
        <w:rPr>
          <w:rFonts w:ascii="宋体"/>
          <w:spacing w:val="-17"/>
        </w:rPr>
        <w:t xml:space="preserve"> </w:t>
      </w:r>
      <w:r>
        <w:rPr>
          <w:rFonts w:ascii="宋体"/>
        </w:rPr>
        <w:t>return</w:t>
      </w:r>
      <w:r>
        <w:rPr>
          <w:rFonts w:ascii="宋体"/>
          <w:spacing w:val="-17"/>
        </w:rPr>
        <w:t xml:space="preserve"> </w:t>
      </w:r>
      <w:r>
        <w:rPr>
          <w:rFonts w:ascii="宋体"/>
        </w:rPr>
        <w:t xml:space="preserve">'?'; </w:t>
      </w:r>
      <w:r>
        <w:rPr>
          <w:rFonts w:ascii="宋体"/>
          <w:spacing w:val="-2"/>
        </w:rPr>
        <w:t>break;</w:t>
      </w:r>
    </w:p>
    <w:p w14:paraId="76AAC3AC">
      <w:pPr>
        <w:spacing w:before="83" w:line="240" w:lineRule="auto"/>
        <w:rPr>
          <w:sz w:val="19"/>
        </w:rPr>
      </w:pPr>
    </w:p>
    <w:p w14:paraId="414E3B55">
      <w:pPr>
        <w:pStyle w:val="8"/>
        <w:spacing w:before="1"/>
        <w:ind w:left="520"/>
        <w:rPr>
          <w:rFonts w:ascii="宋体"/>
        </w:rPr>
      </w:pPr>
      <w:r>
        <w:rPr>
          <w:rFonts w:ascii="宋体"/>
        </w:rPr>
        <w:t>case</w:t>
      </w:r>
      <w:r>
        <w:rPr>
          <w:rFonts w:ascii="宋体"/>
          <w:spacing w:val="-3"/>
        </w:rPr>
        <w:t xml:space="preserve"> </w:t>
      </w:r>
      <w:r>
        <w:rPr>
          <w:rFonts w:ascii="宋体"/>
          <w:spacing w:val="-4"/>
        </w:rPr>
        <w:t>'#':</w:t>
      </w:r>
    </w:p>
    <w:p w14:paraId="523AA6F2">
      <w:pPr>
        <w:pStyle w:val="8"/>
        <w:spacing w:before="205"/>
        <w:ind w:left="940"/>
        <w:rPr>
          <w:rFonts w:ascii="宋体"/>
        </w:rPr>
      </w:pPr>
      <w:r>
        <w:rPr>
          <w:rFonts w:ascii="宋体"/>
        </w:rPr>
        <w:t>j</w:t>
      </w:r>
      <w:r>
        <w:rPr>
          <w:rFonts w:ascii="宋体"/>
          <w:spacing w:val="-1"/>
        </w:rPr>
        <w:t xml:space="preserve"> </w:t>
      </w:r>
      <w:r>
        <w:rPr>
          <w:rFonts w:ascii="宋体"/>
        </w:rPr>
        <w:t>=</w:t>
      </w:r>
      <w:r>
        <w:rPr>
          <w:rFonts w:ascii="宋体"/>
          <w:spacing w:val="-1"/>
        </w:rPr>
        <w:t xml:space="preserve"> </w:t>
      </w:r>
      <w:r>
        <w:rPr>
          <w:rFonts w:ascii="宋体"/>
          <w:spacing w:val="-5"/>
        </w:rPr>
        <w:t>10;</w:t>
      </w:r>
    </w:p>
    <w:p w14:paraId="1E2CBB4B">
      <w:pPr>
        <w:pStyle w:val="8"/>
        <w:spacing w:before="208" w:line="441" w:lineRule="auto"/>
        <w:ind w:left="520" w:right="7417" w:firstLine="420"/>
        <w:rPr>
          <w:rFonts w:ascii="宋体"/>
        </w:rPr>
      </w:pPr>
      <w:r>
        <w:rPr>
          <w:rFonts w:ascii="宋体"/>
          <w:spacing w:val="-2"/>
        </w:rPr>
        <w:t xml:space="preserve">break; </w:t>
      </w:r>
      <w:r>
        <w:rPr>
          <w:rFonts w:ascii="宋体"/>
        </w:rPr>
        <w:t>case '&amp;':</w:t>
      </w:r>
    </w:p>
    <w:p w14:paraId="7DCEFEC5">
      <w:pPr>
        <w:pStyle w:val="8"/>
        <w:spacing w:before="4"/>
        <w:ind w:left="940"/>
        <w:rPr>
          <w:rFonts w:ascii="宋体"/>
        </w:rPr>
      </w:pPr>
      <w:r>
        <w:rPr>
          <w:rFonts w:ascii="宋体"/>
        </w:rPr>
        <w:t>if</w:t>
      </w:r>
      <w:r>
        <w:rPr>
          <w:rFonts w:ascii="宋体"/>
          <w:spacing w:val="-1"/>
        </w:rPr>
        <w:t xml:space="preserve"> </w:t>
      </w:r>
      <w:r>
        <w:rPr>
          <w:rFonts w:ascii="宋体"/>
        </w:rPr>
        <w:t>(b[1]</w:t>
      </w:r>
      <w:r>
        <w:rPr>
          <w:rFonts w:ascii="宋体"/>
          <w:spacing w:val="-2"/>
        </w:rPr>
        <w:t xml:space="preserve"> </w:t>
      </w:r>
      <w:r>
        <w:rPr>
          <w:rFonts w:ascii="宋体"/>
        </w:rPr>
        <w:t>==</w:t>
      </w:r>
      <w:r>
        <w:rPr>
          <w:rFonts w:ascii="宋体"/>
          <w:spacing w:val="-1"/>
        </w:rPr>
        <w:t xml:space="preserve"> </w:t>
      </w:r>
      <w:r>
        <w:rPr>
          <w:rFonts w:ascii="宋体"/>
        </w:rPr>
        <w:t>'&amp;') j</w:t>
      </w:r>
      <w:r>
        <w:rPr>
          <w:rFonts w:ascii="宋体"/>
          <w:spacing w:val="-1"/>
        </w:rPr>
        <w:t xml:space="preserve"> </w:t>
      </w:r>
      <w:r>
        <w:rPr>
          <w:rFonts w:ascii="宋体"/>
        </w:rPr>
        <w:t xml:space="preserve">= </w:t>
      </w:r>
      <w:r>
        <w:rPr>
          <w:rFonts w:ascii="宋体"/>
          <w:spacing w:val="-5"/>
        </w:rPr>
        <w:t>11;</w:t>
      </w:r>
    </w:p>
    <w:p w14:paraId="43D3ABDF">
      <w:pPr>
        <w:pStyle w:val="8"/>
        <w:spacing w:before="205" w:line="444" w:lineRule="auto"/>
        <w:ind w:left="940" w:right="6223"/>
        <w:rPr>
          <w:rFonts w:ascii="宋体"/>
        </w:rPr>
      </w:pPr>
      <w:r>
        <w:rPr>
          <w:rFonts w:ascii="宋体"/>
        </w:rPr>
        <w:t>else</w:t>
      </w:r>
      <w:r>
        <w:rPr>
          <w:rFonts w:ascii="宋体"/>
          <w:spacing w:val="-17"/>
        </w:rPr>
        <w:t xml:space="preserve"> </w:t>
      </w:r>
      <w:r>
        <w:rPr>
          <w:rFonts w:ascii="宋体"/>
        </w:rPr>
        <w:t>return</w:t>
      </w:r>
      <w:r>
        <w:rPr>
          <w:rFonts w:ascii="宋体"/>
          <w:spacing w:val="-17"/>
        </w:rPr>
        <w:t xml:space="preserve"> </w:t>
      </w:r>
      <w:r>
        <w:rPr>
          <w:rFonts w:ascii="宋体"/>
        </w:rPr>
        <w:t xml:space="preserve">'?'; </w:t>
      </w:r>
      <w:r>
        <w:rPr>
          <w:rFonts w:ascii="宋体"/>
          <w:spacing w:val="-2"/>
        </w:rPr>
        <w:t>break;</w:t>
      </w:r>
    </w:p>
    <w:p w14:paraId="540E2348">
      <w:pPr>
        <w:pStyle w:val="8"/>
        <w:spacing w:line="243" w:lineRule="exact"/>
        <w:ind w:left="520"/>
        <w:rPr>
          <w:rFonts w:ascii="宋体"/>
        </w:rPr>
      </w:pPr>
      <w:r>
        <w:rPr>
          <w:rFonts w:ascii="宋体"/>
        </w:rPr>
        <w:t>case</w:t>
      </w:r>
      <w:r>
        <w:rPr>
          <w:rFonts w:ascii="宋体"/>
          <w:spacing w:val="-3"/>
        </w:rPr>
        <w:t xml:space="preserve"> </w:t>
      </w:r>
      <w:r>
        <w:rPr>
          <w:rFonts w:ascii="宋体"/>
          <w:spacing w:val="-4"/>
        </w:rPr>
        <w:t>'|':</w:t>
      </w:r>
    </w:p>
    <w:p w14:paraId="01A09C58">
      <w:pPr>
        <w:pStyle w:val="8"/>
        <w:spacing w:before="208"/>
        <w:ind w:left="940"/>
        <w:rPr>
          <w:rFonts w:ascii="宋体"/>
        </w:rPr>
      </w:pPr>
      <w:r>
        <w:rPr>
          <w:rFonts w:ascii="宋体"/>
        </w:rPr>
        <w:t>if</w:t>
      </w:r>
      <w:r>
        <w:rPr>
          <w:rFonts w:ascii="宋体"/>
          <w:spacing w:val="-1"/>
        </w:rPr>
        <w:t xml:space="preserve"> </w:t>
      </w:r>
      <w:r>
        <w:rPr>
          <w:rFonts w:ascii="宋体"/>
        </w:rPr>
        <w:t>(b[1]</w:t>
      </w:r>
      <w:r>
        <w:rPr>
          <w:rFonts w:ascii="宋体"/>
          <w:spacing w:val="-2"/>
        </w:rPr>
        <w:t xml:space="preserve"> </w:t>
      </w:r>
      <w:r>
        <w:rPr>
          <w:rFonts w:ascii="宋体"/>
        </w:rPr>
        <w:t>==</w:t>
      </w:r>
      <w:r>
        <w:rPr>
          <w:rFonts w:ascii="宋体"/>
          <w:spacing w:val="-1"/>
        </w:rPr>
        <w:t xml:space="preserve"> </w:t>
      </w:r>
      <w:r>
        <w:rPr>
          <w:rFonts w:ascii="宋体"/>
        </w:rPr>
        <w:t>'|') j</w:t>
      </w:r>
      <w:r>
        <w:rPr>
          <w:rFonts w:ascii="宋体"/>
          <w:spacing w:val="-1"/>
        </w:rPr>
        <w:t xml:space="preserve"> </w:t>
      </w:r>
      <w:r>
        <w:rPr>
          <w:rFonts w:ascii="宋体"/>
        </w:rPr>
        <w:t xml:space="preserve">= </w:t>
      </w:r>
      <w:r>
        <w:rPr>
          <w:rFonts w:ascii="宋体"/>
          <w:spacing w:val="-5"/>
        </w:rPr>
        <w:t>12;</w:t>
      </w:r>
    </w:p>
    <w:p w14:paraId="7547FB17">
      <w:pPr>
        <w:pStyle w:val="8"/>
        <w:spacing w:before="205" w:line="444" w:lineRule="auto"/>
        <w:ind w:left="940" w:right="6223"/>
        <w:rPr>
          <w:rFonts w:ascii="宋体"/>
        </w:rPr>
      </w:pPr>
      <w:r>
        <w:rPr>
          <w:rFonts w:ascii="宋体"/>
        </w:rPr>
        <w:t>else</w:t>
      </w:r>
      <w:r>
        <w:rPr>
          <w:rFonts w:ascii="宋体"/>
          <w:spacing w:val="-17"/>
        </w:rPr>
        <w:t xml:space="preserve"> </w:t>
      </w:r>
      <w:r>
        <w:rPr>
          <w:rFonts w:ascii="宋体"/>
        </w:rPr>
        <w:t>return</w:t>
      </w:r>
      <w:r>
        <w:rPr>
          <w:rFonts w:ascii="宋体"/>
          <w:spacing w:val="-17"/>
        </w:rPr>
        <w:t xml:space="preserve"> </w:t>
      </w:r>
      <w:r>
        <w:rPr>
          <w:rFonts w:ascii="宋体"/>
        </w:rPr>
        <w:t xml:space="preserve">'?'; </w:t>
      </w:r>
      <w:r>
        <w:rPr>
          <w:rFonts w:ascii="宋体"/>
          <w:spacing w:val="-2"/>
        </w:rPr>
        <w:t>break;</w:t>
      </w:r>
    </w:p>
    <w:p w14:paraId="68D91F49">
      <w:pPr>
        <w:pStyle w:val="8"/>
        <w:spacing w:line="243" w:lineRule="exact"/>
        <w:ind w:left="520"/>
        <w:rPr>
          <w:rFonts w:ascii="宋体"/>
        </w:rPr>
      </w:pPr>
      <w:r>
        <w:rPr>
          <w:rFonts w:ascii="宋体"/>
          <w:spacing w:val="-2"/>
        </w:rPr>
        <w:t>default:</w:t>
      </w:r>
    </w:p>
    <w:p w14:paraId="3D1B391A">
      <w:pPr>
        <w:pStyle w:val="8"/>
        <w:spacing w:before="208"/>
        <w:ind w:left="940"/>
        <w:rPr>
          <w:rFonts w:ascii="宋体"/>
        </w:rPr>
      </w:pPr>
      <w:r>
        <w:rPr>
          <w:rFonts w:ascii="宋体"/>
        </w:rPr>
        <w:t>return</w:t>
      </w:r>
      <w:r>
        <w:rPr>
          <w:rFonts w:ascii="宋体"/>
          <w:spacing w:val="-2"/>
        </w:rPr>
        <w:t xml:space="preserve"> </w:t>
      </w:r>
      <w:r>
        <w:rPr>
          <w:rFonts w:ascii="宋体"/>
          <w:spacing w:val="-4"/>
        </w:rPr>
        <w:t>'?';</w:t>
      </w:r>
    </w:p>
    <w:p w14:paraId="3292C490">
      <w:pPr>
        <w:spacing w:before="206"/>
        <w:ind w:left="520" w:right="0" w:firstLine="0"/>
        <w:jc w:val="left"/>
        <w:rPr>
          <w:sz w:val="19"/>
        </w:rPr>
      </w:pPr>
      <w:r>
        <w:rPr>
          <w:spacing w:val="-10"/>
          <w:sz w:val="19"/>
        </w:rPr>
        <w:t>}</w:t>
      </w:r>
    </w:p>
    <w:p w14:paraId="00F30645">
      <w:pPr>
        <w:pStyle w:val="8"/>
        <w:spacing w:before="207"/>
        <w:ind w:left="520"/>
        <w:rPr>
          <w:rFonts w:ascii="宋体"/>
        </w:rPr>
      </w:pPr>
      <w:r>
        <w:rPr>
          <w:rFonts w:ascii="宋体"/>
        </w:rPr>
        <w:t>return</w:t>
      </w:r>
      <w:r>
        <w:rPr>
          <w:rFonts w:ascii="宋体"/>
          <w:spacing w:val="-2"/>
        </w:rPr>
        <w:t xml:space="preserve"> precede[i][j];</w:t>
      </w:r>
    </w:p>
    <w:p w14:paraId="098A1273">
      <w:pPr>
        <w:spacing w:before="206"/>
        <w:ind w:left="100" w:right="0" w:firstLine="0"/>
        <w:jc w:val="left"/>
        <w:rPr>
          <w:sz w:val="19"/>
        </w:rPr>
      </w:pPr>
      <w:r>
        <w:rPr>
          <w:spacing w:val="-10"/>
          <w:sz w:val="19"/>
        </w:rPr>
        <w:t>}</w:t>
      </w:r>
    </w:p>
    <w:p w14:paraId="4C0F9E9F">
      <w:pPr>
        <w:spacing w:before="0" w:line="240" w:lineRule="auto"/>
        <w:rPr>
          <w:sz w:val="19"/>
        </w:rPr>
      </w:pPr>
    </w:p>
    <w:p w14:paraId="7CD37E35">
      <w:pPr>
        <w:spacing w:before="169" w:line="240" w:lineRule="auto"/>
        <w:rPr>
          <w:sz w:val="19"/>
        </w:rPr>
      </w:pPr>
    </w:p>
    <w:p w14:paraId="1777A7B7">
      <w:pPr>
        <w:pStyle w:val="8"/>
        <w:ind w:left="100"/>
        <w:rPr>
          <w:rFonts w:ascii="宋体" w:eastAsia="宋体"/>
        </w:rPr>
      </w:pPr>
      <w:r>
        <w:rPr>
          <w:rFonts w:ascii="宋体" w:eastAsia="宋体"/>
        </w:rPr>
        <w:t>status</w:t>
      </w:r>
      <w:r>
        <w:rPr>
          <w:rFonts w:ascii="宋体" w:eastAsia="宋体"/>
          <w:spacing w:val="-2"/>
        </w:rPr>
        <w:t xml:space="preserve"> </w:t>
      </w:r>
      <w:r>
        <w:rPr>
          <w:rFonts w:ascii="宋体" w:eastAsia="宋体"/>
        </w:rPr>
        <w:t>PrintTree(char*</w:t>
      </w:r>
      <w:r>
        <w:rPr>
          <w:rFonts w:ascii="宋体" w:eastAsia="宋体"/>
          <w:spacing w:val="-4"/>
        </w:rPr>
        <w:t xml:space="preserve"> </w:t>
      </w:r>
      <w:r>
        <w:rPr>
          <w:rFonts w:ascii="宋体" w:eastAsia="宋体"/>
        </w:rPr>
        <w:t>data</w:t>
      </w:r>
      <w:r>
        <w:rPr>
          <w:rFonts w:ascii="宋体" w:eastAsia="宋体"/>
          <w:spacing w:val="-1"/>
        </w:rPr>
        <w:t xml:space="preserve">, </w:t>
      </w:r>
      <w:r>
        <w:rPr>
          <w:rFonts w:ascii="宋体" w:eastAsia="宋体"/>
        </w:rPr>
        <w:t>int</w:t>
      </w:r>
      <w:r>
        <w:rPr>
          <w:rFonts w:ascii="宋体" w:eastAsia="宋体"/>
          <w:spacing w:val="-4"/>
        </w:rPr>
        <w:t xml:space="preserve"> </w:t>
      </w:r>
      <w:r>
        <w:rPr>
          <w:rFonts w:ascii="宋体" w:eastAsia="宋体"/>
        </w:rPr>
        <w:t>indent</w:t>
      </w:r>
      <w:r>
        <w:rPr>
          <w:rFonts w:ascii="宋体" w:eastAsia="宋体"/>
          <w:spacing w:val="-3"/>
        </w:rPr>
        <w:t>) //打印函数</w:t>
      </w:r>
    </w:p>
    <w:p w14:paraId="2D12D2FA">
      <w:pPr>
        <w:spacing w:before="208"/>
        <w:ind w:left="100" w:right="0" w:firstLine="0"/>
        <w:jc w:val="left"/>
        <w:rPr>
          <w:sz w:val="19"/>
        </w:rPr>
      </w:pPr>
      <w:r>
        <w:rPr>
          <w:spacing w:val="-10"/>
          <w:sz w:val="19"/>
        </w:rPr>
        <w:t>{</w:t>
      </w:r>
    </w:p>
    <w:p w14:paraId="3E3C5D0E">
      <w:pPr>
        <w:pStyle w:val="8"/>
        <w:spacing w:before="205"/>
        <w:ind w:left="520"/>
        <w:rPr>
          <w:rFonts w:ascii="宋体"/>
        </w:rPr>
      </w:pPr>
      <w:r>
        <w:rPr>
          <w:rFonts w:ascii="宋体"/>
        </w:rPr>
        <w:t>int</w:t>
      </w:r>
      <w:r>
        <w:rPr>
          <w:rFonts w:ascii="宋体"/>
          <w:spacing w:val="-1"/>
        </w:rPr>
        <w:t xml:space="preserve"> </w:t>
      </w:r>
      <w:r>
        <w:rPr>
          <w:rFonts w:ascii="宋体"/>
          <w:spacing w:val="-5"/>
        </w:rPr>
        <w:t>i;</w:t>
      </w:r>
    </w:p>
    <w:p w14:paraId="16D0BA9E">
      <w:pPr>
        <w:pStyle w:val="8"/>
        <w:spacing w:before="208" w:line="441" w:lineRule="auto"/>
        <w:ind w:left="940" w:right="4895" w:hanging="420"/>
        <w:rPr>
          <w:rFonts w:ascii="宋体"/>
        </w:rPr>
      </w:pPr>
      <w:r>
        <w:rPr>
          <w:rFonts w:ascii="宋体"/>
        </w:rPr>
        <w:t>for</w:t>
      </w:r>
      <w:r>
        <w:rPr>
          <w:rFonts w:ascii="宋体"/>
          <w:spacing w:val="-7"/>
        </w:rPr>
        <w:t xml:space="preserve"> </w:t>
      </w:r>
      <w:r>
        <w:rPr>
          <w:rFonts w:ascii="宋体"/>
        </w:rPr>
        <w:t>(i</w:t>
      </w:r>
      <w:r>
        <w:rPr>
          <w:rFonts w:ascii="宋体"/>
          <w:spacing w:val="-5"/>
        </w:rPr>
        <w:t xml:space="preserve"> </w:t>
      </w:r>
      <w:r>
        <w:rPr>
          <w:rFonts w:ascii="宋体"/>
        </w:rPr>
        <w:t>=</w:t>
      </w:r>
      <w:r>
        <w:rPr>
          <w:rFonts w:ascii="宋体"/>
          <w:spacing w:val="-5"/>
        </w:rPr>
        <w:t xml:space="preserve"> </w:t>
      </w:r>
      <w:r>
        <w:rPr>
          <w:rFonts w:ascii="宋体"/>
        </w:rPr>
        <w:t>0;</w:t>
      </w:r>
      <w:r>
        <w:rPr>
          <w:rFonts w:ascii="宋体"/>
          <w:spacing w:val="-5"/>
        </w:rPr>
        <w:t xml:space="preserve"> </w:t>
      </w:r>
      <w:r>
        <w:rPr>
          <w:rFonts w:ascii="宋体"/>
        </w:rPr>
        <w:t>i</w:t>
      </w:r>
      <w:r>
        <w:rPr>
          <w:rFonts w:ascii="宋体"/>
          <w:spacing w:val="-5"/>
        </w:rPr>
        <w:t xml:space="preserve"> </w:t>
      </w:r>
      <w:r>
        <w:rPr>
          <w:rFonts w:ascii="宋体"/>
        </w:rPr>
        <w:t>&lt;</w:t>
      </w:r>
      <w:r>
        <w:rPr>
          <w:rFonts w:ascii="宋体"/>
          <w:spacing w:val="-5"/>
        </w:rPr>
        <w:t xml:space="preserve"> </w:t>
      </w:r>
      <w:r>
        <w:rPr>
          <w:rFonts w:ascii="宋体"/>
        </w:rPr>
        <w:t>indent;</w:t>
      </w:r>
      <w:r>
        <w:rPr>
          <w:rFonts w:ascii="宋体"/>
          <w:spacing w:val="-5"/>
        </w:rPr>
        <w:t xml:space="preserve"> </w:t>
      </w:r>
      <w:r>
        <w:rPr>
          <w:rFonts w:ascii="宋体"/>
        </w:rPr>
        <w:t xml:space="preserve">i++) </w:t>
      </w:r>
      <w:r>
        <w:rPr>
          <w:rFonts w:ascii="宋体"/>
          <w:spacing w:val="-2"/>
        </w:rPr>
        <w:t>printf("\t");</w:t>
      </w:r>
    </w:p>
    <w:p w14:paraId="62CE56ED">
      <w:pPr>
        <w:pStyle w:val="8"/>
        <w:spacing w:before="4" w:line="441" w:lineRule="auto"/>
        <w:ind w:left="520" w:right="6223"/>
        <w:rPr>
          <w:rFonts w:ascii="宋体"/>
        </w:rPr>
      </w:pPr>
      <w:r>
        <w:rPr>
          <w:rFonts w:ascii="宋体"/>
        </w:rPr>
        <w:t>printf("%s\n",</w:t>
      </w:r>
      <w:r>
        <w:rPr>
          <w:rFonts w:ascii="宋体"/>
          <w:spacing w:val="-24"/>
        </w:rPr>
        <w:t xml:space="preserve"> </w:t>
      </w:r>
      <w:r>
        <w:rPr>
          <w:rFonts w:ascii="宋体"/>
        </w:rPr>
        <w:t>data); return OK;</w:t>
      </w:r>
    </w:p>
    <w:p w14:paraId="55B71212">
      <w:pPr>
        <w:spacing w:before="5"/>
        <w:ind w:left="100" w:right="0" w:firstLine="0"/>
        <w:jc w:val="left"/>
        <w:rPr>
          <w:sz w:val="19"/>
        </w:rPr>
      </w:pPr>
      <w:r>
        <w:rPr>
          <w:spacing w:val="-10"/>
          <w:sz w:val="19"/>
        </w:rPr>
        <w:t>}</w:t>
      </w:r>
    </w:p>
    <w:p w14:paraId="1B7BC907">
      <w:pPr>
        <w:pStyle w:val="6"/>
        <w:spacing w:before="155"/>
      </w:pPr>
      <w:r>
        <w:rPr>
          <w:spacing w:val="-2"/>
        </w:rPr>
        <w:t>·preprocess.cpp</w:t>
      </w:r>
    </w:p>
    <w:p w14:paraId="5767141A">
      <w:pPr>
        <w:pStyle w:val="8"/>
        <w:spacing w:before="23" w:line="302" w:lineRule="auto"/>
        <w:ind w:left="100" w:right="6577"/>
      </w:pPr>
      <w:r>
        <w:rPr>
          <w:color w:val="808080"/>
          <w:spacing w:val="-2"/>
        </w:rPr>
        <w:t>#include</w:t>
      </w:r>
      <w:r>
        <w:rPr>
          <w:color w:val="A21414"/>
          <w:spacing w:val="-2"/>
        </w:rPr>
        <w:t xml:space="preserve">"preprocess.h" </w:t>
      </w:r>
      <w:r>
        <w:rPr>
          <w:color w:val="808080"/>
          <w:spacing w:val="-2"/>
        </w:rPr>
        <w:t>#include</w:t>
      </w:r>
      <w:r>
        <w:rPr>
          <w:color w:val="A21414"/>
          <w:spacing w:val="-2"/>
        </w:rPr>
        <w:t>"lexer.h"</w:t>
      </w:r>
    </w:p>
    <w:p w14:paraId="430EC36B">
      <w:pPr>
        <w:pStyle w:val="8"/>
        <w:spacing w:before="4" w:line="302" w:lineRule="auto"/>
        <w:ind w:left="100" w:right="2466"/>
      </w:pPr>
      <w:r>
        <w:rPr>
          <w:color w:val="2B91AE"/>
        </w:rPr>
        <w:t xml:space="preserve">define_data </w:t>
      </w:r>
      <w:r>
        <w:t>data_Def[10];</w:t>
      </w:r>
      <w:r>
        <w:rPr>
          <w:color w:val="008000"/>
          <w:spacing w:val="-2"/>
        </w:rPr>
        <w:t xml:space="preserve">//用于储存 </w:t>
      </w:r>
      <w:r>
        <w:rPr>
          <w:color w:val="008000"/>
        </w:rPr>
        <w:t>define</w:t>
      </w:r>
      <w:r>
        <w:rPr>
          <w:color w:val="008000"/>
          <w:spacing w:val="-4"/>
        </w:rPr>
        <w:t xml:space="preserve"> 宏定义的内容，全局</w:t>
      </w:r>
      <w:r>
        <w:rPr>
          <w:color w:val="008000"/>
        </w:rPr>
        <w:t xml:space="preserve"> </w:t>
      </w:r>
      <w:r>
        <w:rPr>
          <w:color w:val="2B91AE"/>
        </w:rPr>
        <w:t>include_data</w:t>
      </w:r>
      <w:r>
        <w:rPr>
          <w:color w:val="2B91AE"/>
          <w:spacing w:val="-24"/>
        </w:rPr>
        <w:t xml:space="preserve"> </w:t>
      </w:r>
      <w:r>
        <w:t>data_Inculd[10];</w:t>
      </w:r>
      <w:r>
        <w:rPr>
          <w:color w:val="008000"/>
          <w:spacing w:val="-7"/>
        </w:rPr>
        <w:t xml:space="preserve">//用于储存 </w:t>
      </w:r>
      <w:r>
        <w:rPr>
          <w:color w:val="008000"/>
        </w:rPr>
        <w:t>include</w:t>
      </w:r>
      <w:r>
        <w:rPr>
          <w:color w:val="008000"/>
          <w:spacing w:val="-8"/>
        </w:rPr>
        <w:t xml:space="preserve"> 文件包含的内容，全局</w:t>
      </w:r>
      <w:r>
        <w:rPr>
          <w:color w:val="008000"/>
        </w:rPr>
        <w:t xml:space="preserve"> </w:t>
      </w:r>
      <w:r>
        <w:rPr>
          <w:color w:val="0000FF"/>
        </w:rPr>
        <w:t xml:space="preserve">int </w:t>
      </w:r>
      <w:r>
        <w:t>data_Def_num;</w:t>
      </w:r>
      <w:r>
        <w:rPr>
          <w:color w:val="008000"/>
        </w:rPr>
        <w:t>//宏定义个数</w:t>
      </w:r>
    </w:p>
    <w:p w14:paraId="0863FEE1">
      <w:pPr>
        <w:pStyle w:val="8"/>
        <w:spacing w:before="67"/>
      </w:pPr>
    </w:p>
    <w:p w14:paraId="6BE48F52">
      <w:pPr>
        <w:pStyle w:val="8"/>
        <w:ind w:left="100"/>
      </w:pPr>
      <w:r>
        <w:rPr>
          <w:color w:val="2B91AE"/>
        </w:rPr>
        <w:t>status</w:t>
      </w:r>
      <w:r>
        <w:rPr>
          <w:color w:val="2B91AE"/>
          <w:spacing w:val="-6"/>
        </w:rPr>
        <w:t xml:space="preserve"> </w:t>
      </w:r>
      <w:r>
        <w:t>pre_process(</w:t>
      </w:r>
      <w:r>
        <w:rPr>
          <w:color w:val="2B91AE"/>
        </w:rPr>
        <w:t>FILE</w:t>
      </w:r>
      <w:r>
        <w:t xml:space="preserve">* </w:t>
      </w:r>
      <w:r>
        <w:rPr>
          <w:color w:val="808080"/>
        </w:rPr>
        <w:t>fp</w:t>
      </w:r>
      <w:r>
        <w:t>)</w:t>
      </w:r>
      <w:r>
        <w:rPr>
          <w:spacing w:val="-3"/>
        </w:rPr>
        <w:t xml:space="preserve"> </w:t>
      </w:r>
      <w:r>
        <w:rPr>
          <w:spacing w:val="-10"/>
        </w:rPr>
        <w:t>{</w:t>
      </w:r>
    </w:p>
    <w:p w14:paraId="3B2CEC2A">
      <w:pPr>
        <w:pStyle w:val="8"/>
        <w:spacing w:before="157"/>
        <w:ind w:left="520"/>
      </w:pPr>
      <w:r>
        <w:rPr>
          <w:color w:val="0000FF"/>
        </w:rPr>
        <w:t>int</w:t>
      </w:r>
      <w:r>
        <w:rPr>
          <w:color w:val="0000FF"/>
          <w:spacing w:val="-3"/>
        </w:rPr>
        <w:t xml:space="preserve"> </w:t>
      </w:r>
      <w:r>
        <w:t>w</w:t>
      </w:r>
      <w:r>
        <w:rPr>
          <w:spacing w:val="-1"/>
        </w:rPr>
        <w:t xml:space="preserve">; </w:t>
      </w:r>
      <w:r>
        <w:rPr>
          <w:color w:val="008000"/>
          <w:spacing w:val="-10"/>
        </w:rPr>
        <w:t xml:space="preserve">//接受 </w:t>
      </w:r>
      <w:r>
        <w:rPr>
          <w:color w:val="008000"/>
        </w:rPr>
        <w:t>gettoken</w:t>
      </w:r>
      <w:r>
        <w:rPr>
          <w:color w:val="008000"/>
          <w:spacing w:val="-10"/>
        </w:rPr>
        <w:t xml:space="preserve"> 读取的返回值</w:t>
      </w:r>
    </w:p>
    <w:p w14:paraId="03AA917B">
      <w:pPr>
        <w:pStyle w:val="8"/>
        <w:spacing w:before="63" w:line="304" w:lineRule="auto"/>
        <w:ind w:left="520" w:right="3944"/>
      </w:pPr>
      <w:r>
        <w:rPr>
          <w:color w:val="0000FF"/>
        </w:rPr>
        <w:t>int</w:t>
      </w:r>
      <w:r>
        <w:rPr>
          <w:color w:val="0000FF"/>
          <w:spacing w:val="-24"/>
        </w:rPr>
        <w:t xml:space="preserve"> </w:t>
      </w:r>
      <w:r>
        <w:t>i=0,j=0,m;</w:t>
      </w:r>
      <w:r>
        <w:rPr>
          <w:color w:val="008000"/>
        </w:rPr>
        <w:t>//i</w:t>
      </w:r>
      <w:r>
        <w:rPr>
          <w:color w:val="008000"/>
          <w:spacing w:val="-8"/>
        </w:rPr>
        <w:t xml:space="preserve"> 是宏定义个数，</w:t>
      </w:r>
      <w:r>
        <w:rPr>
          <w:color w:val="008000"/>
        </w:rPr>
        <w:t>j</w:t>
      </w:r>
      <w:r>
        <w:rPr>
          <w:color w:val="008000"/>
          <w:spacing w:val="-33"/>
        </w:rPr>
        <w:t xml:space="preserve"> 是 </w:t>
      </w:r>
      <w:r>
        <w:rPr>
          <w:color w:val="008000"/>
        </w:rPr>
        <w:t>include</w:t>
      </w:r>
      <w:r>
        <w:rPr>
          <w:color w:val="008000"/>
          <w:spacing w:val="-17"/>
        </w:rPr>
        <w:t xml:space="preserve"> 个数</w:t>
      </w:r>
      <w:r>
        <w:rPr>
          <w:color w:val="008000"/>
        </w:rPr>
        <w:t xml:space="preserve"> </w:t>
      </w:r>
      <w:r>
        <w:rPr>
          <w:color w:val="0000FF"/>
        </w:rPr>
        <w:t xml:space="preserve">int </w:t>
      </w:r>
      <w:r>
        <w:t>pre_line_num=1;</w:t>
      </w:r>
      <w:r>
        <w:rPr>
          <w:color w:val="008000"/>
        </w:rPr>
        <w:t>//用于记录换行情况</w:t>
      </w:r>
    </w:p>
    <w:p w14:paraId="4C1A68BC">
      <w:pPr>
        <w:pStyle w:val="8"/>
        <w:spacing w:line="302" w:lineRule="auto"/>
        <w:ind w:left="520" w:right="4134"/>
      </w:pPr>
      <w:r>
        <w:rPr>
          <w:color w:val="0000FF"/>
        </w:rPr>
        <w:t>char</w:t>
      </w:r>
      <w:r>
        <w:rPr>
          <w:color w:val="0000FF"/>
          <w:spacing w:val="-24"/>
        </w:rPr>
        <w:t xml:space="preserve"> </w:t>
      </w:r>
      <w:r>
        <w:t>container;</w:t>
      </w:r>
      <w:r>
        <w:rPr>
          <w:color w:val="008000"/>
        </w:rPr>
        <w:t xml:space="preserve">//暂时存储字符判断结尾处的分号 </w:t>
      </w:r>
      <w:r>
        <w:rPr>
          <w:color w:val="0000FF"/>
        </w:rPr>
        <w:t xml:space="preserve">int </w:t>
      </w:r>
      <w:r>
        <w:t>a, b;</w:t>
      </w:r>
      <w:r>
        <w:rPr>
          <w:color w:val="008000"/>
        </w:rPr>
        <w:t>//比较行数</w:t>
      </w:r>
    </w:p>
    <w:p w14:paraId="4A35D86A">
      <w:pPr>
        <w:pStyle w:val="8"/>
        <w:spacing w:before="2" w:line="302" w:lineRule="auto"/>
        <w:ind w:left="520" w:right="4230"/>
      </w:pPr>
      <w:r>
        <w:rPr>
          <w:color w:val="0000FF"/>
        </w:rPr>
        <w:t>int</w:t>
      </w:r>
      <w:r>
        <w:rPr>
          <w:color w:val="0000FF"/>
          <w:spacing w:val="-24"/>
        </w:rPr>
        <w:t xml:space="preserve"> </w:t>
      </w:r>
      <w:r>
        <w:t>flag=0;</w:t>
      </w:r>
      <w:r>
        <w:rPr>
          <w:color w:val="008000"/>
          <w:spacing w:val="-4"/>
        </w:rPr>
        <w:t xml:space="preserve">//判断语句中是否出现 </w:t>
      </w:r>
      <w:r>
        <w:rPr>
          <w:color w:val="008000"/>
        </w:rPr>
        <w:t>define</w:t>
      </w:r>
      <w:r>
        <w:rPr>
          <w:color w:val="008000"/>
          <w:spacing w:val="-13"/>
        </w:rPr>
        <w:t xml:space="preserve"> 的定义</w:t>
      </w:r>
      <w:r>
        <w:rPr>
          <w:color w:val="008000"/>
        </w:rPr>
        <w:t xml:space="preserve"> </w:t>
      </w:r>
      <w:r>
        <w:rPr>
          <w:color w:val="2B91AE"/>
        </w:rPr>
        <w:t>FILE</w:t>
      </w:r>
      <w:r>
        <w:t>* mid_fp;</w:t>
      </w:r>
    </w:p>
    <w:p w14:paraId="548F1AF0">
      <w:pPr>
        <w:pStyle w:val="8"/>
        <w:spacing w:before="1"/>
        <w:ind w:left="520"/>
      </w:pPr>
      <w:r>
        <w:rPr>
          <w:color w:val="0000FF"/>
        </w:rPr>
        <w:t>char</w:t>
      </w:r>
      <w:r>
        <w:rPr>
          <w:color w:val="0000FF"/>
          <w:spacing w:val="-1"/>
        </w:rPr>
        <w:t xml:space="preserve"> </w:t>
      </w:r>
      <w:r>
        <w:rPr>
          <w:spacing w:val="-2"/>
        </w:rPr>
        <w:t>filename[50];</w:t>
      </w:r>
    </w:p>
    <w:p w14:paraId="170E3920">
      <w:pPr>
        <w:pStyle w:val="8"/>
        <w:spacing w:before="66" w:line="302" w:lineRule="auto"/>
        <w:ind w:left="520" w:right="4040"/>
      </w:pPr>
      <w:r>
        <w:t>strcpy(filename</w:t>
      </w:r>
      <w:r>
        <w:rPr>
          <w:spacing w:val="-9"/>
        </w:rPr>
        <w:t xml:space="preserve">, </w:t>
      </w:r>
      <w:r>
        <w:rPr>
          <w:color w:val="A21414"/>
        </w:rPr>
        <w:t>"C_mid_file.txt"</w:t>
      </w:r>
      <w:r>
        <w:rPr>
          <w:spacing w:val="-7"/>
        </w:rPr>
        <w:t xml:space="preserve">); </w:t>
      </w:r>
      <w:r>
        <w:rPr>
          <w:color w:val="008000"/>
        </w:rPr>
        <w:t xml:space="preserve">//中间文件 </w:t>
      </w:r>
      <w:r>
        <w:t xml:space="preserve">mid_fp = fopen(filename, </w:t>
      </w:r>
      <w:r>
        <w:rPr>
          <w:color w:val="A21414"/>
        </w:rPr>
        <w:t>"w"</w:t>
      </w:r>
      <w:r>
        <w:t>);</w:t>
      </w:r>
    </w:p>
    <w:p w14:paraId="7C4286C3">
      <w:pPr>
        <w:pStyle w:val="8"/>
        <w:spacing w:before="1" w:line="304" w:lineRule="auto"/>
        <w:ind w:left="520" w:right="6664"/>
      </w:pPr>
      <w:r>
        <w:t>w</w:t>
      </w:r>
      <w:r>
        <w:rPr>
          <w:spacing w:val="-17"/>
        </w:rPr>
        <w:t xml:space="preserve"> </w:t>
      </w:r>
      <w:r>
        <w:t>=</w:t>
      </w:r>
      <w:r>
        <w:rPr>
          <w:spacing w:val="-17"/>
        </w:rPr>
        <w:t xml:space="preserve"> </w:t>
      </w:r>
      <w:r>
        <w:t>gettoken(</w:t>
      </w:r>
      <w:r>
        <w:rPr>
          <w:color w:val="808080"/>
        </w:rPr>
        <w:t>fp</w:t>
      </w:r>
      <w:r>
        <w:t xml:space="preserve">); </w:t>
      </w:r>
      <w:r>
        <w:rPr>
          <w:color w:val="0000FF"/>
        </w:rPr>
        <w:t xml:space="preserve">do </w:t>
      </w:r>
      <w:r>
        <w:t>{</w:t>
      </w:r>
    </w:p>
    <w:p w14:paraId="5834B0C1">
      <w:pPr>
        <w:pStyle w:val="8"/>
        <w:spacing w:line="243" w:lineRule="exact"/>
        <w:ind w:left="940"/>
      </w:pPr>
      <w:r>
        <w:rPr>
          <w:color w:val="0000FF"/>
        </w:rPr>
        <w:t>if</w:t>
      </w:r>
      <w:r>
        <w:rPr>
          <w:color w:val="0000FF"/>
          <w:spacing w:val="-3"/>
        </w:rPr>
        <w:t xml:space="preserve"> </w:t>
      </w:r>
      <w:r>
        <w:t>(w</w:t>
      </w:r>
      <w:r>
        <w:rPr>
          <w:spacing w:val="-2"/>
        </w:rPr>
        <w:t xml:space="preserve"> </w:t>
      </w:r>
      <w:r>
        <w:t>==</w:t>
      </w:r>
      <w:r>
        <w:rPr>
          <w:spacing w:val="-1"/>
        </w:rPr>
        <w:t xml:space="preserve"> </w:t>
      </w:r>
      <w:r>
        <w:rPr>
          <w:color w:val="2E4F4F"/>
        </w:rPr>
        <w:t>POUND</w:t>
      </w:r>
      <w:r>
        <w:t xml:space="preserve">) </w:t>
      </w:r>
      <w:r>
        <w:rPr>
          <w:spacing w:val="-10"/>
        </w:rPr>
        <w:t>{</w:t>
      </w:r>
    </w:p>
    <w:p w14:paraId="0EF94C63">
      <w:pPr>
        <w:pStyle w:val="8"/>
        <w:spacing w:before="63" w:line="304" w:lineRule="auto"/>
        <w:ind w:left="1360" w:right="5790"/>
      </w:pPr>
      <w:r>
        <w:t>w = gettoken(</w:t>
      </w:r>
      <w:r>
        <w:rPr>
          <w:color w:val="808080"/>
        </w:rPr>
        <w:t>fp</w:t>
      </w:r>
      <w:r>
        <w:t xml:space="preserve">); </w:t>
      </w:r>
      <w:r>
        <w:rPr>
          <w:color w:val="0000FF"/>
        </w:rPr>
        <w:t>if</w:t>
      </w:r>
      <w:r>
        <w:rPr>
          <w:color w:val="0000FF"/>
          <w:spacing w:val="-1"/>
        </w:rPr>
        <w:t xml:space="preserve"> </w:t>
      </w:r>
      <w:r>
        <w:t>(w</w:t>
      </w:r>
      <w:r>
        <w:rPr>
          <w:spacing w:val="-2"/>
        </w:rPr>
        <w:t xml:space="preserve"> </w:t>
      </w:r>
      <w:r>
        <w:t xml:space="preserve">== </w:t>
      </w:r>
      <w:r>
        <w:rPr>
          <w:color w:val="2E4F4F"/>
        </w:rPr>
        <w:t>DEFINE</w:t>
      </w:r>
      <w:r>
        <w:t xml:space="preserve">) </w:t>
      </w:r>
      <w:r>
        <w:rPr>
          <w:spacing w:val="-10"/>
        </w:rPr>
        <w:t>{</w:t>
      </w:r>
    </w:p>
    <w:p w14:paraId="59AA6D57">
      <w:pPr>
        <w:pStyle w:val="8"/>
        <w:spacing w:line="302" w:lineRule="auto"/>
        <w:ind w:left="1780" w:right="5499"/>
      </w:pPr>
      <w:r>
        <w:t>w</w:t>
      </w:r>
      <w:r>
        <w:rPr>
          <w:spacing w:val="-17"/>
        </w:rPr>
        <w:t xml:space="preserve"> </w:t>
      </w:r>
      <w:r>
        <w:t>=</w:t>
      </w:r>
      <w:r>
        <w:rPr>
          <w:spacing w:val="-17"/>
        </w:rPr>
        <w:t xml:space="preserve"> </w:t>
      </w:r>
      <w:r>
        <w:t>gettoken(</w:t>
      </w:r>
      <w:r>
        <w:rPr>
          <w:color w:val="808080"/>
        </w:rPr>
        <w:t>fp</w:t>
      </w:r>
      <w:r>
        <w:t>); a = line_num;</w:t>
      </w:r>
    </w:p>
    <w:p w14:paraId="64118928">
      <w:pPr>
        <w:pStyle w:val="8"/>
        <w:spacing w:before="2" w:line="304" w:lineRule="auto"/>
        <w:ind w:left="1780" w:right="3865"/>
      </w:pPr>
      <w:r>
        <w:rPr>
          <w:color w:val="0000FF"/>
        </w:rPr>
        <w:t>if</w:t>
      </w:r>
      <w:r>
        <w:rPr>
          <w:color w:val="0000FF"/>
          <w:spacing w:val="-9"/>
        </w:rPr>
        <w:t xml:space="preserve"> </w:t>
      </w:r>
      <w:r>
        <w:t>(w</w:t>
      </w:r>
      <w:r>
        <w:rPr>
          <w:spacing w:val="-10"/>
        </w:rPr>
        <w:t xml:space="preserve"> </w:t>
      </w:r>
      <w:r>
        <w:t>==</w:t>
      </w:r>
      <w:r>
        <w:rPr>
          <w:spacing w:val="-9"/>
        </w:rPr>
        <w:t xml:space="preserve"> </w:t>
      </w:r>
      <w:r>
        <w:rPr>
          <w:color w:val="2E4F4F"/>
        </w:rPr>
        <w:t>ERROR_TOKEN</w:t>
      </w:r>
      <w:r>
        <w:t>)</w:t>
      </w:r>
      <w:r>
        <w:rPr>
          <w:color w:val="0000FF"/>
        </w:rPr>
        <w:t>return</w:t>
      </w:r>
      <w:r>
        <w:rPr>
          <w:color w:val="0000FF"/>
          <w:spacing w:val="-9"/>
        </w:rPr>
        <w:t xml:space="preserve"> </w:t>
      </w:r>
      <w:r>
        <w:rPr>
          <w:color w:val="6E0089"/>
        </w:rPr>
        <w:t>ERROR</w:t>
      </w:r>
      <w:r>
        <w:t xml:space="preserve">; </w:t>
      </w:r>
      <w:r>
        <w:rPr>
          <w:color w:val="0000FF"/>
        </w:rPr>
        <w:t xml:space="preserve">else if </w:t>
      </w:r>
      <w:r>
        <w:t xml:space="preserve">(w == </w:t>
      </w:r>
      <w:r>
        <w:rPr>
          <w:color w:val="2E4F4F"/>
        </w:rPr>
        <w:t>SEMI</w:t>
      </w:r>
      <w:r>
        <w:t>)</w:t>
      </w:r>
      <w:r>
        <w:rPr>
          <w:color w:val="0000FF"/>
        </w:rPr>
        <w:t xml:space="preserve">return </w:t>
      </w:r>
      <w:r>
        <w:rPr>
          <w:color w:val="6E0089"/>
        </w:rPr>
        <w:t>ERROR</w:t>
      </w:r>
      <w:r>
        <w:t xml:space="preserve">; </w:t>
      </w:r>
      <w:r>
        <w:rPr>
          <w:color w:val="0000FF"/>
        </w:rPr>
        <w:t xml:space="preserve">else if </w:t>
      </w:r>
      <w:r>
        <w:t xml:space="preserve">(w == </w:t>
      </w:r>
      <w:r>
        <w:rPr>
          <w:color w:val="2E4F4F"/>
        </w:rPr>
        <w:t>POUND</w:t>
      </w:r>
      <w:r>
        <w:t>)</w:t>
      </w:r>
      <w:r>
        <w:rPr>
          <w:color w:val="0000FF"/>
        </w:rPr>
        <w:t xml:space="preserve">return </w:t>
      </w:r>
      <w:r>
        <w:rPr>
          <w:color w:val="6E0089"/>
        </w:rPr>
        <w:t>ERROR</w:t>
      </w:r>
      <w:r>
        <w:t xml:space="preserve">; </w:t>
      </w:r>
      <w:r>
        <w:rPr>
          <w:color w:val="0000FF"/>
        </w:rPr>
        <w:t xml:space="preserve">else </w:t>
      </w:r>
      <w:r>
        <w:t>{</w:t>
      </w:r>
    </w:p>
    <w:p w14:paraId="5CDB5306">
      <w:pPr>
        <w:pStyle w:val="8"/>
        <w:spacing w:line="238" w:lineRule="exact"/>
        <w:ind w:left="2200"/>
      </w:pPr>
      <w:r>
        <w:t>strcpy(data_Def[i].ident,</w:t>
      </w:r>
      <w:r>
        <w:rPr>
          <w:spacing w:val="-7"/>
        </w:rPr>
        <w:t xml:space="preserve"> </w:t>
      </w:r>
      <w:r>
        <w:rPr>
          <w:spacing w:val="-2"/>
        </w:rPr>
        <w:t>token_text);</w:t>
      </w:r>
    </w:p>
    <w:p w14:paraId="322531B2">
      <w:pPr>
        <w:spacing w:before="64"/>
        <w:ind w:left="1780" w:right="0" w:firstLine="0"/>
        <w:jc w:val="left"/>
        <w:rPr>
          <w:rFonts w:ascii="新宋体"/>
          <w:sz w:val="19"/>
        </w:rPr>
      </w:pPr>
      <w:r>
        <w:rPr>
          <w:rFonts w:ascii="新宋体"/>
          <w:spacing w:val="-10"/>
          <w:sz w:val="19"/>
        </w:rPr>
        <w:t>}</w:t>
      </w:r>
    </w:p>
    <w:p w14:paraId="5D91E01D">
      <w:pPr>
        <w:pStyle w:val="8"/>
        <w:spacing w:before="66" w:line="302" w:lineRule="auto"/>
        <w:ind w:left="1780" w:right="5499"/>
      </w:pPr>
      <w:r>
        <w:t>w</w:t>
      </w:r>
      <w:r>
        <w:rPr>
          <w:spacing w:val="-17"/>
        </w:rPr>
        <w:t xml:space="preserve"> </w:t>
      </w:r>
      <w:r>
        <w:t>=</w:t>
      </w:r>
      <w:r>
        <w:rPr>
          <w:spacing w:val="-17"/>
        </w:rPr>
        <w:t xml:space="preserve"> </w:t>
      </w:r>
      <w:r>
        <w:t>gettoken(</w:t>
      </w:r>
      <w:r>
        <w:rPr>
          <w:color w:val="808080"/>
        </w:rPr>
        <w:t>fp</w:t>
      </w:r>
      <w:r>
        <w:t>); b = line_num;</w:t>
      </w:r>
    </w:p>
    <w:p w14:paraId="6D006126">
      <w:pPr>
        <w:pStyle w:val="8"/>
        <w:spacing w:before="1" w:line="304" w:lineRule="auto"/>
        <w:ind w:left="1780" w:right="3865"/>
      </w:pPr>
      <w:r>
        <w:rPr>
          <w:color w:val="0000FF"/>
        </w:rPr>
        <w:t>if</w:t>
      </w:r>
      <w:r>
        <w:rPr>
          <w:color w:val="0000FF"/>
          <w:spacing w:val="-9"/>
        </w:rPr>
        <w:t xml:space="preserve"> </w:t>
      </w:r>
      <w:r>
        <w:t>(w</w:t>
      </w:r>
      <w:r>
        <w:rPr>
          <w:spacing w:val="-10"/>
        </w:rPr>
        <w:t xml:space="preserve"> </w:t>
      </w:r>
      <w:r>
        <w:t>==</w:t>
      </w:r>
      <w:r>
        <w:rPr>
          <w:spacing w:val="-9"/>
        </w:rPr>
        <w:t xml:space="preserve"> </w:t>
      </w:r>
      <w:r>
        <w:rPr>
          <w:color w:val="2E4F4F"/>
        </w:rPr>
        <w:t>ERROR_TOKEN</w:t>
      </w:r>
      <w:r>
        <w:t>)</w:t>
      </w:r>
      <w:r>
        <w:rPr>
          <w:color w:val="0000FF"/>
        </w:rPr>
        <w:t>return</w:t>
      </w:r>
      <w:r>
        <w:rPr>
          <w:color w:val="0000FF"/>
          <w:spacing w:val="-9"/>
        </w:rPr>
        <w:t xml:space="preserve"> </w:t>
      </w:r>
      <w:r>
        <w:rPr>
          <w:color w:val="6E0089"/>
        </w:rPr>
        <w:t>ERROR</w:t>
      </w:r>
      <w:r>
        <w:t xml:space="preserve">; </w:t>
      </w:r>
      <w:r>
        <w:rPr>
          <w:color w:val="0000FF"/>
        </w:rPr>
        <w:t xml:space="preserve">else if </w:t>
      </w:r>
      <w:r>
        <w:t xml:space="preserve">(w == </w:t>
      </w:r>
      <w:r>
        <w:rPr>
          <w:color w:val="2E4F4F"/>
        </w:rPr>
        <w:t>SEMI</w:t>
      </w:r>
      <w:r>
        <w:t>)</w:t>
      </w:r>
      <w:r>
        <w:rPr>
          <w:color w:val="0000FF"/>
        </w:rPr>
        <w:t xml:space="preserve">return </w:t>
      </w:r>
      <w:r>
        <w:rPr>
          <w:color w:val="6E0089"/>
        </w:rPr>
        <w:t>ERROR</w:t>
      </w:r>
      <w:r>
        <w:t xml:space="preserve">; </w:t>
      </w:r>
      <w:r>
        <w:rPr>
          <w:color w:val="0000FF"/>
        </w:rPr>
        <w:t xml:space="preserve">else if </w:t>
      </w:r>
      <w:r>
        <w:t xml:space="preserve">(w == </w:t>
      </w:r>
      <w:r>
        <w:rPr>
          <w:color w:val="2E4F4F"/>
        </w:rPr>
        <w:t>POUND</w:t>
      </w:r>
      <w:r>
        <w:t>)</w:t>
      </w:r>
      <w:r>
        <w:rPr>
          <w:color w:val="0000FF"/>
        </w:rPr>
        <w:t xml:space="preserve">return </w:t>
      </w:r>
      <w:r>
        <w:rPr>
          <w:color w:val="6E0089"/>
        </w:rPr>
        <w:t>ERROR</w:t>
      </w:r>
      <w:r>
        <w:t xml:space="preserve">; </w:t>
      </w:r>
      <w:r>
        <w:rPr>
          <w:color w:val="0000FF"/>
        </w:rPr>
        <w:t xml:space="preserve">else </w:t>
      </w:r>
      <w:r>
        <w:t>{</w:t>
      </w:r>
    </w:p>
    <w:p w14:paraId="4D9D108F">
      <w:pPr>
        <w:pStyle w:val="8"/>
        <w:spacing w:line="240" w:lineRule="exact"/>
        <w:ind w:left="2200"/>
      </w:pPr>
      <w:r>
        <w:t>strcpy(data_Def[i++].string,</w:t>
      </w:r>
      <w:r>
        <w:rPr>
          <w:spacing w:val="-7"/>
        </w:rPr>
        <w:t xml:space="preserve"> </w:t>
      </w:r>
      <w:r>
        <w:rPr>
          <w:spacing w:val="-2"/>
        </w:rPr>
        <w:t>token_text);</w:t>
      </w:r>
    </w:p>
    <w:p w14:paraId="0F198911">
      <w:pPr>
        <w:spacing w:before="64"/>
        <w:ind w:left="1780" w:right="0" w:firstLine="0"/>
        <w:jc w:val="left"/>
        <w:rPr>
          <w:rFonts w:ascii="新宋体"/>
          <w:sz w:val="19"/>
        </w:rPr>
      </w:pPr>
      <w:r>
        <w:rPr>
          <w:rFonts w:ascii="新宋体"/>
          <w:spacing w:val="-10"/>
          <w:sz w:val="19"/>
        </w:rPr>
        <w:t>}</w:t>
      </w:r>
    </w:p>
    <w:p w14:paraId="19022D1A">
      <w:pPr>
        <w:pStyle w:val="8"/>
        <w:spacing w:before="64" w:line="304" w:lineRule="auto"/>
        <w:ind w:left="1780" w:right="4889"/>
      </w:pPr>
      <w:r>
        <w:rPr>
          <w:color w:val="0000FF"/>
        </w:rPr>
        <w:t>if</w:t>
      </w:r>
      <w:r>
        <w:rPr>
          <w:color w:val="0000FF"/>
          <w:spacing w:val="-8"/>
        </w:rPr>
        <w:t xml:space="preserve"> </w:t>
      </w:r>
      <w:r>
        <w:t>(a</w:t>
      </w:r>
      <w:r>
        <w:rPr>
          <w:spacing w:val="-10"/>
        </w:rPr>
        <w:t xml:space="preserve"> </w:t>
      </w:r>
      <w:r>
        <w:t>!=</w:t>
      </w:r>
      <w:r>
        <w:rPr>
          <w:spacing w:val="-8"/>
        </w:rPr>
        <w:t xml:space="preserve"> </w:t>
      </w:r>
      <w:r>
        <w:t>b)</w:t>
      </w:r>
      <w:r>
        <w:rPr>
          <w:color w:val="0000FF"/>
        </w:rPr>
        <w:t>return</w:t>
      </w:r>
      <w:r>
        <w:rPr>
          <w:color w:val="0000FF"/>
          <w:spacing w:val="-8"/>
        </w:rPr>
        <w:t xml:space="preserve"> </w:t>
      </w:r>
      <w:r>
        <w:rPr>
          <w:color w:val="6E0089"/>
        </w:rPr>
        <w:t>ERROR</w:t>
      </w:r>
      <w:r>
        <w:t>; data_Def_num = i; fprintf(mid_fp,</w:t>
      </w:r>
      <w:r>
        <w:rPr>
          <w:spacing w:val="40"/>
        </w:rPr>
        <w:t xml:space="preserve"> </w:t>
      </w:r>
      <w:r>
        <w:rPr>
          <w:color w:val="A21414"/>
        </w:rPr>
        <w:t>"\n"</w:t>
      </w:r>
      <w:r>
        <w:t>);</w:t>
      </w:r>
      <w:r>
        <w:rPr>
          <w:spacing w:val="40"/>
        </w:rPr>
        <w:t xml:space="preserve"> </w:t>
      </w:r>
      <w:r>
        <w:t>w = gettoken(</w:t>
      </w:r>
      <w:r>
        <w:rPr>
          <w:color w:val="808080"/>
        </w:rPr>
        <w:t>fp</w:t>
      </w:r>
      <w:r>
        <w:t>); pre_line_num</w:t>
      </w:r>
      <w:r>
        <w:rPr>
          <w:spacing w:val="-17"/>
        </w:rPr>
        <w:t xml:space="preserve"> </w:t>
      </w:r>
      <w:r>
        <w:t>=</w:t>
      </w:r>
      <w:r>
        <w:rPr>
          <w:spacing w:val="-17"/>
        </w:rPr>
        <w:t xml:space="preserve"> </w:t>
      </w:r>
      <w:r>
        <w:t xml:space="preserve">line_num; </w:t>
      </w:r>
      <w:r>
        <w:rPr>
          <w:color w:val="0000FF"/>
          <w:spacing w:val="-2"/>
        </w:rPr>
        <w:t>continue</w:t>
      </w:r>
      <w:r>
        <w:rPr>
          <w:spacing w:val="-2"/>
        </w:rPr>
        <w:t>;</w:t>
      </w:r>
    </w:p>
    <w:p w14:paraId="1D2F6632">
      <w:pPr>
        <w:spacing w:before="0" w:line="236" w:lineRule="exact"/>
        <w:ind w:left="1360" w:right="0" w:firstLine="0"/>
        <w:jc w:val="left"/>
        <w:rPr>
          <w:rFonts w:ascii="新宋体"/>
          <w:sz w:val="19"/>
        </w:rPr>
      </w:pPr>
      <w:r>
        <w:rPr>
          <w:rFonts w:ascii="新宋体"/>
          <w:spacing w:val="-10"/>
          <w:sz w:val="19"/>
        </w:rPr>
        <w:t>}</w:t>
      </w:r>
    </w:p>
    <w:p w14:paraId="2EA62930">
      <w:pPr>
        <w:pStyle w:val="8"/>
        <w:spacing w:before="66" w:line="302" w:lineRule="auto"/>
        <w:ind w:left="1780" w:right="5257" w:hanging="420"/>
      </w:pPr>
      <w:r>
        <w:rPr>
          <w:color w:val="0000FF"/>
        </w:rPr>
        <w:t>else</w:t>
      </w:r>
      <w:r>
        <w:rPr>
          <w:color w:val="0000FF"/>
          <w:spacing w:val="-7"/>
        </w:rPr>
        <w:t xml:space="preserve"> </w:t>
      </w:r>
      <w:r>
        <w:rPr>
          <w:color w:val="0000FF"/>
        </w:rPr>
        <w:t>if</w:t>
      </w:r>
      <w:r>
        <w:rPr>
          <w:color w:val="0000FF"/>
          <w:spacing w:val="-7"/>
        </w:rPr>
        <w:t xml:space="preserve"> </w:t>
      </w:r>
      <w:r>
        <w:t>(w</w:t>
      </w:r>
      <w:r>
        <w:rPr>
          <w:spacing w:val="-9"/>
        </w:rPr>
        <w:t xml:space="preserve"> </w:t>
      </w:r>
      <w:r>
        <w:t>==</w:t>
      </w:r>
      <w:r>
        <w:rPr>
          <w:spacing w:val="-7"/>
        </w:rPr>
        <w:t xml:space="preserve"> </w:t>
      </w:r>
      <w:r>
        <w:rPr>
          <w:color w:val="2E4F4F"/>
        </w:rPr>
        <w:t>INCLUDE</w:t>
      </w:r>
      <w:r>
        <w:t>)</w:t>
      </w:r>
      <w:r>
        <w:rPr>
          <w:spacing w:val="-7"/>
        </w:rPr>
        <w:t xml:space="preserve"> </w:t>
      </w:r>
      <w:r>
        <w:t>{ w = gettoken(</w:t>
      </w:r>
      <w:r>
        <w:rPr>
          <w:color w:val="808080"/>
        </w:rPr>
        <w:t>fp</w:t>
      </w:r>
      <w:r>
        <w:t>);</w:t>
      </w:r>
    </w:p>
    <w:p w14:paraId="37226639">
      <w:pPr>
        <w:pStyle w:val="8"/>
        <w:spacing w:before="1" w:line="304" w:lineRule="auto"/>
        <w:ind w:left="1780" w:right="3583"/>
      </w:pPr>
      <w:r>
        <w:rPr>
          <w:color w:val="0000FF"/>
        </w:rPr>
        <w:t>if</w:t>
      </w:r>
      <w:r>
        <w:rPr>
          <w:color w:val="0000FF"/>
          <w:spacing w:val="-7"/>
        </w:rPr>
        <w:t xml:space="preserve"> </w:t>
      </w:r>
      <w:r>
        <w:t>(w</w:t>
      </w:r>
      <w:r>
        <w:rPr>
          <w:spacing w:val="-9"/>
        </w:rPr>
        <w:t xml:space="preserve"> </w:t>
      </w:r>
      <w:r>
        <w:t>==</w:t>
      </w:r>
      <w:r>
        <w:rPr>
          <w:spacing w:val="-7"/>
        </w:rPr>
        <w:t xml:space="preserve"> </w:t>
      </w:r>
      <w:r>
        <w:rPr>
          <w:color w:val="2E4F4F"/>
        </w:rPr>
        <w:t>ERROR_TOKEN</w:t>
      </w:r>
      <w:r>
        <w:t>)</w:t>
      </w:r>
      <w:r>
        <w:rPr>
          <w:spacing w:val="-7"/>
        </w:rPr>
        <w:t xml:space="preserve"> </w:t>
      </w:r>
      <w:r>
        <w:rPr>
          <w:color w:val="0000FF"/>
        </w:rPr>
        <w:t>return</w:t>
      </w:r>
      <w:r>
        <w:rPr>
          <w:color w:val="0000FF"/>
          <w:spacing w:val="-7"/>
        </w:rPr>
        <w:t xml:space="preserve"> </w:t>
      </w:r>
      <w:r>
        <w:rPr>
          <w:color w:val="6E0089"/>
        </w:rPr>
        <w:t>ERROR</w:t>
      </w:r>
      <w:r>
        <w:t xml:space="preserve">; </w:t>
      </w:r>
      <w:r>
        <w:rPr>
          <w:color w:val="0000FF"/>
        </w:rPr>
        <w:t>else if</w:t>
      </w:r>
      <w:r>
        <w:t xml:space="preserve">(w== </w:t>
      </w:r>
      <w:r>
        <w:rPr>
          <w:color w:val="2E4F4F"/>
        </w:rPr>
        <w:t>STRING_CONST</w:t>
      </w:r>
      <w:r>
        <w:t>){</w:t>
      </w:r>
    </w:p>
    <w:p w14:paraId="73BB9AC5">
      <w:pPr>
        <w:pStyle w:val="8"/>
        <w:spacing w:line="242" w:lineRule="exact"/>
        <w:ind w:left="2200"/>
      </w:pPr>
      <w:r>
        <w:t>strcpy(data_Inculd[j++].string,</w:t>
      </w:r>
      <w:r>
        <w:rPr>
          <w:spacing w:val="-7"/>
        </w:rPr>
        <w:t xml:space="preserve"> </w:t>
      </w:r>
      <w:r>
        <w:rPr>
          <w:spacing w:val="-2"/>
        </w:rPr>
        <w:t>token_text);</w:t>
      </w:r>
    </w:p>
    <w:p w14:paraId="029A82E1">
      <w:pPr>
        <w:pStyle w:val="8"/>
        <w:spacing w:before="64" w:line="304" w:lineRule="auto"/>
        <w:ind w:left="100" w:firstLine="2100"/>
      </w:pPr>
      <w:r>
        <w:rPr>
          <w:color w:val="0000FF"/>
        </w:rPr>
        <w:t>if</w:t>
      </w:r>
      <w:r>
        <w:rPr>
          <w:color w:val="0000FF"/>
          <w:spacing w:val="-4"/>
        </w:rPr>
        <w:t xml:space="preserve"> </w:t>
      </w:r>
      <w:r>
        <w:t>((container</w:t>
      </w:r>
      <w:r>
        <w:rPr>
          <w:spacing w:val="-4"/>
        </w:rPr>
        <w:t xml:space="preserve"> </w:t>
      </w:r>
      <w:r>
        <w:t>=</w:t>
      </w:r>
      <w:r>
        <w:rPr>
          <w:spacing w:val="-4"/>
        </w:rPr>
        <w:t xml:space="preserve"> </w:t>
      </w:r>
      <w:r>
        <w:t>fgetc(</w:t>
      </w:r>
      <w:r>
        <w:rPr>
          <w:color w:val="808080"/>
        </w:rPr>
        <w:t>fp</w:t>
      </w:r>
      <w:r>
        <w:t>))</w:t>
      </w:r>
      <w:r>
        <w:rPr>
          <w:spacing w:val="-6"/>
        </w:rPr>
        <w:t xml:space="preserve"> </w:t>
      </w:r>
      <w:r>
        <w:t>!=</w:t>
      </w:r>
      <w:r>
        <w:rPr>
          <w:spacing w:val="-4"/>
        </w:rPr>
        <w:t xml:space="preserve"> </w:t>
      </w:r>
      <w:r>
        <w:rPr>
          <w:color w:val="A21414"/>
        </w:rPr>
        <w:t>';'</w:t>
      </w:r>
      <w:r>
        <w:t>)</w:t>
      </w:r>
      <w:r>
        <w:rPr>
          <w:spacing w:val="-4"/>
        </w:rPr>
        <w:t xml:space="preserve"> </w:t>
      </w:r>
      <w:r>
        <w:t>{</w:t>
      </w:r>
      <w:r>
        <w:rPr>
          <w:spacing w:val="-4"/>
        </w:rPr>
        <w:t xml:space="preserve"> </w:t>
      </w:r>
      <w:r>
        <w:t>ungetc(container,</w:t>
      </w:r>
      <w:r>
        <w:rPr>
          <w:spacing w:val="-4"/>
        </w:rPr>
        <w:t xml:space="preserve"> </w:t>
      </w:r>
      <w:r>
        <w:rPr>
          <w:color w:val="808080"/>
        </w:rPr>
        <w:t>fp</w:t>
      </w:r>
      <w:r>
        <w:t xml:space="preserve">); fprintf(mid_fp, </w:t>
      </w:r>
      <w:r>
        <w:rPr>
          <w:color w:val="A21414"/>
        </w:rPr>
        <w:t>"\n"</w:t>
      </w:r>
      <w:r>
        <w:t>); w = gettoken(</w:t>
      </w:r>
      <w:r>
        <w:rPr>
          <w:color w:val="808080"/>
        </w:rPr>
        <w:t>fp</w:t>
      </w:r>
      <w:r>
        <w:t xml:space="preserve">); pre_line_num = line_num; </w:t>
      </w:r>
      <w:r>
        <w:rPr>
          <w:color w:val="0000FF"/>
        </w:rPr>
        <w:t>continue</w:t>
      </w:r>
      <w:r>
        <w:t>; }</w:t>
      </w:r>
    </w:p>
    <w:p w14:paraId="4FA6025E">
      <w:pPr>
        <w:pStyle w:val="8"/>
        <w:spacing w:before="157"/>
        <w:ind w:left="2200"/>
      </w:pPr>
      <w:r>
        <w:rPr>
          <w:color w:val="0000FF"/>
        </w:rPr>
        <w:t>else</w:t>
      </w:r>
      <w:r>
        <w:rPr>
          <w:color w:val="0000FF"/>
          <w:spacing w:val="-2"/>
        </w:rPr>
        <w:t xml:space="preserve"> </w:t>
      </w:r>
      <w:r>
        <w:rPr>
          <w:color w:val="0000FF"/>
        </w:rPr>
        <w:t>return</w:t>
      </w:r>
      <w:r>
        <w:rPr>
          <w:color w:val="0000FF"/>
          <w:spacing w:val="-1"/>
        </w:rPr>
        <w:t xml:space="preserve"> </w:t>
      </w:r>
      <w:r>
        <w:rPr>
          <w:color w:val="6E0089"/>
          <w:spacing w:val="-2"/>
        </w:rPr>
        <w:t>ERROR</w:t>
      </w:r>
      <w:r>
        <w:rPr>
          <w:spacing w:val="-2"/>
        </w:rPr>
        <w:t>;</w:t>
      </w:r>
    </w:p>
    <w:p w14:paraId="1CDC7F03">
      <w:pPr>
        <w:spacing w:before="63"/>
        <w:ind w:left="1780" w:right="0" w:firstLine="0"/>
        <w:jc w:val="left"/>
        <w:rPr>
          <w:rFonts w:ascii="新宋体"/>
          <w:sz w:val="19"/>
        </w:rPr>
      </w:pPr>
      <w:r>
        <w:rPr>
          <w:rFonts w:ascii="新宋体"/>
          <w:spacing w:val="-10"/>
          <w:sz w:val="19"/>
        </w:rPr>
        <w:t>}</w:t>
      </w:r>
    </w:p>
    <w:p w14:paraId="1CED64F2">
      <w:pPr>
        <w:pStyle w:val="8"/>
        <w:spacing w:before="67" w:line="302" w:lineRule="auto"/>
        <w:ind w:left="2200" w:right="5112" w:hanging="420"/>
        <w:jc w:val="both"/>
      </w:pPr>
      <w:r>
        <w:rPr>
          <w:color w:val="0000FF"/>
        </w:rPr>
        <w:t xml:space="preserve">else if </w:t>
      </w:r>
      <w:r>
        <w:t>(w</w:t>
      </w:r>
      <w:r>
        <w:rPr>
          <w:spacing w:val="-1"/>
        </w:rPr>
        <w:t xml:space="preserve"> </w:t>
      </w:r>
      <w:r>
        <w:t xml:space="preserve">== </w:t>
      </w:r>
      <w:r>
        <w:rPr>
          <w:color w:val="2E4F4F"/>
        </w:rPr>
        <w:t>LESS</w:t>
      </w:r>
      <w:r>
        <w:t>) { w</w:t>
      </w:r>
      <w:r>
        <w:rPr>
          <w:spacing w:val="-17"/>
        </w:rPr>
        <w:t xml:space="preserve"> </w:t>
      </w:r>
      <w:r>
        <w:t>=</w:t>
      </w:r>
      <w:r>
        <w:rPr>
          <w:spacing w:val="-17"/>
        </w:rPr>
        <w:t xml:space="preserve"> </w:t>
      </w:r>
      <w:r>
        <w:t>gettoken(</w:t>
      </w:r>
      <w:r>
        <w:rPr>
          <w:color w:val="808080"/>
        </w:rPr>
        <w:t>fp</w:t>
      </w:r>
      <w:r>
        <w:t>); a = line_num;</w:t>
      </w:r>
    </w:p>
    <w:p w14:paraId="5E8DDE4B">
      <w:pPr>
        <w:pStyle w:val="8"/>
        <w:spacing w:before="3" w:line="302" w:lineRule="auto"/>
        <w:ind w:left="2200" w:right="3865"/>
      </w:pPr>
      <w:r>
        <w:rPr>
          <w:color w:val="0000FF"/>
        </w:rPr>
        <w:t>if</w:t>
      </w:r>
      <w:r>
        <w:rPr>
          <w:color w:val="0000FF"/>
          <w:spacing w:val="-8"/>
        </w:rPr>
        <w:t xml:space="preserve"> </w:t>
      </w:r>
      <w:r>
        <w:t>(w</w:t>
      </w:r>
      <w:r>
        <w:rPr>
          <w:spacing w:val="-10"/>
        </w:rPr>
        <w:t xml:space="preserve"> </w:t>
      </w:r>
      <w:r>
        <w:t>!=</w:t>
      </w:r>
      <w:r>
        <w:rPr>
          <w:spacing w:val="-8"/>
        </w:rPr>
        <w:t xml:space="preserve"> </w:t>
      </w:r>
      <w:r>
        <w:rPr>
          <w:color w:val="2E4F4F"/>
        </w:rPr>
        <w:t>IDENT</w:t>
      </w:r>
      <w:r>
        <w:t>)</w:t>
      </w:r>
      <w:r>
        <w:rPr>
          <w:color w:val="0000FF"/>
        </w:rPr>
        <w:t>return</w:t>
      </w:r>
      <w:r>
        <w:rPr>
          <w:color w:val="0000FF"/>
          <w:spacing w:val="-8"/>
        </w:rPr>
        <w:t xml:space="preserve"> </w:t>
      </w:r>
      <w:r>
        <w:rPr>
          <w:color w:val="6E0089"/>
        </w:rPr>
        <w:t>ERROR</w:t>
      </w:r>
      <w:r>
        <w:t xml:space="preserve">; </w:t>
      </w:r>
      <w:r>
        <w:rPr>
          <w:color w:val="0000FF"/>
        </w:rPr>
        <w:t xml:space="preserve">else </w:t>
      </w:r>
      <w:r>
        <w:t>{</w:t>
      </w:r>
    </w:p>
    <w:p w14:paraId="09AFE672">
      <w:pPr>
        <w:pStyle w:val="8"/>
        <w:spacing w:before="1" w:line="304" w:lineRule="auto"/>
        <w:ind w:left="2620" w:right="4662"/>
      </w:pPr>
      <w:r>
        <w:t>w</w:t>
      </w:r>
      <w:r>
        <w:rPr>
          <w:spacing w:val="-17"/>
        </w:rPr>
        <w:t xml:space="preserve"> </w:t>
      </w:r>
      <w:r>
        <w:t>=</w:t>
      </w:r>
      <w:r>
        <w:rPr>
          <w:spacing w:val="-17"/>
        </w:rPr>
        <w:t xml:space="preserve"> </w:t>
      </w:r>
      <w:r>
        <w:t>gettoken(</w:t>
      </w:r>
      <w:r>
        <w:rPr>
          <w:color w:val="808080"/>
        </w:rPr>
        <w:t>fp</w:t>
      </w:r>
      <w:r>
        <w:t>); b = line_num;</w:t>
      </w:r>
    </w:p>
    <w:p w14:paraId="0B90618E">
      <w:pPr>
        <w:pStyle w:val="8"/>
        <w:spacing w:line="302" w:lineRule="auto"/>
        <w:ind w:left="2620" w:right="3617"/>
      </w:pPr>
      <w:r>
        <w:rPr>
          <w:color w:val="0000FF"/>
        </w:rPr>
        <w:t>if</w:t>
      </w:r>
      <w:r>
        <w:rPr>
          <w:color w:val="0000FF"/>
          <w:spacing w:val="-9"/>
        </w:rPr>
        <w:t xml:space="preserve"> </w:t>
      </w:r>
      <w:r>
        <w:t>(w</w:t>
      </w:r>
      <w:r>
        <w:rPr>
          <w:spacing w:val="-10"/>
        </w:rPr>
        <w:t xml:space="preserve"> </w:t>
      </w:r>
      <w:r>
        <w:t>!=</w:t>
      </w:r>
      <w:r>
        <w:rPr>
          <w:spacing w:val="-9"/>
        </w:rPr>
        <w:t xml:space="preserve"> </w:t>
      </w:r>
      <w:r>
        <w:rPr>
          <w:color w:val="2E4F4F"/>
        </w:rPr>
        <w:t>MORE</w:t>
      </w:r>
      <w:r>
        <w:t>)</w:t>
      </w:r>
      <w:r>
        <w:rPr>
          <w:color w:val="0000FF"/>
        </w:rPr>
        <w:t>return</w:t>
      </w:r>
      <w:r>
        <w:rPr>
          <w:color w:val="0000FF"/>
          <w:spacing w:val="-9"/>
        </w:rPr>
        <w:t xml:space="preserve"> </w:t>
      </w:r>
      <w:r>
        <w:rPr>
          <w:color w:val="6E0089"/>
        </w:rPr>
        <w:t>ERROR</w:t>
      </w:r>
      <w:r>
        <w:t xml:space="preserve">; </w:t>
      </w:r>
      <w:r>
        <w:rPr>
          <w:color w:val="0000FF"/>
        </w:rPr>
        <w:t xml:space="preserve">if </w:t>
      </w:r>
      <w:r>
        <w:t>(a != b)</w:t>
      </w:r>
      <w:r>
        <w:rPr>
          <w:color w:val="0000FF"/>
        </w:rPr>
        <w:t xml:space="preserve">return </w:t>
      </w:r>
      <w:r>
        <w:rPr>
          <w:color w:val="6E0089"/>
        </w:rPr>
        <w:t>ERROR</w:t>
      </w:r>
      <w:r>
        <w:t>;</w:t>
      </w:r>
    </w:p>
    <w:p w14:paraId="149224DE">
      <w:pPr>
        <w:pStyle w:val="8"/>
        <w:spacing w:before="2" w:line="302" w:lineRule="auto"/>
        <w:ind w:left="100" w:firstLine="2520"/>
      </w:pPr>
      <w:r>
        <w:rPr>
          <w:color w:val="0000FF"/>
        </w:rPr>
        <w:t>if</w:t>
      </w:r>
      <w:r>
        <w:rPr>
          <w:color w:val="0000FF"/>
          <w:spacing w:val="-4"/>
        </w:rPr>
        <w:t xml:space="preserve"> </w:t>
      </w:r>
      <w:r>
        <w:t>((container</w:t>
      </w:r>
      <w:r>
        <w:rPr>
          <w:spacing w:val="-4"/>
        </w:rPr>
        <w:t xml:space="preserve"> </w:t>
      </w:r>
      <w:r>
        <w:t>=</w:t>
      </w:r>
      <w:r>
        <w:rPr>
          <w:spacing w:val="-4"/>
        </w:rPr>
        <w:t xml:space="preserve"> </w:t>
      </w:r>
      <w:r>
        <w:t>fgetc(</w:t>
      </w:r>
      <w:r>
        <w:rPr>
          <w:color w:val="808080"/>
        </w:rPr>
        <w:t>fp</w:t>
      </w:r>
      <w:r>
        <w:t>))</w:t>
      </w:r>
      <w:r>
        <w:rPr>
          <w:spacing w:val="-6"/>
        </w:rPr>
        <w:t xml:space="preserve"> </w:t>
      </w:r>
      <w:r>
        <w:t>!=</w:t>
      </w:r>
      <w:r>
        <w:rPr>
          <w:spacing w:val="-4"/>
        </w:rPr>
        <w:t xml:space="preserve"> </w:t>
      </w:r>
      <w:r>
        <w:rPr>
          <w:color w:val="A21414"/>
        </w:rPr>
        <w:t>';'</w:t>
      </w:r>
      <w:r>
        <w:t>)</w:t>
      </w:r>
      <w:r>
        <w:rPr>
          <w:spacing w:val="-4"/>
        </w:rPr>
        <w:t xml:space="preserve"> </w:t>
      </w:r>
      <w:r>
        <w:t>{</w:t>
      </w:r>
      <w:r>
        <w:rPr>
          <w:spacing w:val="-4"/>
        </w:rPr>
        <w:t xml:space="preserve"> </w:t>
      </w:r>
      <w:r>
        <w:t>ungetc(container,</w:t>
      </w:r>
      <w:r>
        <w:rPr>
          <w:spacing w:val="-4"/>
        </w:rPr>
        <w:t xml:space="preserve"> </w:t>
      </w:r>
      <w:r>
        <w:rPr>
          <w:color w:val="808080"/>
        </w:rPr>
        <w:t>fp</w:t>
      </w:r>
      <w:r>
        <w:t xml:space="preserve">); fprintf(mid_fp, </w:t>
      </w:r>
      <w:r>
        <w:rPr>
          <w:color w:val="A21414"/>
        </w:rPr>
        <w:t>"\n"</w:t>
      </w:r>
      <w:r>
        <w:t>); w = gettoken(</w:t>
      </w:r>
      <w:r>
        <w:rPr>
          <w:color w:val="808080"/>
        </w:rPr>
        <w:t>fp</w:t>
      </w:r>
      <w:r>
        <w:t xml:space="preserve">); pre_line_num = line_num; </w:t>
      </w:r>
      <w:r>
        <w:rPr>
          <w:color w:val="0000FF"/>
        </w:rPr>
        <w:t>continue</w:t>
      </w:r>
      <w:r>
        <w:t>; }</w:t>
      </w:r>
    </w:p>
    <w:p w14:paraId="0B3F575F">
      <w:pPr>
        <w:pStyle w:val="8"/>
        <w:spacing w:before="1"/>
        <w:ind w:left="2620"/>
      </w:pPr>
      <w:r>
        <w:rPr>
          <w:color w:val="0000FF"/>
        </w:rPr>
        <w:t>else</w:t>
      </w:r>
      <w:r>
        <w:rPr>
          <w:color w:val="0000FF"/>
          <w:spacing w:val="-2"/>
        </w:rPr>
        <w:t xml:space="preserve"> </w:t>
      </w:r>
      <w:r>
        <w:rPr>
          <w:color w:val="0000FF"/>
        </w:rPr>
        <w:t>return</w:t>
      </w:r>
      <w:r>
        <w:rPr>
          <w:color w:val="0000FF"/>
          <w:spacing w:val="-1"/>
        </w:rPr>
        <w:t xml:space="preserve"> </w:t>
      </w:r>
      <w:r>
        <w:rPr>
          <w:color w:val="6E0089"/>
          <w:spacing w:val="-2"/>
        </w:rPr>
        <w:t>ERROR</w:t>
      </w:r>
      <w:r>
        <w:rPr>
          <w:spacing w:val="-2"/>
        </w:rPr>
        <w:t>;</w:t>
      </w:r>
    </w:p>
    <w:p w14:paraId="6C53EA0E">
      <w:pPr>
        <w:spacing w:before="66"/>
        <w:ind w:left="2200" w:right="0" w:firstLine="0"/>
        <w:jc w:val="left"/>
        <w:rPr>
          <w:rFonts w:ascii="新宋体"/>
          <w:sz w:val="19"/>
        </w:rPr>
      </w:pPr>
      <w:r>
        <w:rPr>
          <w:rFonts w:ascii="新宋体"/>
          <w:spacing w:val="-10"/>
          <w:sz w:val="19"/>
        </w:rPr>
        <w:t>}</w:t>
      </w:r>
    </w:p>
    <w:p w14:paraId="396C0F87">
      <w:pPr>
        <w:spacing w:before="64"/>
        <w:ind w:left="1780" w:right="0" w:firstLine="0"/>
        <w:jc w:val="left"/>
        <w:rPr>
          <w:rFonts w:ascii="新宋体"/>
          <w:sz w:val="19"/>
        </w:rPr>
      </w:pPr>
      <w:r>
        <w:rPr>
          <w:rFonts w:ascii="新宋体"/>
          <w:spacing w:val="-10"/>
          <w:sz w:val="19"/>
        </w:rPr>
        <w:t>}</w:t>
      </w:r>
    </w:p>
    <w:p w14:paraId="4286726B">
      <w:pPr>
        <w:spacing w:before="64"/>
        <w:ind w:left="1360" w:right="0" w:firstLine="0"/>
        <w:jc w:val="left"/>
        <w:rPr>
          <w:rFonts w:ascii="新宋体"/>
          <w:sz w:val="19"/>
        </w:rPr>
      </w:pPr>
      <w:r>
        <w:rPr>
          <w:rFonts w:ascii="新宋体"/>
          <w:spacing w:val="-10"/>
          <w:sz w:val="19"/>
        </w:rPr>
        <w:t>}</w:t>
      </w:r>
    </w:p>
    <w:p w14:paraId="1F7F2B32">
      <w:pPr>
        <w:pStyle w:val="8"/>
        <w:spacing w:before="66"/>
        <w:ind w:left="1360"/>
      </w:pPr>
      <w:r>
        <w:rPr>
          <w:color w:val="0000FF"/>
        </w:rPr>
        <w:t>else</w:t>
      </w:r>
      <w:r>
        <w:rPr>
          <w:color w:val="0000FF"/>
          <w:spacing w:val="-2"/>
        </w:rPr>
        <w:t xml:space="preserve"> </w:t>
      </w:r>
      <w:r>
        <w:rPr>
          <w:color w:val="0000FF"/>
        </w:rPr>
        <w:t>return</w:t>
      </w:r>
      <w:r>
        <w:rPr>
          <w:color w:val="0000FF"/>
          <w:spacing w:val="-1"/>
        </w:rPr>
        <w:t xml:space="preserve"> </w:t>
      </w:r>
      <w:r>
        <w:rPr>
          <w:color w:val="6E0089"/>
          <w:spacing w:val="-2"/>
        </w:rPr>
        <w:t>ERROR</w:t>
      </w:r>
      <w:r>
        <w:rPr>
          <w:spacing w:val="-2"/>
        </w:rPr>
        <w:t>;</w:t>
      </w:r>
    </w:p>
    <w:p w14:paraId="181029A9">
      <w:pPr>
        <w:spacing w:before="64"/>
        <w:ind w:left="940" w:right="0" w:firstLine="0"/>
        <w:jc w:val="left"/>
        <w:rPr>
          <w:rFonts w:ascii="新宋体"/>
          <w:sz w:val="19"/>
        </w:rPr>
      </w:pPr>
      <w:r>
        <w:rPr>
          <w:rFonts w:ascii="新宋体"/>
          <w:spacing w:val="-10"/>
          <w:sz w:val="19"/>
        </w:rPr>
        <w:t>}</w:t>
      </w:r>
    </w:p>
    <w:p w14:paraId="2B53866E">
      <w:pPr>
        <w:pStyle w:val="8"/>
        <w:spacing w:before="63" w:line="607" w:lineRule="auto"/>
        <w:ind w:left="940" w:right="6287"/>
      </w:pPr>
      <w:r>
        <w:t>data_Def_num</w:t>
      </w:r>
      <w:r>
        <w:rPr>
          <w:spacing w:val="-17"/>
        </w:rPr>
        <w:t xml:space="preserve"> </w:t>
      </w:r>
      <w:r>
        <w:t>=</w:t>
      </w:r>
      <w:r>
        <w:rPr>
          <w:spacing w:val="-17"/>
        </w:rPr>
        <w:t xml:space="preserve"> </w:t>
      </w:r>
      <w:r>
        <w:t xml:space="preserve">i; </w:t>
      </w:r>
      <w:r>
        <w:rPr>
          <w:color w:val="0000FF"/>
        </w:rPr>
        <w:t>if</w:t>
      </w:r>
      <w:r>
        <w:rPr>
          <w:color w:val="0000FF"/>
          <w:spacing w:val="-3"/>
        </w:rPr>
        <w:t xml:space="preserve"> </w:t>
      </w:r>
      <w:r>
        <w:t>(w</w:t>
      </w:r>
      <w:r>
        <w:rPr>
          <w:spacing w:val="-2"/>
        </w:rPr>
        <w:t xml:space="preserve"> </w:t>
      </w:r>
      <w:r>
        <w:t>!=</w:t>
      </w:r>
      <w:r>
        <w:rPr>
          <w:spacing w:val="-1"/>
        </w:rPr>
        <w:t xml:space="preserve"> </w:t>
      </w:r>
      <w:r>
        <w:rPr>
          <w:color w:val="2E4F4F"/>
        </w:rPr>
        <w:t>POUND</w:t>
      </w:r>
      <w:r>
        <w:t xml:space="preserve">) </w:t>
      </w:r>
      <w:r>
        <w:rPr>
          <w:spacing w:val="-10"/>
        </w:rPr>
        <w:t>{</w:t>
      </w:r>
    </w:p>
    <w:p w14:paraId="5392746A">
      <w:pPr>
        <w:pStyle w:val="8"/>
        <w:spacing w:before="2" w:line="302" w:lineRule="auto"/>
        <w:ind w:left="1780" w:right="2343" w:hanging="420"/>
      </w:pPr>
      <w:r>
        <w:rPr>
          <w:color w:val="0000FF"/>
        </w:rPr>
        <w:t>if</w:t>
      </w:r>
      <w:r>
        <w:rPr>
          <w:color w:val="0000FF"/>
          <w:spacing w:val="-8"/>
        </w:rPr>
        <w:t xml:space="preserve"> </w:t>
      </w:r>
      <w:r>
        <w:t>(w</w:t>
      </w:r>
      <w:r>
        <w:rPr>
          <w:spacing w:val="-4"/>
        </w:rPr>
        <w:t xml:space="preserve"> == </w:t>
      </w:r>
      <w:r>
        <w:rPr>
          <w:color w:val="2E4F4F"/>
        </w:rPr>
        <w:t>IDENT</w:t>
      </w:r>
      <w:r>
        <w:rPr>
          <w:spacing w:val="-3"/>
        </w:rPr>
        <w:t xml:space="preserve">) { </w:t>
      </w:r>
      <w:r>
        <w:rPr>
          <w:color w:val="008000"/>
          <w:spacing w:val="3"/>
        </w:rPr>
        <w:t>//是标识符时，判断是不是</w:t>
      </w:r>
      <w:r>
        <w:rPr>
          <w:color w:val="008000"/>
        </w:rPr>
        <w:t>define</w:t>
      </w:r>
      <w:r>
        <w:rPr>
          <w:color w:val="008000"/>
          <w:spacing w:val="-12"/>
        </w:rPr>
        <w:t xml:space="preserve"> 的类型</w:t>
      </w:r>
      <w:r>
        <w:rPr>
          <w:color w:val="008000"/>
        </w:rPr>
        <w:t xml:space="preserve"> </w:t>
      </w:r>
      <w:r>
        <w:rPr>
          <w:color w:val="0000FF"/>
        </w:rPr>
        <w:t xml:space="preserve">for </w:t>
      </w:r>
      <w:r>
        <w:t>(m = 0; m &lt; data_Def_num; m++) {</w:t>
      </w:r>
    </w:p>
    <w:p w14:paraId="7BB01C7A">
      <w:pPr>
        <w:pStyle w:val="8"/>
        <w:spacing w:before="1" w:line="304" w:lineRule="auto"/>
        <w:ind w:left="2620" w:right="2370" w:hanging="420"/>
      </w:pPr>
      <w:r>
        <w:rPr>
          <w:color w:val="0000FF"/>
        </w:rPr>
        <w:t>if</w:t>
      </w:r>
      <w:r>
        <w:rPr>
          <w:color w:val="0000FF"/>
          <w:spacing w:val="-12"/>
        </w:rPr>
        <w:t xml:space="preserve"> </w:t>
      </w:r>
      <w:r>
        <w:t>(!strcmp(token_text,</w:t>
      </w:r>
      <w:r>
        <w:rPr>
          <w:spacing w:val="-12"/>
        </w:rPr>
        <w:t xml:space="preserve"> </w:t>
      </w:r>
      <w:r>
        <w:t>data_Def[m].ident))</w:t>
      </w:r>
      <w:r>
        <w:rPr>
          <w:spacing w:val="-12"/>
        </w:rPr>
        <w:t xml:space="preserve"> </w:t>
      </w:r>
      <w:r>
        <w:t xml:space="preserve">{ </w:t>
      </w:r>
      <w:r>
        <w:rPr>
          <w:color w:val="0000FF"/>
        </w:rPr>
        <w:t xml:space="preserve">if </w:t>
      </w:r>
      <w:r>
        <w:t>(pre_line_num != line_num) {</w:t>
      </w:r>
    </w:p>
    <w:p w14:paraId="776C98A1">
      <w:pPr>
        <w:pStyle w:val="8"/>
        <w:spacing w:line="302" w:lineRule="auto"/>
        <w:ind w:left="3040" w:right="1356"/>
      </w:pPr>
      <w:r>
        <w:t>fprintf(mid_fp,</w:t>
      </w:r>
      <w:r>
        <w:rPr>
          <w:spacing w:val="-14"/>
        </w:rPr>
        <w:t xml:space="preserve"> </w:t>
      </w:r>
      <w:r>
        <w:rPr>
          <w:color w:val="A21414"/>
        </w:rPr>
        <w:t>"\n%s</w:t>
      </w:r>
      <w:r>
        <w:rPr>
          <w:color w:val="A21414"/>
          <w:spacing w:val="-12"/>
        </w:rPr>
        <w:t xml:space="preserve"> </w:t>
      </w:r>
      <w:r>
        <w:rPr>
          <w:color w:val="A21414"/>
        </w:rPr>
        <w:t>"</w:t>
      </w:r>
      <w:r>
        <w:t>,</w:t>
      </w:r>
      <w:r>
        <w:rPr>
          <w:spacing w:val="-9"/>
        </w:rPr>
        <w:t xml:space="preserve"> </w:t>
      </w:r>
      <w:r>
        <w:t>data_Def[m].string); flag = 1;</w:t>
      </w:r>
    </w:p>
    <w:p w14:paraId="07EDD9A5">
      <w:pPr>
        <w:spacing w:before="2"/>
        <w:ind w:left="2620" w:right="0" w:firstLine="0"/>
        <w:jc w:val="left"/>
        <w:rPr>
          <w:rFonts w:ascii="新宋体"/>
          <w:sz w:val="19"/>
        </w:rPr>
      </w:pPr>
      <w:r>
        <w:rPr>
          <w:rFonts w:ascii="新宋体"/>
          <w:spacing w:val="-10"/>
          <w:sz w:val="19"/>
        </w:rPr>
        <w:t>}</w:t>
      </w:r>
    </w:p>
    <w:p w14:paraId="0AEA2C0E">
      <w:pPr>
        <w:pStyle w:val="8"/>
        <w:spacing w:before="64"/>
        <w:ind w:left="2620"/>
      </w:pPr>
      <w:r>
        <w:rPr>
          <w:color w:val="0000FF"/>
        </w:rPr>
        <w:t>else</w:t>
      </w:r>
      <w:r>
        <w:rPr>
          <w:color w:val="0000FF"/>
          <w:spacing w:val="-14"/>
        </w:rPr>
        <w:t xml:space="preserve"> </w:t>
      </w:r>
      <w:r>
        <w:t>{</w:t>
      </w:r>
      <w:r>
        <w:rPr>
          <w:spacing w:val="-13"/>
        </w:rPr>
        <w:t xml:space="preserve"> </w:t>
      </w:r>
      <w:r>
        <w:t>fprintf(mid_fp,</w:t>
      </w:r>
      <w:r>
        <w:rPr>
          <w:spacing w:val="-13"/>
        </w:rPr>
        <w:t xml:space="preserve"> </w:t>
      </w:r>
      <w:r>
        <w:rPr>
          <w:color w:val="A21414"/>
        </w:rPr>
        <w:t>"%s</w:t>
      </w:r>
      <w:r>
        <w:rPr>
          <w:color w:val="A21414"/>
          <w:spacing w:val="-13"/>
        </w:rPr>
        <w:t xml:space="preserve"> </w:t>
      </w:r>
      <w:r>
        <w:rPr>
          <w:color w:val="A21414"/>
        </w:rPr>
        <w:t>"</w:t>
      </w:r>
      <w:r>
        <w:t>,</w:t>
      </w:r>
      <w:r>
        <w:rPr>
          <w:spacing w:val="-14"/>
        </w:rPr>
        <w:t xml:space="preserve"> </w:t>
      </w:r>
      <w:r>
        <w:t>data_Def[m].string);</w:t>
      </w:r>
      <w:r>
        <w:rPr>
          <w:spacing w:val="-13"/>
        </w:rPr>
        <w:t xml:space="preserve"> </w:t>
      </w:r>
      <w:r>
        <w:t>flag</w:t>
      </w:r>
      <w:r>
        <w:rPr>
          <w:spacing w:val="-13"/>
        </w:rPr>
        <w:t xml:space="preserve"> </w:t>
      </w:r>
      <w:r>
        <w:t>=</w:t>
      </w:r>
      <w:r>
        <w:rPr>
          <w:spacing w:val="-13"/>
        </w:rPr>
        <w:t xml:space="preserve"> </w:t>
      </w:r>
      <w:r>
        <w:t>1;</w:t>
      </w:r>
      <w:r>
        <w:rPr>
          <w:spacing w:val="-13"/>
        </w:rPr>
        <w:t xml:space="preserve"> </w:t>
      </w:r>
      <w:r>
        <w:rPr>
          <w:spacing w:val="-10"/>
        </w:rPr>
        <w:t>}</w:t>
      </w:r>
    </w:p>
    <w:p w14:paraId="6E9A5077">
      <w:pPr>
        <w:spacing w:before="64"/>
        <w:ind w:left="2200" w:right="0" w:firstLine="0"/>
        <w:jc w:val="left"/>
        <w:rPr>
          <w:rFonts w:ascii="新宋体"/>
          <w:sz w:val="19"/>
        </w:rPr>
      </w:pPr>
      <w:r>
        <w:rPr>
          <w:rFonts w:ascii="新宋体"/>
          <w:spacing w:val="-10"/>
          <w:sz w:val="19"/>
        </w:rPr>
        <w:t>}</w:t>
      </w:r>
    </w:p>
    <w:p w14:paraId="390FBE74">
      <w:pPr>
        <w:spacing w:before="66"/>
        <w:ind w:left="1780" w:right="0" w:firstLine="0"/>
        <w:jc w:val="left"/>
        <w:rPr>
          <w:rFonts w:ascii="新宋体"/>
          <w:sz w:val="19"/>
        </w:rPr>
      </w:pPr>
      <w:r>
        <w:rPr>
          <w:rFonts w:ascii="新宋体"/>
          <w:spacing w:val="-10"/>
          <w:sz w:val="19"/>
        </w:rPr>
        <w:t>}</w:t>
      </w:r>
    </w:p>
    <w:p w14:paraId="3DCFA9A5">
      <w:pPr>
        <w:pStyle w:val="8"/>
        <w:spacing w:before="63" w:line="302" w:lineRule="auto"/>
        <w:ind w:left="2200" w:right="5370" w:hanging="420"/>
      </w:pPr>
      <w:r>
        <w:rPr>
          <w:color w:val="0000FF"/>
        </w:rPr>
        <w:t>if</w:t>
      </w:r>
      <w:r>
        <w:rPr>
          <w:color w:val="0000FF"/>
          <w:spacing w:val="-8"/>
        </w:rPr>
        <w:t xml:space="preserve"> </w:t>
      </w:r>
      <w:r>
        <w:t>(flag</w:t>
      </w:r>
      <w:r>
        <w:rPr>
          <w:spacing w:val="-10"/>
        </w:rPr>
        <w:t xml:space="preserve"> </w:t>
      </w:r>
      <w:r>
        <w:t>!=</w:t>
      </w:r>
      <w:r>
        <w:rPr>
          <w:spacing w:val="-8"/>
        </w:rPr>
        <w:t xml:space="preserve"> </w:t>
      </w:r>
      <w:r>
        <w:t>0)</w:t>
      </w:r>
      <w:r>
        <w:rPr>
          <w:spacing w:val="-8"/>
        </w:rPr>
        <w:t xml:space="preserve"> </w:t>
      </w:r>
      <w:r>
        <w:t>{ flag = 0;</w:t>
      </w:r>
    </w:p>
    <w:p w14:paraId="6EC42774">
      <w:pPr>
        <w:spacing w:before="4"/>
        <w:ind w:left="1780" w:right="0" w:firstLine="0"/>
        <w:jc w:val="left"/>
        <w:rPr>
          <w:rFonts w:ascii="新宋体"/>
          <w:sz w:val="19"/>
        </w:rPr>
      </w:pPr>
      <w:r>
        <w:rPr>
          <w:rFonts w:ascii="新宋体"/>
          <w:spacing w:val="-10"/>
          <w:sz w:val="19"/>
        </w:rPr>
        <w:t>}</w:t>
      </w:r>
    </w:p>
    <w:p w14:paraId="45FF7BE1">
      <w:pPr>
        <w:pStyle w:val="8"/>
        <w:spacing w:before="64"/>
        <w:ind w:left="1780"/>
      </w:pPr>
      <w:r>
        <w:rPr>
          <w:color w:val="0000FF"/>
        </w:rPr>
        <w:t>else</w:t>
      </w:r>
      <w:r>
        <w:rPr>
          <w:color w:val="0000FF"/>
          <w:spacing w:val="-1"/>
        </w:rPr>
        <w:t xml:space="preserve"> </w:t>
      </w:r>
      <w:r>
        <w:rPr>
          <w:spacing w:val="-10"/>
        </w:rPr>
        <w:t>{</w:t>
      </w:r>
    </w:p>
    <w:p w14:paraId="5AB2E5A8">
      <w:pPr>
        <w:pStyle w:val="8"/>
        <w:spacing w:before="63" w:line="304" w:lineRule="auto"/>
        <w:ind w:left="2620" w:right="2650" w:hanging="420"/>
      </w:pPr>
      <w:r>
        <w:rPr>
          <w:color w:val="0000FF"/>
        </w:rPr>
        <w:t xml:space="preserve">if </w:t>
      </w:r>
      <w:r>
        <w:t>(pre_line_num != line_num) { fprintf(mid_fp,</w:t>
      </w:r>
      <w:r>
        <w:rPr>
          <w:spacing w:val="-14"/>
        </w:rPr>
        <w:t xml:space="preserve"> </w:t>
      </w:r>
      <w:r>
        <w:rPr>
          <w:color w:val="A21414"/>
        </w:rPr>
        <w:t>"\n%s</w:t>
      </w:r>
      <w:r>
        <w:rPr>
          <w:color w:val="A21414"/>
          <w:spacing w:val="-12"/>
        </w:rPr>
        <w:t xml:space="preserve"> </w:t>
      </w:r>
      <w:r>
        <w:rPr>
          <w:color w:val="A21414"/>
        </w:rPr>
        <w:t>"</w:t>
      </w:r>
      <w:r>
        <w:t>,</w:t>
      </w:r>
      <w:r>
        <w:rPr>
          <w:spacing w:val="-10"/>
        </w:rPr>
        <w:t xml:space="preserve"> </w:t>
      </w:r>
      <w:r>
        <w:t>token_text);</w:t>
      </w:r>
    </w:p>
    <w:p w14:paraId="0AF80178">
      <w:pPr>
        <w:spacing w:before="0" w:line="243" w:lineRule="exact"/>
        <w:ind w:left="2200" w:right="0" w:firstLine="0"/>
        <w:jc w:val="left"/>
        <w:rPr>
          <w:rFonts w:ascii="新宋体"/>
          <w:sz w:val="19"/>
        </w:rPr>
      </w:pPr>
      <w:r>
        <w:rPr>
          <w:rFonts w:ascii="新宋体"/>
          <w:spacing w:val="-10"/>
          <w:sz w:val="19"/>
        </w:rPr>
        <w:t>}</w:t>
      </w:r>
    </w:p>
    <w:p w14:paraId="3CF4FABF">
      <w:pPr>
        <w:pStyle w:val="8"/>
        <w:spacing w:before="63"/>
        <w:ind w:left="2200"/>
      </w:pPr>
      <w:r>
        <w:rPr>
          <w:color w:val="0000FF"/>
        </w:rPr>
        <w:t>else</w:t>
      </w:r>
      <w:r>
        <w:rPr>
          <w:color w:val="0000FF"/>
          <w:spacing w:val="-2"/>
        </w:rPr>
        <w:t xml:space="preserve"> </w:t>
      </w:r>
      <w:r>
        <w:t>{</w:t>
      </w:r>
      <w:r>
        <w:rPr>
          <w:spacing w:val="-1"/>
        </w:rPr>
        <w:t xml:space="preserve"> </w:t>
      </w:r>
      <w:r>
        <w:t>fprintf(mid_fp,</w:t>
      </w:r>
      <w:r>
        <w:rPr>
          <w:spacing w:val="-3"/>
        </w:rPr>
        <w:t xml:space="preserve"> </w:t>
      </w:r>
      <w:r>
        <w:rPr>
          <w:color w:val="A21414"/>
        </w:rPr>
        <w:t>"%s</w:t>
      </w:r>
      <w:r>
        <w:rPr>
          <w:color w:val="A21414"/>
          <w:spacing w:val="-2"/>
        </w:rPr>
        <w:t xml:space="preserve"> </w:t>
      </w:r>
      <w:r>
        <w:rPr>
          <w:color w:val="A21414"/>
        </w:rPr>
        <w:t>"</w:t>
      </w:r>
      <w:r>
        <w:t>,</w:t>
      </w:r>
      <w:r>
        <w:rPr>
          <w:spacing w:val="-1"/>
        </w:rPr>
        <w:t xml:space="preserve"> </w:t>
      </w:r>
      <w:r>
        <w:t>token_text);</w:t>
      </w:r>
      <w:r>
        <w:rPr>
          <w:spacing w:val="-1"/>
        </w:rPr>
        <w:t xml:space="preserve"> </w:t>
      </w:r>
      <w:r>
        <w:rPr>
          <w:spacing w:val="-10"/>
        </w:rPr>
        <w:t>}</w:t>
      </w:r>
    </w:p>
    <w:p w14:paraId="58AC4C59">
      <w:pPr>
        <w:spacing w:before="67"/>
        <w:ind w:left="1780" w:right="0" w:firstLine="0"/>
        <w:jc w:val="left"/>
        <w:rPr>
          <w:rFonts w:ascii="新宋体"/>
          <w:sz w:val="19"/>
        </w:rPr>
      </w:pPr>
      <w:r>
        <w:rPr>
          <w:rFonts w:ascii="新宋体"/>
          <w:spacing w:val="-10"/>
          <w:sz w:val="19"/>
        </w:rPr>
        <w:t>}</w:t>
      </w:r>
    </w:p>
    <w:p w14:paraId="292DA6AA">
      <w:pPr>
        <w:spacing w:before="63"/>
        <w:ind w:left="1360" w:right="0" w:firstLine="0"/>
        <w:jc w:val="left"/>
        <w:rPr>
          <w:rFonts w:ascii="新宋体"/>
          <w:sz w:val="19"/>
        </w:rPr>
      </w:pPr>
      <w:r>
        <w:rPr>
          <w:rFonts w:ascii="新宋体"/>
          <w:spacing w:val="-10"/>
          <w:sz w:val="19"/>
        </w:rPr>
        <w:t>}</w:t>
      </w:r>
    </w:p>
    <w:p w14:paraId="6491D6D0">
      <w:pPr>
        <w:pStyle w:val="8"/>
        <w:spacing w:before="64" w:line="304" w:lineRule="auto"/>
        <w:ind w:left="1780" w:right="4433" w:hanging="420"/>
      </w:pPr>
      <w:r>
        <w:rPr>
          <w:color w:val="0000FF"/>
        </w:rPr>
        <w:t xml:space="preserve">else if </w:t>
      </w:r>
      <w:r>
        <w:t xml:space="preserve">(w == </w:t>
      </w:r>
      <w:r>
        <w:rPr>
          <w:color w:val="2E4F4F"/>
        </w:rPr>
        <w:t>LINENOTE</w:t>
      </w:r>
      <w:r>
        <w:t>) { pre_line_num</w:t>
      </w:r>
      <w:r>
        <w:rPr>
          <w:spacing w:val="-17"/>
        </w:rPr>
        <w:t xml:space="preserve"> </w:t>
      </w:r>
      <w:r>
        <w:t>=</w:t>
      </w:r>
      <w:r>
        <w:rPr>
          <w:spacing w:val="-17"/>
        </w:rPr>
        <w:t xml:space="preserve"> </w:t>
      </w:r>
      <w:r>
        <w:t>line_num;</w:t>
      </w:r>
    </w:p>
    <w:p w14:paraId="0840EB8A">
      <w:pPr>
        <w:pStyle w:val="8"/>
        <w:spacing w:before="157" w:line="302" w:lineRule="auto"/>
        <w:ind w:left="1780" w:right="4895"/>
      </w:pPr>
      <w:r>
        <w:t>w</w:t>
      </w:r>
      <w:r>
        <w:rPr>
          <w:spacing w:val="-17"/>
        </w:rPr>
        <w:t xml:space="preserve"> </w:t>
      </w:r>
      <w:r>
        <w:t>=</w:t>
      </w:r>
      <w:r>
        <w:rPr>
          <w:spacing w:val="-17"/>
        </w:rPr>
        <w:t xml:space="preserve"> </w:t>
      </w:r>
      <w:r>
        <w:t>gettoken(</w:t>
      </w:r>
      <w:r>
        <w:rPr>
          <w:color w:val="808080"/>
        </w:rPr>
        <w:t>fp</w:t>
      </w:r>
      <w:r>
        <w:t xml:space="preserve">); </w:t>
      </w:r>
      <w:r>
        <w:rPr>
          <w:color w:val="0000FF"/>
          <w:spacing w:val="-2"/>
        </w:rPr>
        <w:t>continue</w:t>
      </w:r>
      <w:r>
        <w:rPr>
          <w:spacing w:val="-2"/>
        </w:rPr>
        <w:t>;</w:t>
      </w:r>
    </w:p>
    <w:p w14:paraId="2210E4F9">
      <w:pPr>
        <w:spacing w:before="3"/>
        <w:ind w:left="1360" w:right="0" w:firstLine="0"/>
        <w:jc w:val="left"/>
        <w:rPr>
          <w:rFonts w:ascii="新宋体"/>
          <w:sz w:val="19"/>
        </w:rPr>
      </w:pPr>
      <w:r>
        <w:rPr>
          <w:rFonts w:ascii="新宋体"/>
          <w:spacing w:val="-10"/>
          <w:sz w:val="19"/>
        </w:rPr>
        <w:t>}</w:t>
      </w:r>
    </w:p>
    <w:p w14:paraId="2C2C899C">
      <w:pPr>
        <w:pStyle w:val="8"/>
        <w:spacing w:before="64"/>
        <w:ind w:left="1360"/>
      </w:pPr>
      <w:r>
        <w:rPr>
          <w:color w:val="0000FF"/>
        </w:rPr>
        <w:t>else</w:t>
      </w:r>
      <w:r>
        <w:rPr>
          <w:color w:val="0000FF"/>
          <w:spacing w:val="-3"/>
        </w:rPr>
        <w:t xml:space="preserve"> </w:t>
      </w:r>
      <w:r>
        <w:rPr>
          <w:color w:val="0000FF"/>
        </w:rPr>
        <w:t>if</w:t>
      </w:r>
      <w:r>
        <w:rPr>
          <w:color w:val="0000FF"/>
          <w:spacing w:val="-1"/>
        </w:rPr>
        <w:t xml:space="preserve"> </w:t>
      </w:r>
      <w:r>
        <w:t>(w</w:t>
      </w:r>
      <w:r>
        <w:rPr>
          <w:spacing w:val="-3"/>
        </w:rPr>
        <w:t xml:space="preserve"> </w:t>
      </w:r>
      <w:r>
        <w:t>==</w:t>
      </w:r>
      <w:r>
        <w:rPr>
          <w:spacing w:val="-1"/>
        </w:rPr>
        <w:t xml:space="preserve"> </w:t>
      </w:r>
      <w:r>
        <w:rPr>
          <w:color w:val="2E4F4F"/>
        </w:rPr>
        <w:t>BLOCKNOTE</w:t>
      </w:r>
      <w:r>
        <w:t>)</w:t>
      </w:r>
      <w:r>
        <w:rPr>
          <w:spacing w:val="2"/>
        </w:rPr>
        <w:t xml:space="preserve"> </w:t>
      </w:r>
      <w:r>
        <w:rPr>
          <w:spacing w:val="-10"/>
        </w:rPr>
        <w:t>{</w:t>
      </w:r>
    </w:p>
    <w:p w14:paraId="555763D5">
      <w:pPr>
        <w:pStyle w:val="8"/>
        <w:spacing w:before="130"/>
      </w:pPr>
    </w:p>
    <w:p w14:paraId="6555D1E1">
      <w:pPr>
        <w:pStyle w:val="8"/>
        <w:spacing w:line="302" w:lineRule="auto"/>
        <w:ind w:left="1780" w:right="522"/>
      </w:pPr>
      <w:r>
        <w:rPr>
          <w:color w:val="0000FF"/>
        </w:rPr>
        <w:t>for</w:t>
      </w:r>
      <w:r>
        <w:t>(m=0;m&lt;line_num-pre_line_num;m++)</w:t>
      </w:r>
      <w:r>
        <w:rPr>
          <w:spacing w:val="-17"/>
        </w:rPr>
        <w:t xml:space="preserve"> </w:t>
      </w:r>
      <w:r>
        <w:t>fprintf(mid_fp,</w:t>
      </w:r>
      <w:r>
        <w:rPr>
          <w:spacing w:val="-17"/>
        </w:rPr>
        <w:t xml:space="preserve"> </w:t>
      </w:r>
      <w:r>
        <w:rPr>
          <w:color w:val="A21414"/>
        </w:rPr>
        <w:t>"\n"</w:t>
      </w:r>
      <w:r>
        <w:t>); pre_line_num = line_num;</w:t>
      </w:r>
    </w:p>
    <w:p w14:paraId="4ADC39CA">
      <w:pPr>
        <w:pStyle w:val="8"/>
        <w:spacing w:before="1" w:line="304" w:lineRule="auto"/>
        <w:ind w:left="1780" w:right="4895"/>
      </w:pPr>
      <w:r>
        <w:t>w</w:t>
      </w:r>
      <w:r>
        <w:rPr>
          <w:spacing w:val="-17"/>
        </w:rPr>
        <w:t xml:space="preserve"> </w:t>
      </w:r>
      <w:r>
        <w:t>=</w:t>
      </w:r>
      <w:r>
        <w:rPr>
          <w:spacing w:val="-17"/>
        </w:rPr>
        <w:t xml:space="preserve"> </w:t>
      </w:r>
      <w:r>
        <w:t>gettoken(</w:t>
      </w:r>
      <w:r>
        <w:rPr>
          <w:color w:val="808080"/>
        </w:rPr>
        <w:t>fp</w:t>
      </w:r>
      <w:r>
        <w:t xml:space="preserve">); </w:t>
      </w:r>
      <w:r>
        <w:rPr>
          <w:color w:val="0000FF"/>
          <w:spacing w:val="-2"/>
        </w:rPr>
        <w:t>continue</w:t>
      </w:r>
      <w:r>
        <w:rPr>
          <w:spacing w:val="-2"/>
        </w:rPr>
        <w:t>;</w:t>
      </w:r>
    </w:p>
    <w:p w14:paraId="3D87D423">
      <w:pPr>
        <w:spacing w:before="0" w:line="242" w:lineRule="exact"/>
        <w:ind w:left="1360" w:right="0" w:firstLine="0"/>
        <w:jc w:val="left"/>
        <w:rPr>
          <w:rFonts w:ascii="新宋体"/>
          <w:sz w:val="19"/>
        </w:rPr>
      </w:pPr>
      <w:r>
        <w:rPr>
          <w:rFonts w:ascii="新宋体"/>
          <w:spacing w:val="-10"/>
          <w:sz w:val="19"/>
        </w:rPr>
        <w:t>}</w:t>
      </w:r>
    </w:p>
    <w:p w14:paraId="71ADFF22">
      <w:pPr>
        <w:pStyle w:val="8"/>
        <w:spacing w:before="63"/>
        <w:ind w:left="1360"/>
      </w:pPr>
      <w:r>
        <w:rPr>
          <w:color w:val="0000FF"/>
        </w:rPr>
        <w:t>else</w:t>
      </w:r>
      <w:r>
        <w:rPr>
          <w:color w:val="0000FF"/>
          <w:spacing w:val="-1"/>
        </w:rPr>
        <w:t xml:space="preserve"> </w:t>
      </w:r>
      <w:r>
        <w:rPr>
          <w:color w:val="0000FF"/>
        </w:rPr>
        <w:t>if</w:t>
      </w:r>
      <w:r>
        <w:rPr>
          <w:color w:val="0000FF"/>
          <w:spacing w:val="-1"/>
        </w:rPr>
        <w:t xml:space="preserve"> </w:t>
      </w:r>
      <w:r>
        <w:t>(w</w:t>
      </w:r>
      <w:r>
        <w:rPr>
          <w:spacing w:val="-2"/>
        </w:rPr>
        <w:t xml:space="preserve"> </w:t>
      </w:r>
      <w:r>
        <w:t>==</w:t>
      </w:r>
      <w:r>
        <w:rPr>
          <w:spacing w:val="-1"/>
        </w:rPr>
        <w:t xml:space="preserve"> </w:t>
      </w:r>
      <w:r>
        <w:rPr>
          <w:color w:val="2E4F4F"/>
        </w:rPr>
        <w:t>ERROR_TOKEN</w:t>
      </w:r>
      <w:r>
        <w:t xml:space="preserve">) </w:t>
      </w:r>
      <w:r>
        <w:rPr>
          <w:spacing w:val="-10"/>
        </w:rPr>
        <w:t>{</w:t>
      </w:r>
    </w:p>
    <w:p w14:paraId="443AD7F5">
      <w:pPr>
        <w:pStyle w:val="8"/>
        <w:spacing w:before="67" w:line="302" w:lineRule="auto"/>
        <w:ind w:left="2200" w:right="3218" w:hanging="420"/>
      </w:pPr>
      <w:r>
        <w:rPr>
          <w:color w:val="0000FF"/>
        </w:rPr>
        <w:t xml:space="preserve">if </w:t>
      </w:r>
      <w:r>
        <w:t>(pre_line_num != line_num) { fprintf(mid_fp,</w:t>
      </w:r>
      <w:r>
        <w:rPr>
          <w:spacing w:val="-17"/>
        </w:rPr>
        <w:t xml:space="preserve"> </w:t>
      </w:r>
      <w:r>
        <w:rPr>
          <w:color w:val="A21414"/>
        </w:rPr>
        <w:t>"\n%s"</w:t>
      </w:r>
      <w:r>
        <w:t>,</w:t>
      </w:r>
      <w:r>
        <w:rPr>
          <w:spacing w:val="-16"/>
        </w:rPr>
        <w:t xml:space="preserve"> </w:t>
      </w:r>
      <w:r>
        <w:t>token_text);</w:t>
      </w:r>
    </w:p>
    <w:p w14:paraId="6B83374D">
      <w:pPr>
        <w:spacing w:before="1"/>
        <w:ind w:left="1780" w:right="0" w:firstLine="0"/>
        <w:jc w:val="left"/>
        <w:rPr>
          <w:rFonts w:ascii="新宋体"/>
          <w:sz w:val="19"/>
        </w:rPr>
      </w:pPr>
      <w:r>
        <w:rPr>
          <w:rFonts w:ascii="新宋体"/>
          <w:spacing w:val="-10"/>
          <w:sz w:val="19"/>
        </w:rPr>
        <w:t>}</w:t>
      </w:r>
    </w:p>
    <w:p w14:paraId="3518EC03">
      <w:pPr>
        <w:pStyle w:val="8"/>
        <w:spacing w:before="66"/>
        <w:ind w:left="1780"/>
      </w:pPr>
      <w:r>
        <w:rPr>
          <w:color w:val="0000FF"/>
        </w:rPr>
        <w:t>else</w:t>
      </w:r>
      <w:r>
        <w:rPr>
          <w:color w:val="0000FF"/>
          <w:spacing w:val="-2"/>
        </w:rPr>
        <w:t xml:space="preserve"> </w:t>
      </w:r>
      <w:r>
        <w:t>{</w:t>
      </w:r>
      <w:r>
        <w:rPr>
          <w:spacing w:val="-1"/>
        </w:rPr>
        <w:t xml:space="preserve"> </w:t>
      </w:r>
      <w:r>
        <w:t>fprintf(mid_fp,</w:t>
      </w:r>
      <w:r>
        <w:rPr>
          <w:spacing w:val="-3"/>
        </w:rPr>
        <w:t xml:space="preserve"> </w:t>
      </w:r>
      <w:r>
        <w:rPr>
          <w:color w:val="A21414"/>
        </w:rPr>
        <w:t>"%s"</w:t>
      </w:r>
      <w:r>
        <w:t>,</w:t>
      </w:r>
      <w:r>
        <w:rPr>
          <w:spacing w:val="-1"/>
        </w:rPr>
        <w:t xml:space="preserve"> </w:t>
      </w:r>
      <w:r>
        <w:t>token_text);</w:t>
      </w:r>
      <w:r>
        <w:rPr>
          <w:spacing w:val="-3"/>
        </w:rPr>
        <w:t xml:space="preserve"> </w:t>
      </w:r>
      <w:r>
        <w:rPr>
          <w:spacing w:val="-10"/>
        </w:rPr>
        <w:t>}</w:t>
      </w:r>
    </w:p>
    <w:p w14:paraId="65121588">
      <w:pPr>
        <w:spacing w:before="63"/>
        <w:ind w:left="1360" w:right="0" w:firstLine="0"/>
        <w:jc w:val="left"/>
        <w:rPr>
          <w:rFonts w:ascii="新宋体"/>
          <w:sz w:val="19"/>
        </w:rPr>
      </w:pPr>
      <w:r>
        <w:rPr>
          <w:rFonts w:ascii="新宋体"/>
          <w:spacing w:val="-10"/>
          <w:sz w:val="19"/>
        </w:rPr>
        <w:t>}</w:t>
      </w:r>
    </w:p>
    <w:p w14:paraId="4691BE40">
      <w:pPr>
        <w:pStyle w:val="8"/>
        <w:spacing w:before="64"/>
        <w:ind w:left="1360"/>
      </w:pPr>
      <w:r>
        <w:rPr>
          <w:color w:val="0000FF"/>
        </w:rPr>
        <w:t>else</w:t>
      </w:r>
      <w:r>
        <w:rPr>
          <w:color w:val="0000FF"/>
          <w:spacing w:val="-1"/>
        </w:rPr>
        <w:t xml:space="preserve"> </w:t>
      </w:r>
      <w:r>
        <w:rPr>
          <w:spacing w:val="-10"/>
        </w:rPr>
        <w:t>{</w:t>
      </w:r>
    </w:p>
    <w:p w14:paraId="6E1749D1">
      <w:pPr>
        <w:pStyle w:val="8"/>
        <w:spacing w:before="66" w:line="302" w:lineRule="auto"/>
        <w:ind w:left="2200" w:right="3110" w:hanging="420"/>
      </w:pPr>
      <w:r>
        <w:rPr>
          <w:color w:val="0000FF"/>
        </w:rPr>
        <w:t xml:space="preserve">if </w:t>
      </w:r>
      <w:r>
        <w:t>(pre_line_num != line_num) { fprintf(mid_fp,</w:t>
      </w:r>
      <w:r>
        <w:rPr>
          <w:spacing w:val="-14"/>
        </w:rPr>
        <w:t xml:space="preserve"> </w:t>
      </w:r>
      <w:r>
        <w:rPr>
          <w:color w:val="A21414"/>
        </w:rPr>
        <w:t>"\n%s</w:t>
      </w:r>
      <w:r>
        <w:rPr>
          <w:color w:val="A21414"/>
          <w:spacing w:val="-12"/>
        </w:rPr>
        <w:t xml:space="preserve"> </w:t>
      </w:r>
      <w:r>
        <w:rPr>
          <w:color w:val="A21414"/>
        </w:rPr>
        <w:t>"</w:t>
      </w:r>
      <w:r>
        <w:t>,</w:t>
      </w:r>
      <w:r>
        <w:rPr>
          <w:spacing w:val="-10"/>
        </w:rPr>
        <w:t xml:space="preserve"> </w:t>
      </w:r>
      <w:r>
        <w:t>token_text);</w:t>
      </w:r>
    </w:p>
    <w:p w14:paraId="1146BD40">
      <w:pPr>
        <w:spacing w:before="1"/>
        <w:ind w:left="1780" w:right="0" w:firstLine="0"/>
        <w:jc w:val="left"/>
        <w:rPr>
          <w:rFonts w:ascii="新宋体"/>
          <w:sz w:val="19"/>
        </w:rPr>
      </w:pPr>
      <w:r>
        <w:rPr>
          <w:rFonts w:ascii="新宋体"/>
          <w:spacing w:val="-10"/>
          <w:sz w:val="19"/>
        </w:rPr>
        <w:t>}</w:t>
      </w:r>
    </w:p>
    <w:p w14:paraId="59185167">
      <w:pPr>
        <w:pStyle w:val="8"/>
        <w:spacing w:before="66"/>
        <w:ind w:left="1780"/>
      </w:pPr>
      <w:r>
        <w:rPr>
          <w:color w:val="0000FF"/>
        </w:rPr>
        <w:t>else</w:t>
      </w:r>
      <w:r>
        <w:rPr>
          <w:color w:val="0000FF"/>
          <w:spacing w:val="-2"/>
        </w:rPr>
        <w:t xml:space="preserve"> </w:t>
      </w:r>
      <w:r>
        <w:t>{</w:t>
      </w:r>
      <w:r>
        <w:rPr>
          <w:spacing w:val="-1"/>
        </w:rPr>
        <w:t xml:space="preserve"> </w:t>
      </w:r>
      <w:r>
        <w:t>fprintf(mid_fp,</w:t>
      </w:r>
      <w:r>
        <w:rPr>
          <w:spacing w:val="-3"/>
        </w:rPr>
        <w:t xml:space="preserve"> </w:t>
      </w:r>
      <w:r>
        <w:rPr>
          <w:color w:val="A21414"/>
        </w:rPr>
        <w:t>"%s</w:t>
      </w:r>
      <w:r>
        <w:rPr>
          <w:color w:val="A21414"/>
          <w:spacing w:val="-2"/>
        </w:rPr>
        <w:t xml:space="preserve"> </w:t>
      </w:r>
      <w:r>
        <w:rPr>
          <w:color w:val="A21414"/>
        </w:rPr>
        <w:t>"</w:t>
      </w:r>
      <w:r>
        <w:t>,</w:t>
      </w:r>
      <w:r>
        <w:rPr>
          <w:spacing w:val="-1"/>
        </w:rPr>
        <w:t xml:space="preserve"> </w:t>
      </w:r>
      <w:r>
        <w:t>token_text);</w:t>
      </w:r>
      <w:r>
        <w:rPr>
          <w:spacing w:val="-1"/>
        </w:rPr>
        <w:t xml:space="preserve"> </w:t>
      </w:r>
      <w:r>
        <w:rPr>
          <w:spacing w:val="-10"/>
        </w:rPr>
        <w:t>}</w:t>
      </w:r>
    </w:p>
    <w:p w14:paraId="440568B4">
      <w:pPr>
        <w:spacing w:before="64"/>
        <w:ind w:left="1360" w:right="0" w:firstLine="0"/>
        <w:jc w:val="left"/>
        <w:rPr>
          <w:rFonts w:ascii="新宋体"/>
          <w:sz w:val="19"/>
        </w:rPr>
      </w:pPr>
      <w:r>
        <w:rPr>
          <w:rFonts w:ascii="新宋体"/>
          <w:spacing w:val="-10"/>
          <w:sz w:val="19"/>
        </w:rPr>
        <w:t>}</w:t>
      </w:r>
    </w:p>
    <w:p w14:paraId="4025ECDD">
      <w:pPr>
        <w:spacing w:before="64"/>
        <w:ind w:left="940" w:right="0" w:firstLine="0"/>
        <w:jc w:val="left"/>
        <w:rPr>
          <w:rFonts w:ascii="新宋体"/>
          <w:sz w:val="19"/>
        </w:rPr>
      </w:pPr>
      <w:r>
        <w:rPr>
          <w:rFonts w:ascii="新宋体"/>
          <w:spacing w:val="-10"/>
          <w:sz w:val="19"/>
        </w:rPr>
        <w:t>}</w:t>
      </w:r>
    </w:p>
    <w:p w14:paraId="392E0BC2">
      <w:pPr>
        <w:pStyle w:val="8"/>
        <w:spacing w:before="66"/>
        <w:ind w:left="940"/>
      </w:pPr>
      <w:r>
        <w:t>pre_line_num</w:t>
      </w:r>
      <w:r>
        <w:rPr>
          <w:spacing w:val="-2"/>
        </w:rPr>
        <w:t xml:space="preserve"> </w:t>
      </w:r>
      <w:r>
        <w:t>=</w:t>
      </w:r>
      <w:r>
        <w:rPr>
          <w:spacing w:val="-1"/>
        </w:rPr>
        <w:t xml:space="preserve"> </w:t>
      </w:r>
      <w:r>
        <w:rPr>
          <w:spacing w:val="-2"/>
        </w:rPr>
        <w:t>line_num;</w:t>
      </w:r>
    </w:p>
    <w:p w14:paraId="31A45084">
      <w:pPr>
        <w:pStyle w:val="8"/>
        <w:spacing w:before="127"/>
      </w:pPr>
    </w:p>
    <w:p w14:paraId="37BC94AD">
      <w:pPr>
        <w:pStyle w:val="8"/>
        <w:spacing w:before="1"/>
        <w:ind w:left="940"/>
      </w:pPr>
      <w:r>
        <w:t>w</w:t>
      </w:r>
      <w:r>
        <w:rPr>
          <w:spacing w:val="-1"/>
        </w:rPr>
        <w:t xml:space="preserve"> </w:t>
      </w:r>
      <w:r>
        <w:t>=</w:t>
      </w:r>
      <w:r>
        <w:rPr>
          <w:spacing w:val="-1"/>
        </w:rPr>
        <w:t xml:space="preserve"> </w:t>
      </w:r>
      <w:r>
        <w:rPr>
          <w:spacing w:val="-2"/>
        </w:rPr>
        <w:t>gettoken(</w:t>
      </w:r>
      <w:r>
        <w:rPr>
          <w:color w:val="808080"/>
          <w:spacing w:val="-2"/>
        </w:rPr>
        <w:t>fp</w:t>
      </w:r>
      <w:r>
        <w:rPr>
          <w:spacing w:val="-2"/>
        </w:rPr>
        <w:t>);</w:t>
      </w:r>
    </w:p>
    <w:p w14:paraId="5686B61F">
      <w:pPr>
        <w:pStyle w:val="8"/>
        <w:spacing w:before="66" w:line="302" w:lineRule="auto"/>
        <w:ind w:left="520" w:right="6577"/>
      </w:pPr>
      <w:r>
        <w:t>}</w:t>
      </w:r>
      <w:r>
        <w:rPr>
          <w:spacing w:val="-8"/>
        </w:rPr>
        <w:t xml:space="preserve"> </w:t>
      </w:r>
      <w:r>
        <w:rPr>
          <w:color w:val="0000FF"/>
        </w:rPr>
        <w:t>while</w:t>
      </w:r>
      <w:r>
        <w:rPr>
          <w:color w:val="0000FF"/>
          <w:spacing w:val="-8"/>
        </w:rPr>
        <w:t xml:space="preserve"> </w:t>
      </w:r>
      <w:r>
        <w:t>(w</w:t>
      </w:r>
      <w:r>
        <w:rPr>
          <w:spacing w:val="-10"/>
        </w:rPr>
        <w:t xml:space="preserve"> </w:t>
      </w:r>
      <w:r>
        <w:t>!=</w:t>
      </w:r>
      <w:r>
        <w:rPr>
          <w:spacing w:val="-8"/>
        </w:rPr>
        <w:t xml:space="preserve"> </w:t>
      </w:r>
      <w:r>
        <w:rPr>
          <w:color w:val="6E0089"/>
        </w:rPr>
        <w:t>EOF</w:t>
      </w:r>
      <w:r>
        <w:t xml:space="preserve">); </w:t>
      </w:r>
      <w:r>
        <w:rPr>
          <w:spacing w:val="-2"/>
        </w:rPr>
        <w:t xml:space="preserve">fclose(mid_fp); </w:t>
      </w:r>
      <w:r>
        <w:rPr>
          <w:color w:val="0000FF"/>
        </w:rPr>
        <w:t xml:space="preserve">return </w:t>
      </w:r>
      <w:r>
        <w:rPr>
          <w:color w:val="6E0089"/>
        </w:rPr>
        <w:t>OK</w:t>
      </w:r>
      <w:r>
        <w:t>;</w:t>
      </w:r>
    </w:p>
    <w:p w14:paraId="1DE26E10">
      <w:pPr>
        <w:spacing w:before="172"/>
        <w:ind w:left="100" w:right="0" w:firstLine="0"/>
        <w:jc w:val="left"/>
        <w:rPr>
          <w:rFonts w:ascii="新宋体"/>
          <w:sz w:val="19"/>
        </w:rPr>
      </w:pPr>
      <w:r>
        <w:rPr>
          <w:rFonts w:ascii="新宋体"/>
          <w:spacing w:val="-10"/>
          <w:sz w:val="19"/>
        </w:rPr>
        <w:t>}</w:t>
      </w:r>
    </w:p>
    <w:p w14:paraId="32A03C66">
      <w:pPr>
        <w:pStyle w:val="8"/>
      </w:pPr>
    </w:p>
    <w:p w14:paraId="4296DC60">
      <w:pPr>
        <w:pStyle w:val="8"/>
        <w:spacing w:before="122"/>
      </w:pPr>
    </w:p>
    <w:p w14:paraId="06F88185">
      <w:pPr>
        <w:pStyle w:val="6"/>
        <w:rPr>
          <w:rFonts w:ascii="新宋体" w:hAnsi="新宋体"/>
        </w:rPr>
      </w:pPr>
      <w:r>
        <w:rPr>
          <w:rFonts w:ascii="新宋体" w:hAnsi="新宋体"/>
          <w:spacing w:val="-2"/>
        </w:rPr>
        <w:t>·printfile.cpp</w:t>
      </w:r>
    </w:p>
    <w:p w14:paraId="67BE58A9">
      <w:pPr>
        <w:pStyle w:val="8"/>
        <w:spacing w:before="21"/>
        <w:ind w:left="100"/>
      </w:pPr>
      <w:r>
        <w:rPr>
          <w:color w:val="808080"/>
          <w:spacing w:val="-2"/>
        </w:rPr>
        <w:t>#include</w:t>
      </w:r>
      <w:r>
        <w:rPr>
          <w:color w:val="A21414"/>
          <w:spacing w:val="-2"/>
        </w:rPr>
        <w:t>"printfile.h"</w:t>
      </w:r>
    </w:p>
    <w:p w14:paraId="25ABA801">
      <w:pPr>
        <w:pStyle w:val="8"/>
        <w:spacing w:before="129"/>
      </w:pPr>
    </w:p>
    <w:p w14:paraId="5AFCE8A4">
      <w:pPr>
        <w:pStyle w:val="8"/>
        <w:spacing w:before="1" w:line="304" w:lineRule="auto"/>
        <w:ind w:left="520" w:right="5910" w:hanging="420"/>
      </w:pPr>
      <w:r>
        <w:rPr>
          <w:color w:val="2B91AE"/>
        </w:rPr>
        <w:t xml:space="preserve">status </w:t>
      </w:r>
      <w:r>
        <w:t>PrintFile(</w:t>
      </w:r>
      <w:r>
        <w:rPr>
          <w:color w:val="2B91AE"/>
        </w:rPr>
        <w:t>FILE</w:t>
      </w:r>
      <w:r>
        <w:t xml:space="preserve">* </w:t>
      </w:r>
      <w:r>
        <w:rPr>
          <w:color w:val="808080"/>
        </w:rPr>
        <w:t>fp</w:t>
      </w:r>
      <w:r>
        <w:t xml:space="preserve">) { </w:t>
      </w:r>
      <w:r>
        <w:rPr>
          <w:color w:val="0000FF"/>
        </w:rPr>
        <w:t>int</w:t>
      </w:r>
      <w:r>
        <w:rPr>
          <w:color w:val="0000FF"/>
          <w:spacing w:val="-10"/>
        </w:rPr>
        <w:t xml:space="preserve"> </w:t>
      </w:r>
      <w:r>
        <w:t>indentnum=0,</w:t>
      </w:r>
      <w:r>
        <w:rPr>
          <w:spacing w:val="-9"/>
        </w:rPr>
        <w:t xml:space="preserve"> </w:t>
      </w:r>
      <w:r>
        <w:t>line</w:t>
      </w:r>
      <w:r>
        <w:rPr>
          <w:spacing w:val="-9"/>
        </w:rPr>
        <w:t xml:space="preserve"> </w:t>
      </w:r>
      <w:r>
        <w:t>=</w:t>
      </w:r>
      <w:r>
        <w:rPr>
          <w:spacing w:val="-9"/>
        </w:rPr>
        <w:t xml:space="preserve"> </w:t>
      </w:r>
      <w:r>
        <w:t xml:space="preserve">1; </w:t>
      </w:r>
      <w:r>
        <w:rPr>
          <w:color w:val="0000FF"/>
        </w:rPr>
        <w:t xml:space="preserve">int </w:t>
      </w:r>
      <w:r>
        <w:t xml:space="preserve">i; </w:t>
      </w:r>
      <w:r>
        <w:rPr>
          <w:color w:val="0000FF"/>
        </w:rPr>
        <w:t xml:space="preserve">char </w:t>
      </w:r>
      <w:r>
        <w:t>c;</w:t>
      </w:r>
    </w:p>
    <w:p w14:paraId="11286EBF">
      <w:pPr>
        <w:pStyle w:val="8"/>
        <w:spacing w:line="240" w:lineRule="exact"/>
        <w:ind w:left="520"/>
      </w:pPr>
      <w:r>
        <w:rPr>
          <w:color w:val="2B91AE"/>
        </w:rPr>
        <w:t>FILE</w:t>
      </w:r>
      <w:r>
        <w:t>*</w:t>
      </w:r>
      <w:r>
        <w:rPr>
          <w:spacing w:val="-3"/>
        </w:rPr>
        <w:t xml:space="preserve"> </w:t>
      </w:r>
      <w:r>
        <w:rPr>
          <w:spacing w:val="-2"/>
        </w:rPr>
        <w:t>print_fp;</w:t>
      </w:r>
    </w:p>
    <w:p w14:paraId="38CFF7EF">
      <w:pPr>
        <w:pStyle w:val="8"/>
        <w:spacing w:before="63" w:line="304" w:lineRule="auto"/>
        <w:ind w:left="520" w:right="4433"/>
      </w:pPr>
      <w:r>
        <w:rPr>
          <w:color w:val="0000FF"/>
        </w:rPr>
        <w:t>char</w:t>
      </w:r>
      <w:r>
        <w:rPr>
          <w:color w:val="0000FF"/>
          <w:spacing w:val="-12"/>
        </w:rPr>
        <w:t xml:space="preserve"> </w:t>
      </w:r>
      <w:r>
        <w:t>filename[30]</w:t>
      </w:r>
      <w:r>
        <w:rPr>
          <w:spacing w:val="-14"/>
        </w:rPr>
        <w:t xml:space="preserve"> </w:t>
      </w:r>
      <w:r>
        <w:t>=</w:t>
      </w:r>
      <w:r>
        <w:rPr>
          <w:spacing w:val="-10"/>
        </w:rPr>
        <w:t xml:space="preserve"> </w:t>
      </w:r>
      <w:r>
        <w:rPr>
          <w:color w:val="A21414"/>
        </w:rPr>
        <w:t>"C_print_file.txt"</w:t>
      </w:r>
      <w:r>
        <w:t xml:space="preserve">; print_fp = fopen(filename, </w:t>
      </w:r>
      <w:r>
        <w:rPr>
          <w:color w:val="A21414"/>
        </w:rPr>
        <w:t>"w"</w:t>
      </w:r>
      <w:r>
        <w:t>);</w:t>
      </w:r>
    </w:p>
    <w:p w14:paraId="57C240C1">
      <w:pPr>
        <w:pStyle w:val="8"/>
        <w:spacing w:line="242" w:lineRule="exact"/>
        <w:ind w:left="520"/>
      </w:pPr>
      <w:r>
        <w:rPr>
          <w:color w:val="0000FF"/>
        </w:rPr>
        <w:t>while</w:t>
      </w:r>
      <w:r>
        <w:rPr>
          <w:color w:val="0000FF"/>
          <w:spacing w:val="-2"/>
        </w:rPr>
        <w:t xml:space="preserve"> </w:t>
      </w:r>
      <w:r>
        <w:rPr>
          <w:spacing w:val="-2"/>
        </w:rPr>
        <w:t>(!printList.empty())</w:t>
      </w:r>
    </w:p>
    <w:p w14:paraId="080B4AD6">
      <w:pPr>
        <w:spacing w:before="64"/>
        <w:ind w:left="520" w:right="0" w:firstLine="0"/>
        <w:jc w:val="left"/>
        <w:rPr>
          <w:rFonts w:ascii="新宋体"/>
          <w:sz w:val="19"/>
        </w:rPr>
      </w:pPr>
      <w:r>
        <w:rPr>
          <w:rFonts w:ascii="新宋体"/>
          <w:spacing w:val="-10"/>
          <w:sz w:val="19"/>
        </w:rPr>
        <w:t>{</w:t>
      </w:r>
    </w:p>
    <w:p w14:paraId="24F3B3D0">
      <w:pPr>
        <w:pStyle w:val="8"/>
        <w:spacing w:before="66" w:line="302" w:lineRule="auto"/>
        <w:ind w:left="940" w:right="3583"/>
      </w:pPr>
      <w:r>
        <w:t>indentnum</w:t>
      </w:r>
      <w:r>
        <w:rPr>
          <w:spacing w:val="-18"/>
        </w:rPr>
        <w:t xml:space="preserve"> </w:t>
      </w:r>
      <w:r>
        <w:t>=</w:t>
      </w:r>
      <w:r>
        <w:rPr>
          <w:spacing w:val="-18"/>
        </w:rPr>
        <w:t xml:space="preserve"> </w:t>
      </w:r>
      <w:r>
        <w:t xml:space="preserve">printList.front().indent; </w:t>
      </w:r>
      <w:r>
        <w:rPr>
          <w:spacing w:val="-2"/>
        </w:rPr>
        <w:t>printList.pop();</w:t>
      </w:r>
    </w:p>
    <w:p w14:paraId="528E537F">
      <w:pPr>
        <w:pStyle w:val="8"/>
        <w:spacing w:before="157" w:line="302" w:lineRule="auto"/>
        <w:ind w:left="940" w:right="523"/>
      </w:pPr>
      <w:r>
        <w:rPr>
          <w:color w:val="0000FF"/>
        </w:rPr>
        <w:t>while</w:t>
      </w:r>
      <w:r>
        <w:rPr>
          <w:color w:val="0000FF"/>
          <w:spacing w:val="-25"/>
        </w:rPr>
        <w:t xml:space="preserve"> </w:t>
      </w:r>
      <w:r>
        <w:t>(!printList.empty()</w:t>
      </w:r>
      <w:r>
        <w:rPr>
          <w:spacing w:val="-25"/>
        </w:rPr>
        <w:t xml:space="preserve"> </w:t>
      </w:r>
      <w:r>
        <w:t>&amp;&amp;</w:t>
      </w:r>
      <w:r>
        <w:rPr>
          <w:spacing w:val="-24"/>
        </w:rPr>
        <w:t xml:space="preserve"> </w:t>
      </w:r>
      <w:r>
        <w:t>line</w:t>
      </w:r>
      <w:r>
        <w:rPr>
          <w:spacing w:val="-25"/>
        </w:rPr>
        <w:t xml:space="preserve"> </w:t>
      </w:r>
      <w:r>
        <w:t>==</w:t>
      </w:r>
      <w:r>
        <w:rPr>
          <w:spacing w:val="-24"/>
        </w:rPr>
        <w:t xml:space="preserve"> </w:t>
      </w:r>
      <w:r>
        <w:t>printList.front().linenum)</w:t>
      </w:r>
      <w:r>
        <w:rPr>
          <w:spacing w:val="-25"/>
        </w:rPr>
        <w:t xml:space="preserve"> </w:t>
      </w:r>
      <w:r>
        <w:t xml:space="preserve">printList.pop(); </w:t>
      </w:r>
      <w:r>
        <w:rPr>
          <w:color w:val="0000FF"/>
        </w:rPr>
        <w:t xml:space="preserve">while </w:t>
      </w:r>
      <w:r>
        <w:t>(!printList.empty() &amp;&amp; line &lt; printList.front().linenum)</w:t>
      </w:r>
    </w:p>
    <w:p w14:paraId="1EC1D23D">
      <w:pPr>
        <w:spacing w:before="3"/>
        <w:ind w:left="940" w:right="0" w:firstLine="0"/>
        <w:jc w:val="left"/>
        <w:rPr>
          <w:rFonts w:ascii="新宋体"/>
          <w:sz w:val="19"/>
        </w:rPr>
      </w:pPr>
      <w:r>
        <w:rPr>
          <w:rFonts w:ascii="新宋体"/>
          <w:spacing w:val="-10"/>
          <w:sz w:val="19"/>
        </w:rPr>
        <w:t>{</w:t>
      </w:r>
    </w:p>
    <w:p w14:paraId="55342FAB">
      <w:pPr>
        <w:pStyle w:val="8"/>
        <w:spacing w:before="64" w:line="302" w:lineRule="auto"/>
        <w:ind w:left="1780" w:right="4433" w:hanging="420"/>
      </w:pPr>
      <w:r>
        <w:rPr>
          <w:color w:val="0000FF"/>
        </w:rPr>
        <w:t>for</w:t>
      </w:r>
      <w:r>
        <w:rPr>
          <w:color w:val="0000FF"/>
          <w:spacing w:val="-7"/>
        </w:rPr>
        <w:t xml:space="preserve"> </w:t>
      </w:r>
      <w:r>
        <w:t>(i</w:t>
      </w:r>
      <w:r>
        <w:rPr>
          <w:spacing w:val="-5"/>
        </w:rPr>
        <w:t xml:space="preserve"> </w:t>
      </w:r>
      <w:r>
        <w:t>=</w:t>
      </w:r>
      <w:r>
        <w:rPr>
          <w:spacing w:val="-5"/>
        </w:rPr>
        <w:t xml:space="preserve"> </w:t>
      </w:r>
      <w:r>
        <w:t>0;</w:t>
      </w:r>
      <w:r>
        <w:rPr>
          <w:spacing w:val="-5"/>
        </w:rPr>
        <w:t xml:space="preserve"> </w:t>
      </w:r>
      <w:r>
        <w:t>i</w:t>
      </w:r>
      <w:r>
        <w:rPr>
          <w:spacing w:val="-5"/>
        </w:rPr>
        <w:t xml:space="preserve"> </w:t>
      </w:r>
      <w:r>
        <w:t>&lt;</w:t>
      </w:r>
      <w:r>
        <w:rPr>
          <w:spacing w:val="-5"/>
        </w:rPr>
        <w:t xml:space="preserve"> </w:t>
      </w:r>
      <w:r>
        <w:t>indentnum;</w:t>
      </w:r>
      <w:r>
        <w:rPr>
          <w:spacing w:val="-5"/>
        </w:rPr>
        <w:t xml:space="preserve"> </w:t>
      </w:r>
      <w:r>
        <w:t>i++) fputc(</w:t>
      </w:r>
      <w:r>
        <w:rPr>
          <w:color w:val="A21414"/>
        </w:rPr>
        <w:t>'\t'</w:t>
      </w:r>
      <w:r>
        <w:t>, print_fp);</w:t>
      </w:r>
    </w:p>
    <w:p w14:paraId="29CCFF55">
      <w:pPr>
        <w:pStyle w:val="8"/>
        <w:spacing w:before="3" w:line="302" w:lineRule="auto"/>
        <w:ind w:left="1780" w:right="4433" w:hanging="420"/>
      </w:pPr>
      <w:r>
        <w:rPr>
          <w:color w:val="0000FF"/>
        </w:rPr>
        <w:t>while</w:t>
      </w:r>
      <w:r>
        <w:rPr>
          <w:color w:val="0000FF"/>
          <w:spacing w:val="-9"/>
        </w:rPr>
        <w:t xml:space="preserve"> </w:t>
      </w:r>
      <w:r>
        <w:t>((c</w:t>
      </w:r>
      <w:r>
        <w:rPr>
          <w:spacing w:val="-7"/>
        </w:rPr>
        <w:t xml:space="preserve"> </w:t>
      </w:r>
      <w:r>
        <w:t>=</w:t>
      </w:r>
      <w:r>
        <w:rPr>
          <w:spacing w:val="-7"/>
        </w:rPr>
        <w:t xml:space="preserve"> </w:t>
      </w:r>
      <w:r>
        <w:t>fgetc(</w:t>
      </w:r>
      <w:r>
        <w:rPr>
          <w:color w:val="808080"/>
        </w:rPr>
        <w:t>fp</w:t>
      </w:r>
      <w:r>
        <w:t>))</w:t>
      </w:r>
      <w:r>
        <w:rPr>
          <w:spacing w:val="-9"/>
        </w:rPr>
        <w:t xml:space="preserve"> </w:t>
      </w:r>
      <w:r>
        <w:t>!=</w:t>
      </w:r>
      <w:r>
        <w:rPr>
          <w:spacing w:val="-7"/>
        </w:rPr>
        <w:t xml:space="preserve"> </w:t>
      </w:r>
      <w:r>
        <w:rPr>
          <w:color w:val="A21414"/>
        </w:rPr>
        <w:t>'\n'</w:t>
      </w:r>
      <w:r>
        <w:t>) fputc(c, print_fp);</w:t>
      </w:r>
    </w:p>
    <w:p w14:paraId="2FA6E171">
      <w:pPr>
        <w:pStyle w:val="8"/>
        <w:spacing w:before="1" w:line="304" w:lineRule="auto"/>
        <w:ind w:left="1360" w:right="5180"/>
      </w:pPr>
      <w:r>
        <w:t>fputc(c,</w:t>
      </w:r>
      <w:r>
        <w:rPr>
          <w:spacing w:val="-24"/>
        </w:rPr>
        <w:t xml:space="preserve"> </w:t>
      </w:r>
      <w:r>
        <w:t xml:space="preserve">print_fp); </w:t>
      </w:r>
      <w:r>
        <w:rPr>
          <w:spacing w:val="-2"/>
        </w:rPr>
        <w:t>line++;</w:t>
      </w:r>
    </w:p>
    <w:p w14:paraId="7C6D7E05">
      <w:pPr>
        <w:spacing w:before="0" w:line="242" w:lineRule="exact"/>
        <w:ind w:left="940" w:right="0" w:firstLine="0"/>
        <w:jc w:val="left"/>
        <w:rPr>
          <w:rFonts w:ascii="新宋体"/>
          <w:sz w:val="19"/>
        </w:rPr>
      </w:pPr>
      <w:r>
        <w:rPr>
          <w:rFonts w:ascii="新宋体"/>
          <w:spacing w:val="-10"/>
          <w:sz w:val="19"/>
        </w:rPr>
        <w:t>}</w:t>
      </w:r>
    </w:p>
    <w:p w14:paraId="6A058C3C">
      <w:pPr>
        <w:spacing w:before="64"/>
        <w:ind w:left="520" w:right="0" w:firstLine="0"/>
        <w:jc w:val="left"/>
        <w:rPr>
          <w:rFonts w:ascii="新宋体"/>
          <w:sz w:val="19"/>
        </w:rPr>
      </w:pPr>
      <w:r>
        <w:rPr>
          <w:rFonts w:ascii="新宋体"/>
          <w:spacing w:val="-10"/>
          <w:sz w:val="19"/>
        </w:rPr>
        <w:t>}</w:t>
      </w:r>
    </w:p>
    <w:p w14:paraId="1C9B98FD">
      <w:pPr>
        <w:pStyle w:val="8"/>
        <w:spacing w:before="66" w:line="302" w:lineRule="auto"/>
        <w:ind w:left="940" w:right="4895" w:hanging="420"/>
      </w:pPr>
      <w:r>
        <w:rPr>
          <w:color w:val="0000FF"/>
        </w:rPr>
        <w:t>while</w:t>
      </w:r>
      <w:r>
        <w:rPr>
          <w:color w:val="0000FF"/>
          <w:spacing w:val="-8"/>
        </w:rPr>
        <w:t xml:space="preserve"> </w:t>
      </w:r>
      <w:r>
        <w:t>((c</w:t>
      </w:r>
      <w:r>
        <w:rPr>
          <w:spacing w:val="-6"/>
        </w:rPr>
        <w:t xml:space="preserve"> </w:t>
      </w:r>
      <w:r>
        <w:t>=</w:t>
      </w:r>
      <w:r>
        <w:rPr>
          <w:spacing w:val="-6"/>
        </w:rPr>
        <w:t xml:space="preserve"> </w:t>
      </w:r>
      <w:r>
        <w:t>fgetc(</w:t>
      </w:r>
      <w:r>
        <w:rPr>
          <w:color w:val="808080"/>
        </w:rPr>
        <w:t>fp</w:t>
      </w:r>
      <w:r>
        <w:t>))</w:t>
      </w:r>
      <w:r>
        <w:rPr>
          <w:spacing w:val="-8"/>
        </w:rPr>
        <w:t xml:space="preserve"> </w:t>
      </w:r>
      <w:r>
        <w:t>!=</w:t>
      </w:r>
      <w:r>
        <w:rPr>
          <w:spacing w:val="-6"/>
        </w:rPr>
        <w:t xml:space="preserve"> </w:t>
      </w:r>
      <w:r>
        <w:rPr>
          <w:color w:val="6E0089"/>
        </w:rPr>
        <w:t>EOF</w:t>
      </w:r>
      <w:r>
        <w:t>) fputc(c, print_fp);</w:t>
      </w:r>
    </w:p>
    <w:p w14:paraId="16838DE7">
      <w:pPr>
        <w:pStyle w:val="8"/>
        <w:spacing w:before="1" w:line="304" w:lineRule="auto"/>
        <w:ind w:left="520" w:right="6577"/>
      </w:pPr>
      <w:r>
        <w:rPr>
          <w:spacing w:val="-2"/>
        </w:rPr>
        <w:t xml:space="preserve">fclose(print_fp); </w:t>
      </w:r>
      <w:r>
        <w:rPr>
          <w:color w:val="0000FF"/>
        </w:rPr>
        <w:t xml:space="preserve">return </w:t>
      </w:r>
      <w:r>
        <w:rPr>
          <w:color w:val="6E0089"/>
        </w:rPr>
        <w:t>OK</w:t>
      </w:r>
      <w:r>
        <w:t>;</w:t>
      </w:r>
    </w:p>
    <w:p w14:paraId="5C77D36C">
      <w:pPr>
        <w:spacing w:before="169"/>
        <w:ind w:left="100" w:right="0" w:firstLine="0"/>
        <w:jc w:val="left"/>
        <w:rPr>
          <w:rFonts w:ascii="新宋体"/>
          <w:sz w:val="19"/>
        </w:rPr>
      </w:pPr>
      <w:r>
        <w:rPr>
          <w:rFonts w:ascii="新宋体"/>
          <w:spacing w:val="-10"/>
          <w:sz w:val="19"/>
        </w:rPr>
        <w:t>}</w:t>
      </w:r>
    </w:p>
    <w:p w14:paraId="74EC6DD9">
      <w:pPr>
        <w:pStyle w:val="8"/>
      </w:pPr>
    </w:p>
    <w:p w14:paraId="1654E8C3">
      <w:pPr>
        <w:pStyle w:val="8"/>
        <w:spacing w:before="119"/>
      </w:pPr>
    </w:p>
    <w:p w14:paraId="6BFC163C">
      <w:pPr>
        <w:pStyle w:val="6"/>
        <w:rPr>
          <w:rFonts w:ascii="新宋体" w:hAnsi="新宋体"/>
        </w:rPr>
      </w:pPr>
      <w:r>
        <w:rPr>
          <w:rFonts w:ascii="新宋体" w:hAnsi="新宋体"/>
          <w:spacing w:val="-2"/>
        </w:rPr>
        <w:t>·profuction.cpp</w:t>
      </w:r>
    </w:p>
    <w:p w14:paraId="38694D25">
      <w:pPr>
        <w:pStyle w:val="8"/>
        <w:spacing w:before="24"/>
        <w:ind w:left="100"/>
      </w:pPr>
      <w:r>
        <w:rPr>
          <w:color w:val="808080"/>
          <w:spacing w:val="-2"/>
        </w:rPr>
        <w:t>#include</w:t>
      </w:r>
      <w:r>
        <w:rPr>
          <w:color w:val="A21414"/>
          <w:spacing w:val="-2"/>
        </w:rPr>
        <w:t>"profuction.h"</w:t>
      </w:r>
    </w:p>
    <w:p w14:paraId="0184CF0D">
      <w:pPr>
        <w:pStyle w:val="8"/>
        <w:spacing w:before="127"/>
      </w:pPr>
    </w:p>
    <w:p w14:paraId="669008EB">
      <w:pPr>
        <w:pStyle w:val="8"/>
        <w:ind w:left="100"/>
      </w:pPr>
      <w:r>
        <w:rPr>
          <w:color w:val="008000"/>
          <w:spacing w:val="-2"/>
        </w:rPr>
        <w:t>/*树的相关函数</w:t>
      </w:r>
      <w:r>
        <w:rPr>
          <w:color w:val="008000"/>
          <w:spacing w:val="-5"/>
        </w:rPr>
        <w:t>*/</w:t>
      </w:r>
    </w:p>
    <w:p w14:paraId="45512E3A">
      <w:pPr>
        <w:pStyle w:val="8"/>
        <w:spacing w:before="66"/>
        <w:ind w:left="100"/>
      </w:pPr>
      <w:r>
        <w:rPr>
          <w:color w:val="2B91AE"/>
        </w:rPr>
        <w:t>status</w:t>
      </w:r>
      <w:r>
        <w:rPr>
          <w:color w:val="2B91AE"/>
          <w:spacing w:val="-6"/>
        </w:rPr>
        <w:t xml:space="preserve"> </w:t>
      </w:r>
      <w:r>
        <w:t>InitTree(</w:t>
      </w:r>
      <w:r>
        <w:rPr>
          <w:color w:val="2B91AE"/>
        </w:rPr>
        <w:t>CTree</w:t>
      </w:r>
      <w:r>
        <w:t>&amp;</w:t>
      </w:r>
      <w:r>
        <w:rPr>
          <w:spacing w:val="-4"/>
        </w:rPr>
        <w:t xml:space="preserve"> </w:t>
      </w:r>
      <w:r>
        <w:rPr>
          <w:color w:val="808080"/>
        </w:rPr>
        <w:t>T</w:t>
      </w:r>
      <w:r>
        <w:rPr>
          <w:spacing w:val="-2"/>
        </w:rPr>
        <w:t xml:space="preserve">) </w:t>
      </w:r>
      <w:r>
        <w:rPr>
          <w:color w:val="008000"/>
          <w:spacing w:val="-2"/>
        </w:rPr>
        <w:t>//初始化树</w:t>
      </w:r>
    </w:p>
    <w:p w14:paraId="1C5544B5">
      <w:pPr>
        <w:spacing w:before="64"/>
        <w:ind w:left="100" w:right="0" w:firstLine="0"/>
        <w:jc w:val="left"/>
        <w:rPr>
          <w:rFonts w:ascii="新宋体"/>
          <w:sz w:val="19"/>
        </w:rPr>
      </w:pPr>
      <w:r>
        <w:rPr>
          <w:rFonts w:ascii="新宋体"/>
          <w:spacing w:val="-10"/>
          <w:sz w:val="19"/>
        </w:rPr>
        <w:t>{</w:t>
      </w:r>
    </w:p>
    <w:p w14:paraId="6AC87F29">
      <w:pPr>
        <w:pStyle w:val="8"/>
        <w:tabs>
          <w:tab w:val="left" w:pos="2619"/>
        </w:tabs>
        <w:spacing w:before="64" w:line="304" w:lineRule="auto"/>
        <w:ind w:left="520" w:right="2891"/>
      </w:pPr>
      <w:r>
        <w:rPr>
          <w:color w:val="808080"/>
        </w:rPr>
        <w:t>T</w:t>
      </w:r>
      <w:r>
        <w:t xml:space="preserve">.n = 0; </w:t>
      </w:r>
      <w:r>
        <w:rPr>
          <w:color w:val="808080"/>
        </w:rPr>
        <w:t>T</w:t>
      </w:r>
      <w:r>
        <w:t>.r = -1;</w:t>
      </w:r>
      <w:r>
        <w:tab/>
      </w:r>
      <w:r>
        <w:rPr>
          <w:color w:val="008000"/>
          <w:spacing w:val="-2"/>
        </w:rPr>
        <w:t xml:space="preserve">//将根的位置设为-1，说明当前树没有根 </w:t>
      </w:r>
      <w:r>
        <w:rPr>
          <w:color w:val="0000FF"/>
        </w:rPr>
        <w:t xml:space="preserve">return </w:t>
      </w:r>
      <w:r>
        <w:rPr>
          <w:color w:val="6E0089"/>
        </w:rPr>
        <w:t>OK</w:t>
      </w:r>
      <w:r>
        <w:t>;</w:t>
      </w:r>
    </w:p>
    <w:p w14:paraId="25C3DF38">
      <w:pPr>
        <w:spacing w:before="0" w:line="242" w:lineRule="exact"/>
        <w:ind w:left="100" w:right="0" w:firstLine="0"/>
        <w:jc w:val="left"/>
        <w:rPr>
          <w:rFonts w:ascii="新宋体"/>
          <w:sz w:val="19"/>
        </w:rPr>
      </w:pPr>
      <w:r>
        <w:rPr>
          <w:rFonts w:ascii="新宋体"/>
          <w:spacing w:val="-10"/>
          <w:sz w:val="19"/>
        </w:rPr>
        <w:t>}</w:t>
      </w:r>
    </w:p>
    <w:p w14:paraId="722B0F04">
      <w:pPr>
        <w:pStyle w:val="8"/>
        <w:spacing w:before="130"/>
      </w:pPr>
    </w:p>
    <w:p w14:paraId="37890DA3">
      <w:pPr>
        <w:pStyle w:val="8"/>
        <w:tabs>
          <w:tab w:val="left" w:pos="5420"/>
        </w:tabs>
        <w:spacing w:line="302" w:lineRule="auto"/>
        <w:ind w:left="100" w:right="565"/>
      </w:pPr>
      <w:r>
        <w:rPr>
          <w:color w:val="2B91AE"/>
        </w:rPr>
        <w:t xml:space="preserve">status </w:t>
      </w:r>
      <w:r>
        <w:t>InsertChild(</w:t>
      </w:r>
      <w:r>
        <w:rPr>
          <w:color w:val="2B91AE"/>
        </w:rPr>
        <w:t>CTree</w:t>
      </w:r>
      <w:r>
        <w:t xml:space="preserve">&amp; </w:t>
      </w:r>
      <w:r>
        <w:rPr>
          <w:color w:val="808080"/>
        </w:rPr>
        <w:t>T</w:t>
      </w:r>
      <w:r>
        <w:t xml:space="preserve">, </w:t>
      </w:r>
      <w:r>
        <w:rPr>
          <w:color w:val="0000FF"/>
        </w:rPr>
        <w:t xml:space="preserve">int </w:t>
      </w:r>
      <w:r>
        <w:rPr>
          <w:color w:val="808080"/>
        </w:rPr>
        <w:t>p</w:t>
      </w:r>
      <w:r>
        <w:t xml:space="preserve">, </w:t>
      </w:r>
      <w:r>
        <w:rPr>
          <w:color w:val="0000FF"/>
        </w:rPr>
        <w:t xml:space="preserve">int </w:t>
      </w:r>
      <w:r>
        <w:rPr>
          <w:color w:val="808080"/>
        </w:rPr>
        <w:t>i</w:t>
      </w:r>
      <w:r>
        <w:t xml:space="preserve">, </w:t>
      </w:r>
      <w:r>
        <w:rPr>
          <w:color w:val="2B91AE"/>
        </w:rPr>
        <w:t xml:space="preserve">CTree </w:t>
      </w:r>
      <w:r>
        <w:rPr>
          <w:color w:val="808080"/>
        </w:rPr>
        <w:t>c</w:t>
      </w:r>
      <w:r>
        <w:t>) {</w:t>
      </w:r>
      <w:r>
        <w:tab/>
      </w:r>
      <w:r>
        <w:rPr>
          <w:color w:val="008000"/>
          <w:spacing w:val="-8"/>
        </w:rPr>
        <w:t xml:space="preserve">//插入孩子,在 </w:t>
      </w:r>
      <w:r>
        <w:rPr>
          <w:color w:val="008000"/>
          <w:spacing w:val="-2"/>
        </w:rPr>
        <w:t>p</w:t>
      </w:r>
      <w:r>
        <w:rPr>
          <w:color w:val="008000"/>
          <w:spacing w:val="-9"/>
        </w:rPr>
        <w:t xml:space="preserve"> 结点处插入孩子子</w:t>
      </w:r>
      <w:r>
        <w:rPr>
          <w:color w:val="008000"/>
          <w:spacing w:val="-6"/>
        </w:rPr>
        <w:t xml:space="preserve">树 </w:t>
      </w:r>
      <w:r>
        <w:rPr>
          <w:color w:val="008000"/>
        </w:rPr>
        <w:t>c，i</w:t>
      </w:r>
      <w:r>
        <w:rPr>
          <w:color w:val="008000"/>
          <w:spacing w:val="-5"/>
        </w:rPr>
        <w:t xml:space="preserve"> 表示第 </w:t>
      </w:r>
      <w:r>
        <w:rPr>
          <w:color w:val="008000"/>
        </w:rPr>
        <w:t>i</w:t>
      </w:r>
      <w:r>
        <w:rPr>
          <w:color w:val="008000"/>
          <w:spacing w:val="-3"/>
        </w:rPr>
        <w:t xml:space="preserve"> 棵子树</w:t>
      </w:r>
    </w:p>
    <w:p w14:paraId="05C294A9">
      <w:pPr>
        <w:pStyle w:val="8"/>
        <w:spacing w:before="1" w:line="304" w:lineRule="auto"/>
        <w:ind w:left="520" w:right="4895"/>
      </w:pPr>
      <w:r>
        <w:rPr>
          <w:color w:val="0000FF"/>
        </w:rPr>
        <w:t>if</w:t>
      </w:r>
      <w:r>
        <w:rPr>
          <w:color w:val="0000FF"/>
          <w:spacing w:val="-4"/>
        </w:rPr>
        <w:t xml:space="preserve"> </w:t>
      </w:r>
      <w:r>
        <w:t>(</w:t>
      </w:r>
      <w:r>
        <w:rPr>
          <w:color w:val="808080"/>
        </w:rPr>
        <w:t>p</w:t>
      </w:r>
      <w:r>
        <w:rPr>
          <w:color w:val="808080"/>
          <w:spacing w:val="-4"/>
        </w:rPr>
        <w:t xml:space="preserve"> </w:t>
      </w:r>
      <w:r>
        <w:t>&lt;</w:t>
      </w:r>
      <w:r>
        <w:rPr>
          <w:spacing w:val="-1"/>
        </w:rPr>
        <w:t xml:space="preserve"> </w:t>
      </w:r>
      <w:r>
        <w:t>0</w:t>
      </w:r>
      <w:r>
        <w:rPr>
          <w:spacing w:val="-4"/>
        </w:rPr>
        <w:t xml:space="preserve"> </w:t>
      </w:r>
      <w:r>
        <w:t>||</w:t>
      </w:r>
      <w:r>
        <w:rPr>
          <w:spacing w:val="-4"/>
        </w:rPr>
        <w:t xml:space="preserve"> </w:t>
      </w:r>
      <w:r>
        <w:rPr>
          <w:color w:val="808080"/>
        </w:rPr>
        <w:t>p</w:t>
      </w:r>
      <w:r>
        <w:rPr>
          <w:color w:val="808080"/>
          <w:spacing w:val="-4"/>
        </w:rPr>
        <w:t xml:space="preserve"> </w:t>
      </w:r>
      <w:r>
        <w:t>&gt;=</w:t>
      </w:r>
      <w:r>
        <w:rPr>
          <w:spacing w:val="-6"/>
        </w:rPr>
        <w:t xml:space="preserve"> </w:t>
      </w:r>
      <w:r>
        <w:rPr>
          <w:color w:val="808080"/>
        </w:rPr>
        <w:t>T</w:t>
      </w:r>
      <w:r>
        <w:t>.n)</w:t>
      </w:r>
      <w:r>
        <w:rPr>
          <w:spacing w:val="-6"/>
        </w:rPr>
        <w:t xml:space="preserve"> </w:t>
      </w:r>
      <w:r>
        <w:rPr>
          <w:color w:val="0000FF"/>
        </w:rPr>
        <w:t>return</w:t>
      </w:r>
      <w:r>
        <w:rPr>
          <w:color w:val="0000FF"/>
          <w:spacing w:val="-4"/>
        </w:rPr>
        <w:t xml:space="preserve"> </w:t>
      </w:r>
      <w:r>
        <w:rPr>
          <w:color w:val="6E0089"/>
        </w:rPr>
        <w:t>ERROR</w:t>
      </w:r>
      <w:r>
        <w:t xml:space="preserve">; </w:t>
      </w:r>
      <w:r>
        <w:rPr>
          <w:color w:val="0000FF"/>
        </w:rPr>
        <w:t xml:space="preserve">if </w:t>
      </w:r>
      <w:r>
        <w:t>(!</w:t>
      </w:r>
      <w:r>
        <w:rPr>
          <w:color w:val="808080"/>
        </w:rPr>
        <w:t>c</w:t>
      </w:r>
      <w:r>
        <w:t xml:space="preserve">.n) </w:t>
      </w:r>
      <w:r>
        <w:rPr>
          <w:color w:val="0000FF"/>
        </w:rPr>
        <w:t xml:space="preserve">return </w:t>
      </w:r>
      <w:r>
        <w:rPr>
          <w:color w:val="6E0089"/>
        </w:rPr>
        <w:t>ERROR</w:t>
      </w:r>
      <w:r>
        <w:t>;</w:t>
      </w:r>
    </w:p>
    <w:p w14:paraId="1FF1FF46">
      <w:pPr>
        <w:pStyle w:val="8"/>
        <w:spacing w:line="242" w:lineRule="exact"/>
        <w:ind w:left="520"/>
      </w:pPr>
      <w:r>
        <w:rPr>
          <w:color w:val="0000FF"/>
        </w:rPr>
        <w:t>int</w:t>
      </w:r>
      <w:r>
        <w:rPr>
          <w:color w:val="0000FF"/>
          <w:spacing w:val="-3"/>
        </w:rPr>
        <w:t xml:space="preserve"> </w:t>
      </w:r>
      <w:r>
        <w:t>k</w:t>
      </w:r>
      <w:r>
        <w:rPr>
          <w:spacing w:val="-1"/>
        </w:rPr>
        <w:t xml:space="preserve"> </w:t>
      </w:r>
      <w:r>
        <w:t>=</w:t>
      </w:r>
      <w:r>
        <w:rPr>
          <w:spacing w:val="3"/>
        </w:rPr>
        <w:t xml:space="preserve"> </w:t>
      </w:r>
      <w:r>
        <w:t>0,</w:t>
      </w:r>
      <w:r>
        <w:rPr>
          <w:spacing w:val="-3"/>
        </w:rPr>
        <w:t xml:space="preserve"> </w:t>
      </w:r>
      <w:r>
        <w:t>j</w:t>
      </w:r>
      <w:r>
        <w:rPr>
          <w:spacing w:val="3"/>
        </w:rPr>
        <w:t xml:space="preserve"> </w:t>
      </w:r>
      <w:r>
        <w:t xml:space="preserve">= </w:t>
      </w:r>
      <w:r>
        <w:rPr>
          <w:color w:val="808080"/>
          <w:spacing w:val="-4"/>
        </w:rPr>
        <w:t>T</w:t>
      </w:r>
      <w:r>
        <w:rPr>
          <w:spacing w:val="-4"/>
        </w:rPr>
        <w:t>.n;</w:t>
      </w:r>
    </w:p>
    <w:p w14:paraId="19BB33BB">
      <w:pPr>
        <w:pStyle w:val="8"/>
        <w:spacing w:before="64" w:line="304" w:lineRule="auto"/>
        <w:ind w:left="520" w:right="4895"/>
      </w:pPr>
      <w:r>
        <w:rPr>
          <w:color w:val="2B91AE"/>
        </w:rPr>
        <w:t>CNode</w:t>
      </w:r>
      <w:r>
        <w:rPr>
          <w:color w:val="2B91AE"/>
          <w:spacing w:val="-13"/>
        </w:rPr>
        <w:t xml:space="preserve"> </w:t>
      </w:r>
      <w:r>
        <w:t>prior</w:t>
      </w:r>
      <w:r>
        <w:rPr>
          <w:spacing w:val="-12"/>
        </w:rPr>
        <w:t xml:space="preserve"> </w:t>
      </w:r>
      <w:r>
        <w:t>=</w:t>
      </w:r>
      <w:r>
        <w:rPr>
          <w:spacing w:val="-12"/>
        </w:rPr>
        <w:t xml:space="preserve"> </w:t>
      </w:r>
      <w:r>
        <w:rPr>
          <w:color w:val="808080"/>
        </w:rPr>
        <w:t>T</w:t>
      </w:r>
      <w:r>
        <w:t>.nodes[</w:t>
      </w:r>
      <w:r>
        <w:rPr>
          <w:color w:val="808080"/>
        </w:rPr>
        <w:t>p</w:t>
      </w:r>
      <w:r>
        <w:t xml:space="preserve">].firstchild; </w:t>
      </w:r>
      <w:r>
        <w:rPr>
          <w:color w:val="2B91AE"/>
        </w:rPr>
        <w:t xml:space="preserve">CNode </w:t>
      </w:r>
      <w:r>
        <w:t>cur = prior;</w:t>
      </w:r>
    </w:p>
    <w:p w14:paraId="75DD0F00">
      <w:pPr>
        <w:pStyle w:val="8"/>
        <w:spacing w:line="242" w:lineRule="exact"/>
        <w:ind w:left="520"/>
      </w:pPr>
      <w:r>
        <w:rPr>
          <w:color w:val="2B91AE"/>
        </w:rPr>
        <w:t>CNode</w:t>
      </w:r>
      <w:r>
        <w:rPr>
          <w:color w:val="2B91AE"/>
          <w:spacing w:val="-2"/>
        </w:rPr>
        <w:t xml:space="preserve"> </w:t>
      </w:r>
      <w:r>
        <w:rPr>
          <w:spacing w:val="-5"/>
        </w:rPr>
        <w:t>t;</w:t>
      </w:r>
    </w:p>
    <w:p w14:paraId="6523A780">
      <w:pPr>
        <w:pStyle w:val="8"/>
        <w:spacing w:before="63"/>
        <w:ind w:left="520"/>
      </w:pPr>
      <w:r>
        <w:rPr>
          <w:color w:val="0000FF"/>
        </w:rPr>
        <w:t>while</w:t>
      </w:r>
      <w:r>
        <w:rPr>
          <w:color w:val="0000FF"/>
          <w:spacing w:val="-3"/>
        </w:rPr>
        <w:t xml:space="preserve"> </w:t>
      </w:r>
      <w:r>
        <w:t>(k</w:t>
      </w:r>
      <w:r>
        <w:rPr>
          <w:spacing w:val="-1"/>
        </w:rPr>
        <w:t xml:space="preserve"> &lt; </w:t>
      </w:r>
      <w:r>
        <w:rPr>
          <w:color w:val="808080"/>
        </w:rPr>
        <w:t>c</w:t>
      </w:r>
      <w:r>
        <w:t>.n)</w:t>
      </w:r>
      <w:r>
        <w:rPr>
          <w:spacing w:val="46"/>
          <w:w w:val="150"/>
        </w:rPr>
        <w:t xml:space="preserve"> </w:t>
      </w:r>
      <w:r>
        <w:rPr>
          <w:color w:val="008000"/>
          <w:spacing w:val="-2"/>
        </w:rPr>
        <w:t>//添加子树</w:t>
      </w:r>
    </w:p>
    <w:p w14:paraId="513655DA">
      <w:pPr>
        <w:spacing w:before="66"/>
        <w:ind w:left="520" w:right="0" w:firstLine="0"/>
        <w:jc w:val="left"/>
        <w:rPr>
          <w:rFonts w:ascii="新宋体"/>
          <w:sz w:val="19"/>
        </w:rPr>
      </w:pPr>
      <w:r>
        <w:rPr>
          <w:rFonts w:ascii="新宋体"/>
          <w:spacing w:val="-10"/>
          <w:sz w:val="19"/>
        </w:rPr>
        <w:t>{</w:t>
      </w:r>
    </w:p>
    <w:p w14:paraId="241368F5">
      <w:pPr>
        <w:pStyle w:val="8"/>
        <w:spacing w:before="64"/>
        <w:ind w:left="940"/>
      </w:pPr>
      <w:r>
        <w:rPr>
          <w:color w:val="808080"/>
        </w:rPr>
        <w:t>T</w:t>
      </w:r>
      <w:r>
        <w:t>.nodes[j]</w:t>
      </w:r>
      <w:r>
        <w:rPr>
          <w:spacing w:val="-3"/>
        </w:rPr>
        <w:t xml:space="preserve"> </w:t>
      </w:r>
      <w:r>
        <w:rPr>
          <w:color w:val="008080"/>
        </w:rPr>
        <w:t>=</w:t>
      </w:r>
      <w:r>
        <w:rPr>
          <w:color w:val="008080"/>
          <w:spacing w:val="2"/>
        </w:rPr>
        <w:t xml:space="preserve"> </w:t>
      </w:r>
      <w:r>
        <w:rPr>
          <w:color w:val="808080"/>
          <w:spacing w:val="-2"/>
        </w:rPr>
        <w:t>c</w:t>
      </w:r>
      <w:r>
        <w:rPr>
          <w:spacing w:val="-2"/>
        </w:rPr>
        <w:t>.nodes[k++];</w:t>
      </w:r>
    </w:p>
    <w:p w14:paraId="534B2A3D">
      <w:pPr>
        <w:pStyle w:val="8"/>
        <w:spacing w:before="64" w:line="304" w:lineRule="auto"/>
        <w:ind w:left="1360" w:right="3523" w:hanging="420"/>
      </w:pPr>
      <w:r>
        <w:rPr>
          <w:color w:val="0000FF"/>
        </w:rPr>
        <w:t>for</w:t>
      </w:r>
      <w:r>
        <w:rPr>
          <w:color w:val="0000FF"/>
          <w:spacing w:val="-7"/>
        </w:rPr>
        <w:t xml:space="preserve"> </w:t>
      </w:r>
      <w:r>
        <w:t>(t</w:t>
      </w:r>
      <w:r>
        <w:rPr>
          <w:spacing w:val="-5"/>
        </w:rPr>
        <w:t xml:space="preserve"> </w:t>
      </w:r>
      <w:r>
        <w:t>=</w:t>
      </w:r>
      <w:r>
        <w:rPr>
          <w:spacing w:val="-5"/>
        </w:rPr>
        <w:t xml:space="preserve"> </w:t>
      </w:r>
      <w:r>
        <w:rPr>
          <w:color w:val="808080"/>
        </w:rPr>
        <w:t>T</w:t>
      </w:r>
      <w:r>
        <w:t>.nodes[j].firstchild;</w:t>
      </w:r>
      <w:r>
        <w:rPr>
          <w:spacing w:val="-5"/>
        </w:rPr>
        <w:t xml:space="preserve"> </w:t>
      </w:r>
      <w:r>
        <w:t>t;</w:t>
      </w:r>
      <w:r>
        <w:rPr>
          <w:spacing w:val="-7"/>
        </w:rPr>
        <w:t xml:space="preserve"> </w:t>
      </w:r>
      <w:r>
        <w:t>t</w:t>
      </w:r>
      <w:r>
        <w:rPr>
          <w:spacing w:val="-2"/>
        </w:rPr>
        <w:t xml:space="preserve"> </w:t>
      </w:r>
      <w:r>
        <w:t>=</w:t>
      </w:r>
      <w:r>
        <w:rPr>
          <w:spacing w:val="-5"/>
        </w:rPr>
        <w:t xml:space="preserve"> </w:t>
      </w:r>
      <w:r>
        <w:t xml:space="preserve">t-&gt;next) t-&gt;child += </w:t>
      </w:r>
      <w:r>
        <w:rPr>
          <w:color w:val="808080"/>
        </w:rPr>
        <w:t>T</w:t>
      </w:r>
      <w:r>
        <w:t>.n;</w:t>
      </w:r>
    </w:p>
    <w:p w14:paraId="1628FDEC">
      <w:pPr>
        <w:pStyle w:val="8"/>
        <w:spacing w:line="242" w:lineRule="exact"/>
        <w:ind w:left="940"/>
      </w:pPr>
      <w:r>
        <w:rPr>
          <w:spacing w:val="-4"/>
        </w:rPr>
        <w:t>j++;</w:t>
      </w:r>
    </w:p>
    <w:p w14:paraId="01486718">
      <w:pPr>
        <w:spacing w:before="63"/>
        <w:ind w:left="520" w:right="0" w:firstLine="0"/>
        <w:jc w:val="left"/>
        <w:rPr>
          <w:rFonts w:ascii="新宋体"/>
          <w:sz w:val="19"/>
        </w:rPr>
      </w:pPr>
      <w:r>
        <w:rPr>
          <w:rFonts w:ascii="新宋体"/>
          <w:spacing w:val="-10"/>
          <w:sz w:val="19"/>
        </w:rPr>
        <w:t>}</w:t>
      </w:r>
    </w:p>
    <w:p w14:paraId="5ABE2EB1">
      <w:pPr>
        <w:pStyle w:val="8"/>
        <w:spacing w:before="67"/>
        <w:ind w:left="520"/>
      </w:pPr>
      <w:r>
        <w:t>t</w:t>
      </w:r>
      <w:r>
        <w:rPr>
          <w:spacing w:val="-1"/>
        </w:rPr>
        <w:t xml:space="preserve"> </w:t>
      </w:r>
      <w:r>
        <w:t>=</w:t>
      </w:r>
      <w:r>
        <w:rPr>
          <w:spacing w:val="-1"/>
        </w:rPr>
        <w:t xml:space="preserve"> </w:t>
      </w:r>
      <w:r>
        <w:rPr>
          <w:spacing w:val="-2"/>
        </w:rPr>
        <w:t>(</w:t>
      </w:r>
      <w:r>
        <w:rPr>
          <w:color w:val="2B91AE"/>
          <w:spacing w:val="-2"/>
        </w:rPr>
        <w:t>CNode</w:t>
      </w:r>
      <w:r>
        <w:rPr>
          <w:spacing w:val="-2"/>
        </w:rPr>
        <w:t>)malloc(</w:t>
      </w:r>
      <w:r>
        <w:rPr>
          <w:color w:val="0000FF"/>
          <w:spacing w:val="-2"/>
        </w:rPr>
        <w:t>sizeof</w:t>
      </w:r>
      <w:r>
        <w:rPr>
          <w:spacing w:val="-2"/>
        </w:rPr>
        <w:t>(</w:t>
      </w:r>
      <w:r>
        <w:rPr>
          <w:color w:val="2B91AE"/>
          <w:spacing w:val="-2"/>
        </w:rPr>
        <w:t>CTNode</w:t>
      </w:r>
      <w:r>
        <w:rPr>
          <w:spacing w:val="-2"/>
        </w:rPr>
        <w:t>));</w:t>
      </w:r>
    </w:p>
    <w:p w14:paraId="5543566A">
      <w:pPr>
        <w:pStyle w:val="8"/>
        <w:spacing w:before="157" w:line="302" w:lineRule="auto"/>
        <w:ind w:left="520" w:right="4979"/>
      </w:pPr>
      <w:r>
        <w:t>t-&gt;child</w:t>
      </w:r>
      <w:r>
        <w:rPr>
          <w:spacing w:val="-6"/>
        </w:rPr>
        <w:t xml:space="preserve"> = </w:t>
      </w:r>
      <w:r>
        <w:rPr>
          <w:color w:val="808080"/>
        </w:rPr>
        <w:t>T</w:t>
      </w:r>
      <w:r>
        <w:t>.n</w:t>
      </w:r>
      <w:r>
        <w:rPr>
          <w:spacing w:val="-5"/>
        </w:rPr>
        <w:t xml:space="preserve"> + </w:t>
      </w:r>
      <w:r>
        <w:rPr>
          <w:color w:val="808080"/>
        </w:rPr>
        <w:t>c</w:t>
      </w:r>
      <w:r>
        <w:t xml:space="preserve">.r; </w:t>
      </w:r>
      <w:r>
        <w:rPr>
          <w:color w:val="008000"/>
        </w:rPr>
        <w:t xml:space="preserve">//子树根的位置 </w:t>
      </w:r>
      <w:r>
        <w:t xml:space="preserve">t-&gt;next = </w:t>
      </w:r>
      <w:r>
        <w:rPr>
          <w:color w:val="6E0089"/>
        </w:rPr>
        <w:t>NULL</w:t>
      </w:r>
      <w:r>
        <w:t>;</w:t>
      </w:r>
    </w:p>
    <w:p w14:paraId="17C94622">
      <w:pPr>
        <w:pStyle w:val="8"/>
        <w:spacing w:before="3" w:line="302" w:lineRule="auto"/>
        <w:ind w:left="520" w:right="7234"/>
      </w:pPr>
      <w:r>
        <w:rPr>
          <w:color w:val="808080"/>
        </w:rPr>
        <w:t>T</w:t>
      </w:r>
      <w:r>
        <w:t>.n</w:t>
      </w:r>
      <w:r>
        <w:rPr>
          <w:spacing w:val="-18"/>
        </w:rPr>
        <w:t xml:space="preserve"> </w:t>
      </w:r>
      <w:r>
        <w:t>+=</w:t>
      </w:r>
      <w:r>
        <w:rPr>
          <w:spacing w:val="-16"/>
        </w:rPr>
        <w:t xml:space="preserve"> </w:t>
      </w:r>
      <w:r>
        <w:rPr>
          <w:color w:val="808080"/>
        </w:rPr>
        <w:t>c</w:t>
      </w:r>
      <w:r>
        <w:t xml:space="preserve">.n; </w:t>
      </w:r>
      <w:r>
        <w:rPr>
          <w:color w:val="0000FF"/>
        </w:rPr>
        <w:t>if</w:t>
      </w:r>
      <w:r>
        <w:rPr>
          <w:color w:val="0000FF"/>
          <w:spacing w:val="-3"/>
        </w:rPr>
        <w:t xml:space="preserve"> </w:t>
      </w:r>
      <w:r>
        <w:t>(</w:t>
      </w:r>
      <w:r>
        <w:rPr>
          <w:color w:val="808080"/>
        </w:rPr>
        <w:t>i</w:t>
      </w:r>
      <w:r>
        <w:rPr>
          <w:color w:val="808080"/>
          <w:spacing w:val="-1"/>
        </w:rPr>
        <w:t xml:space="preserve"> </w:t>
      </w:r>
      <w:r>
        <w:t>==</w:t>
      </w:r>
      <w:r>
        <w:rPr>
          <w:spacing w:val="-1"/>
        </w:rPr>
        <w:t xml:space="preserve"> </w:t>
      </w:r>
      <w:r>
        <w:rPr>
          <w:spacing w:val="-7"/>
        </w:rPr>
        <w:t>1)</w:t>
      </w:r>
    </w:p>
    <w:p w14:paraId="0E0D8A33">
      <w:pPr>
        <w:spacing w:before="1"/>
        <w:ind w:left="520" w:right="0" w:firstLine="0"/>
        <w:jc w:val="left"/>
        <w:rPr>
          <w:rFonts w:ascii="新宋体"/>
          <w:sz w:val="19"/>
        </w:rPr>
      </w:pPr>
      <w:r>
        <w:rPr>
          <w:rFonts w:ascii="新宋体"/>
          <w:spacing w:val="-10"/>
          <w:sz w:val="19"/>
        </w:rPr>
        <w:t>{</w:t>
      </w:r>
    </w:p>
    <w:p w14:paraId="4BAB64D4">
      <w:pPr>
        <w:pStyle w:val="8"/>
        <w:spacing w:before="66"/>
        <w:ind w:left="940"/>
      </w:pPr>
      <w:r>
        <w:rPr>
          <w:color w:val="0000FF"/>
        </w:rPr>
        <w:t xml:space="preserve">if </w:t>
      </w:r>
      <w:r>
        <w:rPr>
          <w:spacing w:val="-2"/>
        </w:rPr>
        <w:t>(prior)</w:t>
      </w:r>
    </w:p>
    <w:p w14:paraId="5555CFB5">
      <w:pPr>
        <w:spacing w:before="64"/>
        <w:ind w:left="940" w:right="0" w:firstLine="0"/>
        <w:jc w:val="left"/>
        <w:rPr>
          <w:rFonts w:ascii="新宋体"/>
          <w:sz w:val="19"/>
        </w:rPr>
      </w:pPr>
      <w:r>
        <w:rPr>
          <w:rFonts w:ascii="新宋体"/>
          <w:spacing w:val="-10"/>
          <w:sz w:val="19"/>
        </w:rPr>
        <w:t>{</w:t>
      </w:r>
    </w:p>
    <w:p w14:paraId="7294335C">
      <w:pPr>
        <w:pStyle w:val="8"/>
        <w:spacing w:before="64" w:line="304" w:lineRule="auto"/>
        <w:ind w:left="1360" w:right="5640"/>
      </w:pPr>
      <w:r>
        <w:t>t-&gt;next</w:t>
      </w:r>
      <w:r>
        <w:rPr>
          <w:spacing w:val="-17"/>
        </w:rPr>
        <w:t xml:space="preserve"> </w:t>
      </w:r>
      <w:r>
        <w:t>=</w:t>
      </w:r>
      <w:r>
        <w:rPr>
          <w:spacing w:val="-17"/>
        </w:rPr>
        <w:t xml:space="preserve"> </w:t>
      </w:r>
      <w:r>
        <w:t>prior; prior = t;</w:t>
      </w:r>
    </w:p>
    <w:p w14:paraId="3877A8B5">
      <w:pPr>
        <w:spacing w:before="0" w:line="242" w:lineRule="exact"/>
        <w:ind w:left="940" w:right="0" w:firstLine="0"/>
        <w:jc w:val="left"/>
        <w:rPr>
          <w:rFonts w:ascii="新宋体"/>
          <w:sz w:val="19"/>
        </w:rPr>
      </w:pPr>
      <w:r>
        <w:rPr>
          <w:rFonts w:ascii="新宋体"/>
          <w:spacing w:val="-10"/>
          <w:sz w:val="19"/>
        </w:rPr>
        <w:t>}</w:t>
      </w:r>
    </w:p>
    <w:p w14:paraId="1B991C78">
      <w:pPr>
        <w:pStyle w:val="8"/>
        <w:spacing w:before="63" w:line="304" w:lineRule="auto"/>
        <w:ind w:left="940" w:right="4895"/>
      </w:pPr>
      <w:r>
        <w:rPr>
          <w:color w:val="0000FF"/>
        </w:rPr>
        <w:t xml:space="preserve">else </w:t>
      </w:r>
      <w:r>
        <w:t xml:space="preserve">prior = t; </w:t>
      </w:r>
      <w:r>
        <w:rPr>
          <w:color w:val="808080"/>
        </w:rPr>
        <w:t>T</w:t>
      </w:r>
      <w:r>
        <w:t>.nodes[</w:t>
      </w:r>
      <w:r>
        <w:rPr>
          <w:color w:val="808080"/>
        </w:rPr>
        <w:t>p</w:t>
      </w:r>
      <w:r>
        <w:t>].firstchild</w:t>
      </w:r>
      <w:r>
        <w:rPr>
          <w:spacing w:val="-17"/>
        </w:rPr>
        <w:t xml:space="preserve"> </w:t>
      </w:r>
      <w:r>
        <w:t>=</w:t>
      </w:r>
      <w:r>
        <w:rPr>
          <w:spacing w:val="-17"/>
        </w:rPr>
        <w:t xml:space="preserve"> </w:t>
      </w:r>
      <w:r>
        <w:t>prior;</w:t>
      </w:r>
    </w:p>
    <w:p w14:paraId="06078E81">
      <w:pPr>
        <w:spacing w:before="0" w:line="242" w:lineRule="exact"/>
        <w:ind w:left="520" w:right="0" w:firstLine="0"/>
        <w:jc w:val="left"/>
        <w:rPr>
          <w:rFonts w:ascii="新宋体"/>
          <w:sz w:val="19"/>
        </w:rPr>
      </w:pPr>
      <w:r>
        <w:rPr>
          <w:rFonts w:ascii="新宋体"/>
          <w:spacing w:val="-10"/>
          <w:sz w:val="19"/>
        </w:rPr>
        <w:t>}</w:t>
      </w:r>
    </w:p>
    <w:p w14:paraId="0A10D410">
      <w:pPr>
        <w:pStyle w:val="8"/>
        <w:tabs>
          <w:tab w:val="left" w:pos="5139"/>
        </w:tabs>
        <w:spacing w:before="64" w:line="304" w:lineRule="auto"/>
        <w:ind w:left="520" w:right="1176"/>
      </w:pPr>
      <w:r>
        <w:rPr>
          <w:color w:val="0000FF"/>
        </w:rPr>
        <w:t xml:space="preserve">else if </w:t>
      </w:r>
      <w:r>
        <w:t>(</w:t>
      </w:r>
      <w:r>
        <w:rPr>
          <w:color w:val="808080"/>
        </w:rPr>
        <w:t xml:space="preserve">i </w:t>
      </w:r>
      <w:r>
        <w:t xml:space="preserve">&lt; 1) </w:t>
      </w:r>
      <w:r>
        <w:rPr>
          <w:color w:val="0000FF"/>
        </w:rPr>
        <w:t xml:space="preserve">return </w:t>
      </w:r>
      <w:r>
        <w:rPr>
          <w:color w:val="6E0089"/>
        </w:rPr>
        <w:t>ERROR</w:t>
      </w:r>
      <w:r>
        <w:t>;</w:t>
      </w:r>
      <w:r>
        <w:tab/>
      </w:r>
      <w:r>
        <w:rPr>
          <w:color w:val="008000"/>
          <w:spacing w:val="-10"/>
        </w:rPr>
        <w:t xml:space="preserve">//如果 </w:t>
      </w:r>
      <w:r>
        <w:rPr>
          <w:color w:val="008000"/>
        </w:rPr>
        <w:t>i</w:t>
      </w:r>
      <w:r>
        <w:rPr>
          <w:color w:val="008000"/>
          <w:spacing w:val="-2"/>
        </w:rPr>
        <w:t xml:space="preserve"> 输入非法，返回</w:t>
      </w:r>
      <w:r>
        <w:rPr>
          <w:color w:val="008000"/>
        </w:rPr>
        <w:t xml:space="preserve">ERROR </w:t>
      </w:r>
      <w:r>
        <w:rPr>
          <w:color w:val="0000FF"/>
          <w:spacing w:val="-4"/>
        </w:rPr>
        <w:t>else</w:t>
      </w:r>
    </w:p>
    <w:p w14:paraId="0C53BB5B">
      <w:pPr>
        <w:spacing w:before="0" w:line="242" w:lineRule="exact"/>
        <w:ind w:left="520" w:right="0" w:firstLine="0"/>
        <w:jc w:val="left"/>
        <w:rPr>
          <w:rFonts w:ascii="新宋体"/>
          <w:sz w:val="19"/>
        </w:rPr>
      </w:pPr>
      <w:r>
        <w:rPr>
          <w:rFonts w:ascii="新宋体"/>
          <w:spacing w:val="-10"/>
          <w:sz w:val="19"/>
        </w:rPr>
        <w:t>{</w:t>
      </w:r>
    </w:p>
    <w:p w14:paraId="4F90F396">
      <w:pPr>
        <w:pStyle w:val="8"/>
        <w:tabs>
          <w:tab w:val="left" w:pos="5979"/>
        </w:tabs>
        <w:spacing w:before="64"/>
        <w:ind w:left="940"/>
      </w:pPr>
      <w:r>
        <w:t>k</w:t>
      </w:r>
      <w:r>
        <w:rPr>
          <w:spacing w:val="-1"/>
        </w:rPr>
        <w:t xml:space="preserve"> = </w:t>
      </w:r>
      <w:r>
        <w:rPr>
          <w:spacing w:val="-5"/>
        </w:rPr>
        <w:t>1;</w:t>
      </w:r>
      <w:r>
        <w:tab/>
      </w:r>
      <w:r>
        <w:rPr>
          <w:color w:val="008000"/>
          <w:spacing w:val="-2"/>
        </w:rPr>
        <w:t>//k</w:t>
      </w:r>
      <w:r>
        <w:rPr>
          <w:color w:val="008000"/>
          <w:spacing w:val="-9"/>
        </w:rPr>
        <w:t xml:space="preserve"> 表示当前是第几棵子树</w:t>
      </w:r>
    </w:p>
    <w:p w14:paraId="7D376A19">
      <w:pPr>
        <w:pStyle w:val="8"/>
        <w:spacing w:before="66"/>
        <w:ind w:left="940"/>
      </w:pPr>
      <w:r>
        <w:rPr>
          <w:color w:val="0000FF"/>
        </w:rPr>
        <w:t>while</w:t>
      </w:r>
      <w:r>
        <w:rPr>
          <w:color w:val="0000FF"/>
          <w:spacing w:val="-5"/>
        </w:rPr>
        <w:t xml:space="preserve"> </w:t>
      </w:r>
      <w:r>
        <w:t>(k &lt;</w:t>
      </w:r>
      <w:r>
        <w:rPr>
          <w:spacing w:val="-1"/>
        </w:rPr>
        <w:t xml:space="preserve"> </w:t>
      </w:r>
      <w:r>
        <w:rPr>
          <w:color w:val="808080"/>
        </w:rPr>
        <w:t>i</w:t>
      </w:r>
      <w:r>
        <w:rPr>
          <w:color w:val="808080"/>
          <w:spacing w:val="3"/>
        </w:rPr>
        <w:t xml:space="preserve"> </w:t>
      </w:r>
      <w:r>
        <w:t>&amp;&amp;</w:t>
      </w:r>
      <w:r>
        <w:rPr>
          <w:spacing w:val="-2"/>
        </w:rPr>
        <w:t xml:space="preserve"> </w:t>
      </w:r>
      <w:r>
        <w:rPr>
          <w:spacing w:val="-4"/>
        </w:rPr>
        <w:t>cur)</w:t>
      </w:r>
    </w:p>
    <w:p w14:paraId="796CA0B5">
      <w:pPr>
        <w:spacing w:before="64"/>
        <w:ind w:left="940" w:right="0" w:firstLine="0"/>
        <w:jc w:val="left"/>
        <w:rPr>
          <w:rFonts w:ascii="新宋体"/>
          <w:sz w:val="19"/>
        </w:rPr>
      </w:pPr>
      <w:r>
        <w:rPr>
          <w:rFonts w:ascii="新宋体"/>
          <w:spacing w:val="-10"/>
          <w:sz w:val="19"/>
        </w:rPr>
        <w:t>{</w:t>
      </w:r>
    </w:p>
    <w:p w14:paraId="1026D30D">
      <w:pPr>
        <w:pStyle w:val="8"/>
        <w:spacing w:before="64"/>
        <w:ind w:left="1360"/>
      </w:pPr>
      <w:r>
        <w:rPr>
          <w:spacing w:val="-4"/>
        </w:rPr>
        <w:t>k++;</w:t>
      </w:r>
    </w:p>
    <w:p w14:paraId="48839D09">
      <w:pPr>
        <w:pStyle w:val="8"/>
        <w:spacing w:before="66" w:line="302" w:lineRule="auto"/>
        <w:ind w:left="1360" w:right="6050"/>
      </w:pPr>
      <w:r>
        <w:t>prior</w:t>
      </w:r>
      <w:r>
        <w:rPr>
          <w:spacing w:val="40"/>
        </w:rPr>
        <w:t xml:space="preserve"> </w:t>
      </w:r>
      <w:r>
        <w:t>=</w:t>
      </w:r>
      <w:r>
        <w:rPr>
          <w:spacing w:val="40"/>
        </w:rPr>
        <w:t xml:space="preserve"> </w:t>
      </w:r>
      <w:r>
        <w:t>cur; cur</w:t>
      </w:r>
      <w:r>
        <w:rPr>
          <w:spacing w:val="-18"/>
        </w:rPr>
        <w:t xml:space="preserve"> </w:t>
      </w:r>
      <w:r>
        <w:t>=</w:t>
      </w:r>
      <w:r>
        <w:rPr>
          <w:spacing w:val="-16"/>
        </w:rPr>
        <w:t xml:space="preserve"> </w:t>
      </w:r>
      <w:r>
        <w:t>cur-&gt;next;</w:t>
      </w:r>
    </w:p>
    <w:p w14:paraId="06235B31">
      <w:pPr>
        <w:spacing w:before="1"/>
        <w:ind w:left="940" w:right="0" w:firstLine="0"/>
        <w:jc w:val="left"/>
        <w:rPr>
          <w:rFonts w:ascii="新宋体"/>
          <w:sz w:val="19"/>
        </w:rPr>
      </w:pPr>
      <w:r>
        <w:rPr>
          <w:rFonts w:ascii="新宋体"/>
          <w:spacing w:val="-10"/>
          <w:sz w:val="19"/>
        </w:rPr>
        <w:t>}</w:t>
      </w:r>
    </w:p>
    <w:p w14:paraId="0A4F1417">
      <w:pPr>
        <w:pStyle w:val="8"/>
        <w:spacing w:before="66"/>
        <w:ind w:left="940"/>
      </w:pPr>
      <w:r>
        <w:rPr>
          <w:color w:val="0000FF"/>
        </w:rPr>
        <w:t xml:space="preserve">if </w:t>
      </w:r>
      <w:r>
        <w:rPr>
          <w:spacing w:val="-2"/>
        </w:rPr>
        <w:t>(cur)</w:t>
      </w:r>
    </w:p>
    <w:p w14:paraId="08FE3547">
      <w:pPr>
        <w:spacing w:before="64"/>
        <w:ind w:left="940" w:right="0" w:firstLine="0"/>
        <w:jc w:val="left"/>
        <w:rPr>
          <w:rFonts w:ascii="新宋体"/>
          <w:sz w:val="19"/>
        </w:rPr>
      </w:pPr>
      <w:r>
        <w:rPr>
          <w:rFonts w:ascii="新宋体"/>
          <w:spacing w:val="-10"/>
          <w:sz w:val="19"/>
        </w:rPr>
        <w:t>{</w:t>
      </w:r>
    </w:p>
    <w:p w14:paraId="0D3E6661">
      <w:pPr>
        <w:pStyle w:val="8"/>
        <w:spacing w:before="63" w:line="304" w:lineRule="auto"/>
        <w:ind w:left="1360" w:right="6048"/>
      </w:pPr>
      <w:r>
        <w:t>prior-&gt;next</w:t>
      </w:r>
      <w:r>
        <w:rPr>
          <w:spacing w:val="-17"/>
        </w:rPr>
        <w:t xml:space="preserve"> </w:t>
      </w:r>
      <w:r>
        <w:t>=</w:t>
      </w:r>
      <w:r>
        <w:rPr>
          <w:spacing w:val="-17"/>
        </w:rPr>
        <w:t xml:space="preserve"> </w:t>
      </w:r>
      <w:r>
        <w:t>t; t-&gt;next = cur;</w:t>
      </w:r>
    </w:p>
    <w:p w14:paraId="01B21DB7">
      <w:pPr>
        <w:spacing w:before="0" w:line="242" w:lineRule="exact"/>
        <w:ind w:left="940" w:right="0" w:firstLine="0"/>
        <w:jc w:val="left"/>
        <w:rPr>
          <w:rFonts w:ascii="新宋体"/>
          <w:sz w:val="19"/>
        </w:rPr>
      </w:pPr>
      <w:r>
        <w:rPr>
          <w:rFonts w:ascii="新宋体"/>
          <w:spacing w:val="-10"/>
          <w:sz w:val="19"/>
        </w:rPr>
        <w:t>}</w:t>
      </w:r>
    </w:p>
    <w:p w14:paraId="659C1A96">
      <w:pPr>
        <w:pStyle w:val="8"/>
        <w:spacing w:before="64"/>
        <w:ind w:left="940"/>
      </w:pPr>
      <w:r>
        <w:rPr>
          <w:color w:val="0000FF"/>
        </w:rPr>
        <w:t>else</w:t>
      </w:r>
      <w:r>
        <w:rPr>
          <w:color w:val="0000FF"/>
          <w:spacing w:val="-1"/>
        </w:rPr>
        <w:t xml:space="preserve"> </w:t>
      </w:r>
      <w:r>
        <w:rPr>
          <w:color w:val="0000FF"/>
        </w:rPr>
        <w:t xml:space="preserve">if </w:t>
      </w:r>
      <w:r>
        <w:t>(k</w:t>
      </w:r>
      <w:r>
        <w:rPr>
          <w:spacing w:val="-2"/>
        </w:rPr>
        <w:t xml:space="preserve"> </w:t>
      </w:r>
      <w:r>
        <w:t xml:space="preserve">== </w:t>
      </w:r>
      <w:r>
        <w:rPr>
          <w:color w:val="808080"/>
          <w:spacing w:val="-5"/>
        </w:rPr>
        <w:t>i</w:t>
      </w:r>
      <w:r>
        <w:rPr>
          <w:spacing w:val="-5"/>
        </w:rPr>
        <w:t>)</w:t>
      </w:r>
    </w:p>
    <w:p w14:paraId="01EAF7E4">
      <w:pPr>
        <w:spacing w:before="66"/>
        <w:ind w:left="940" w:right="0" w:firstLine="0"/>
        <w:jc w:val="left"/>
        <w:rPr>
          <w:rFonts w:ascii="新宋体"/>
          <w:sz w:val="19"/>
        </w:rPr>
      </w:pPr>
      <w:r>
        <w:rPr>
          <w:rFonts w:ascii="新宋体"/>
          <w:spacing w:val="-10"/>
          <w:sz w:val="19"/>
        </w:rPr>
        <w:t>{</w:t>
      </w:r>
    </w:p>
    <w:p w14:paraId="08FA86CB">
      <w:pPr>
        <w:pStyle w:val="8"/>
        <w:spacing w:before="64" w:line="302" w:lineRule="auto"/>
        <w:ind w:left="1360" w:right="6048"/>
      </w:pPr>
      <w:r>
        <w:t>prior-&gt;next</w:t>
      </w:r>
      <w:r>
        <w:rPr>
          <w:spacing w:val="-17"/>
        </w:rPr>
        <w:t xml:space="preserve"> </w:t>
      </w:r>
      <w:r>
        <w:t>=</w:t>
      </w:r>
      <w:r>
        <w:rPr>
          <w:spacing w:val="-17"/>
        </w:rPr>
        <w:t xml:space="preserve"> </w:t>
      </w:r>
      <w:r>
        <w:t xml:space="preserve">t; t-&gt;next = </w:t>
      </w:r>
      <w:r>
        <w:rPr>
          <w:color w:val="6E0089"/>
        </w:rPr>
        <w:t>NULL</w:t>
      </w:r>
      <w:r>
        <w:t>;</w:t>
      </w:r>
    </w:p>
    <w:p w14:paraId="4C2501C8">
      <w:pPr>
        <w:spacing w:before="3"/>
        <w:ind w:left="940" w:right="0" w:firstLine="0"/>
        <w:jc w:val="left"/>
        <w:rPr>
          <w:rFonts w:ascii="新宋体"/>
          <w:sz w:val="19"/>
        </w:rPr>
      </w:pPr>
      <w:r>
        <w:rPr>
          <w:rFonts w:ascii="新宋体"/>
          <w:spacing w:val="-10"/>
          <w:sz w:val="19"/>
        </w:rPr>
        <w:t>}</w:t>
      </w:r>
    </w:p>
    <w:p w14:paraId="6CA687B6">
      <w:pPr>
        <w:pStyle w:val="8"/>
        <w:spacing w:before="64"/>
        <w:ind w:left="940"/>
      </w:pPr>
      <w:r>
        <w:rPr>
          <w:color w:val="0000FF"/>
        </w:rPr>
        <w:t>else</w:t>
      </w:r>
      <w:r>
        <w:rPr>
          <w:color w:val="0000FF"/>
          <w:spacing w:val="-2"/>
        </w:rPr>
        <w:t xml:space="preserve"> </w:t>
      </w:r>
      <w:r>
        <w:rPr>
          <w:color w:val="0000FF"/>
        </w:rPr>
        <w:t>return</w:t>
      </w:r>
      <w:r>
        <w:rPr>
          <w:color w:val="0000FF"/>
          <w:spacing w:val="-1"/>
        </w:rPr>
        <w:t xml:space="preserve"> </w:t>
      </w:r>
      <w:r>
        <w:rPr>
          <w:color w:val="6E0089"/>
          <w:spacing w:val="-2"/>
        </w:rPr>
        <w:t>ERROR</w:t>
      </w:r>
      <w:r>
        <w:rPr>
          <w:spacing w:val="-2"/>
        </w:rPr>
        <w:t>;</w:t>
      </w:r>
    </w:p>
    <w:p w14:paraId="36BAE49D">
      <w:pPr>
        <w:spacing w:before="64"/>
        <w:ind w:left="520" w:right="0" w:firstLine="0"/>
        <w:jc w:val="left"/>
        <w:rPr>
          <w:rFonts w:ascii="新宋体"/>
          <w:sz w:val="19"/>
        </w:rPr>
      </w:pPr>
      <w:r>
        <w:rPr>
          <w:rFonts w:ascii="新宋体"/>
          <w:spacing w:val="-10"/>
          <w:sz w:val="19"/>
        </w:rPr>
        <w:t>}</w:t>
      </w:r>
    </w:p>
    <w:p w14:paraId="4BD45794">
      <w:pPr>
        <w:pStyle w:val="8"/>
        <w:spacing w:before="66"/>
        <w:ind w:left="520"/>
      </w:pPr>
      <w:r>
        <w:rPr>
          <w:color w:val="0000FF"/>
        </w:rPr>
        <w:t>return</w:t>
      </w:r>
      <w:r>
        <w:rPr>
          <w:color w:val="0000FF"/>
          <w:spacing w:val="-2"/>
        </w:rPr>
        <w:t xml:space="preserve"> </w:t>
      </w:r>
      <w:r>
        <w:rPr>
          <w:color w:val="6E0089"/>
          <w:spacing w:val="-5"/>
        </w:rPr>
        <w:t>OK</w:t>
      </w:r>
      <w:r>
        <w:rPr>
          <w:spacing w:val="-5"/>
        </w:rPr>
        <w:t>;</w:t>
      </w:r>
    </w:p>
    <w:p w14:paraId="6D30C3B5">
      <w:pPr>
        <w:spacing w:before="64"/>
        <w:ind w:left="100" w:right="0" w:firstLine="0"/>
        <w:jc w:val="left"/>
        <w:rPr>
          <w:rFonts w:ascii="新宋体"/>
          <w:sz w:val="19"/>
        </w:rPr>
      </w:pPr>
      <w:r>
        <w:rPr>
          <w:rFonts w:ascii="新宋体"/>
          <w:spacing w:val="-10"/>
          <w:sz w:val="19"/>
        </w:rPr>
        <w:t>}</w:t>
      </w:r>
    </w:p>
    <w:p w14:paraId="2A571094">
      <w:pPr>
        <w:pStyle w:val="8"/>
        <w:spacing w:before="130"/>
      </w:pPr>
    </w:p>
    <w:p w14:paraId="7BF50289">
      <w:pPr>
        <w:pStyle w:val="8"/>
        <w:ind w:left="100"/>
      </w:pPr>
      <w:r>
        <w:rPr>
          <w:color w:val="2B91AE"/>
        </w:rPr>
        <w:t>status</w:t>
      </w:r>
      <w:r>
        <w:rPr>
          <w:color w:val="2B91AE"/>
          <w:spacing w:val="-2"/>
        </w:rPr>
        <w:t xml:space="preserve"> </w:t>
      </w:r>
      <w:r>
        <w:t>GetParent(</w:t>
      </w:r>
      <w:r>
        <w:rPr>
          <w:color w:val="2B91AE"/>
        </w:rPr>
        <w:t>CTree</w:t>
      </w:r>
      <w:r>
        <w:rPr>
          <w:color w:val="2B91AE"/>
          <w:spacing w:val="-3"/>
        </w:rPr>
        <w:t xml:space="preserve"> </w:t>
      </w:r>
      <w:r>
        <w:rPr>
          <w:color w:val="808080"/>
        </w:rPr>
        <w:t>T</w:t>
      </w:r>
      <w:r>
        <w:t>,</w:t>
      </w:r>
      <w:r>
        <w:rPr>
          <w:spacing w:val="-2"/>
        </w:rPr>
        <w:t xml:space="preserve"> </w:t>
      </w:r>
      <w:r>
        <w:rPr>
          <w:color w:val="0000FF"/>
        </w:rPr>
        <w:t>int</w:t>
      </w:r>
      <w:r>
        <w:rPr>
          <w:color w:val="0000FF"/>
          <w:spacing w:val="-3"/>
        </w:rPr>
        <w:t xml:space="preserve"> </w:t>
      </w:r>
      <w:r>
        <w:rPr>
          <w:color w:val="808080"/>
        </w:rPr>
        <w:t>child</w:t>
      </w:r>
      <w:r>
        <w:t>,</w:t>
      </w:r>
      <w:r>
        <w:rPr>
          <w:spacing w:val="1"/>
        </w:rPr>
        <w:t xml:space="preserve"> </w:t>
      </w:r>
      <w:r>
        <w:rPr>
          <w:color w:val="0000FF"/>
        </w:rPr>
        <w:t>int</w:t>
      </w:r>
      <w:r>
        <w:t>&amp;</w:t>
      </w:r>
      <w:r>
        <w:rPr>
          <w:spacing w:val="-1"/>
        </w:rPr>
        <w:t xml:space="preserve"> </w:t>
      </w:r>
      <w:r>
        <w:rPr>
          <w:color w:val="808080"/>
          <w:spacing w:val="-2"/>
        </w:rPr>
        <w:t>parent</w:t>
      </w:r>
      <w:r>
        <w:rPr>
          <w:spacing w:val="-2"/>
        </w:rPr>
        <w:t>)</w:t>
      </w:r>
    </w:p>
    <w:p w14:paraId="1656F9CF">
      <w:pPr>
        <w:spacing w:before="64"/>
        <w:ind w:left="100" w:right="0" w:firstLine="0"/>
        <w:jc w:val="left"/>
        <w:rPr>
          <w:rFonts w:ascii="新宋体"/>
          <w:sz w:val="19"/>
        </w:rPr>
      </w:pPr>
      <w:r>
        <w:rPr>
          <w:rFonts w:ascii="新宋体"/>
          <w:spacing w:val="-10"/>
          <w:sz w:val="19"/>
        </w:rPr>
        <w:t>{</w:t>
      </w:r>
    </w:p>
    <w:p w14:paraId="4D554102">
      <w:pPr>
        <w:pStyle w:val="8"/>
        <w:spacing w:before="63"/>
        <w:ind w:left="520"/>
      </w:pPr>
      <w:r>
        <w:rPr>
          <w:color w:val="2B91AE"/>
        </w:rPr>
        <w:t>CNode</w:t>
      </w:r>
      <w:r>
        <w:rPr>
          <w:color w:val="2B91AE"/>
          <w:spacing w:val="-3"/>
        </w:rPr>
        <w:t xml:space="preserve"> </w:t>
      </w:r>
      <w:r>
        <w:t xml:space="preserve">t; </w:t>
      </w:r>
      <w:r>
        <w:rPr>
          <w:color w:val="0000FF"/>
        </w:rPr>
        <w:t xml:space="preserve">int </w:t>
      </w:r>
      <w:r>
        <w:t xml:space="preserve">i = </w:t>
      </w:r>
      <w:r>
        <w:rPr>
          <w:spacing w:val="-5"/>
        </w:rPr>
        <w:t>0;</w:t>
      </w:r>
    </w:p>
    <w:p w14:paraId="1A355A2F">
      <w:pPr>
        <w:pStyle w:val="8"/>
        <w:spacing w:before="66" w:line="302" w:lineRule="auto"/>
        <w:ind w:left="520" w:right="5370"/>
      </w:pPr>
      <w:r>
        <w:rPr>
          <w:color w:val="0000FF"/>
        </w:rPr>
        <w:t>if</w:t>
      </w:r>
      <w:r>
        <w:rPr>
          <w:color w:val="0000FF"/>
          <w:spacing w:val="-8"/>
        </w:rPr>
        <w:t xml:space="preserve"> </w:t>
      </w:r>
      <w:r>
        <w:t>(</w:t>
      </w:r>
      <w:r>
        <w:rPr>
          <w:color w:val="808080"/>
        </w:rPr>
        <w:t>child</w:t>
      </w:r>
      <w:r>
        <w:rPr>
          <w:color w:val="808080"/>
          <w:spacing w:val="-8"/>
        </w:rPr>
        <w:t xml:space="preserve"> </w:t>
      </w:r>
      <w:r>
        <w:t>&gt;=</w:t>
      </w:r>
      <w:r>
        <w:rPr>
          <w:spacing w:val="-8"/>
        </w:rPr>
        <w:t xml:space="preserve"> </w:t>
      </w:r>
      <w:r>
        <w:rPr>
          <w:color w:val="808080"/>
        </w:rPr>
        <w:t>T</w:t>
      </w:r>
      <w:r>
        <w:t>.n)</w:t>
      </w:r>
      <w:r>
        <w:rPr>
          <w:spacing w:val="-10"/>
        </w:rPr>
        <w:t xml:space="preserve"> </w:t>
      </w:r>
      <w:r>
        <w:rPr>
          <w:color w:val="0000FF"/>
        </w:rPr>
        <w:t>return</w:t>
      </w:r>
      <w:r>
        <w:rPr>
          <w:color w:val="0000FF"/>
          <w:spacing w:val="-5"/>
        </w:rPr>
        <w:t xml:space="preserve"> </w:t>
      </w:r>
      <w:r>
        <w:rPr>
          <w:color w:val="6E0089"/>
        </w:rPr>
        <w:t>ERROR</w:t>
      </w:r>
      <w:r>
        <w:t xml:space="preserve">; </w:t>
      </w:r>
      <w:r>
        <w:rPr>
          <w:color w:val="0000FF"/>
        </w:rPr>
        <w:t xml:space="preserve">for </w:t>
      </w:r>
      <w:r>
        <w:t xml:space="preserve">(; i &lt; </w:t>
      </w:r>
      <w:r>
        <w:rPr>
          <w:color w:val="808080"/>
        </w:rPr>
        <w:t>T</w:t>
      </w:r>
      <w:r>
        <w:t>.n; i++)</w:t>
      </w:r>
    </w:p>
    <w:p w14:paraId="3FC5CB3B">
      <w:pPr>
        <w:spacing w:before="1"/>
        <w:ind w:left="520" w:right="0" w:firstLine="0"/>
        <w:jc w:val="left"/>
        <w:rPr>
          <w:rFonts w:ascii="新宋体"/>
          <w:sz w:val="19"/>
        </w:rPr>
      </w:pPr>
      <w:r>
        <w:rPr>
          <w:rFonts w:ascii="新宋体"/>
          <w:spacing w:val="-10"/>
          <w:sz w:val="19"/>
        </w:rPr>
        <w:t>{</w:t>
      </w:r>
    </w:p>
    <w:p w14:paraId="0C37C50F">
      <w:pPr>
        <w:pStyle w:val="8"/>
        <w:spacing w:before="67"/>
        <w:ind w:left="940"/>
      </w:pPr>
      <w:r>
        <w:t>t</w:t>
      </w:r>
      <w:r>
        <w:rPr>
          <w:spacing w:val="-1"/>
        </w:rPr>
        <w:t xml:space="preserve"> </w:t>
      </w:r>
      <w:r>
        <w:t>=</w:t>
      </w:r>
      <w:r>
        <w:rPr>
          <w:spacing w:val="-1"/>
        </w:rPr>
        <w:t xml:space="preserve"> </w:t>
      </w:r>
      <w:r>
        <w:rPr>
          <w:color w:val="808080"/>
          <w:spacing w:val="-2"/>
        </w:rPr>
        <w:t>T</w:t>
      </w:r>
      <w:r>
        <w:rPr>
          <w:spacing w:val="-2"/>
        </w:rPr>
        <w:t>.nodes[i].firstchild;</w:t>
      </w:r>
    </w:p>
    <w:p w14:paraId="15E83F3D">
      <w:pPr>
        <w:pStyle w:val="8"/>
        <w:spacing w:after="0"/>
        <w:sectPr>
          <w:pgSz w:w="11910" w:h="16840"/>
          <w:pgMar w:top="1280" w:right="1275" w:bottom="1180" w:left="1700" w:header="868" w:footer="989" w:gutter="0"/>
          <w:cols w:space="720" w:num="1"/>
        </w:sectPr>
      </w:pPr>
    </w:p>
    <w:p w14:paraId="3FE986CA">
      <w:pPr>
        <w:pStyle w:val="8"/>
        <w:spacing w:before="157" w:line="302" w:lineRule="auto"/>
        <w:ind w:left="1360" w:right="5137" w:hanging="420"/>
      </w:pPr>
      <w:r>
        <w:rPr>
          <w:color w:val="0000FF"/>
        </w:rPr>
        <w:t>while</w:t>
      </w:r>
      <w:r>
        <w:rPr>
          <w:color w:val="0000FF"/>
          <w:spacing w:val="-8"/>
        </w:rPr>
        <w:t xml:space="preserve"> </w:t>
      </w:r>
      <w:r>
        <w:t>(t</w:t>
      </w:r>
      <w:r>
        <w:rPr>
          <w:spacing w:val="-6"/>
        </w:rPr>
        <w:t xml:space="preserve"> </w:t>
      </w:r>
      <w:r>
        <w:t>&amp;&amp;</w:t>
      </w:r>
      <w:r>
        <w:rPr>
          <w:spacing w:val="-6"/>
        </w:rPr>
        <w:t xml:space="preserve"> </w:t>
      </w:r>
      <w:r>
        <w:t>t-&gt;child</w:t>
      </w:r>
      <w:r>
        <w:rPr>
          <w:spacing w:val="-8"/>
        </w:rPr>
        <w:t xml:space="preserve"> </w:t>
      </w:r>
      <w:r>
        <w:t>!=</w:t>
      </w:r>
      <w:r>
        <w:rPr>
          <w:spacing w:val="-6"/>
        </w:rPr>
        <w:t xml:space="preserve"> </w:t>
      </w:r>
      <w:r>
        <w:rPr>
          <w:color w:val="808080"/>
        </w:rPr>
        <w:t>child</w:t>
      </w:r>
      <w:r>
        <w:t>) t = t-&gt;next;</w:t>
      </w:r>
    </w:p>
    <w:p w14:paraId="69B154DD">
      <w:pPr>
        <w:pStyle w:val="8"/>
        <w:spacing w:before="3"/>
        <w:ind w:left="940"/>
      </w:pPr>
      <w:r>
        <w:rPr>
          <w:color w:val="0000FF"/>
        </w:rPr>
        <w:t>if</w:t>
      </w:r>
      <w:r>
        <w:rPr>
          <w:color w:val="0000FF"/>
          <w:spacing w:val="-2"/>
        </w:rPr>
        <w:t xml:space="preserve"> </w:t>
      </w:r>
      <w:r>
        <w:t>(t</w:t>
      </w:r>
      <w:r>
        <w:rPr>
          <w:spacing w:val="-2"/>
        </w:rPr>
        <w:t xml:space="preserve"> </w:t>
      </w:r>
      <w:r>
        <w:t>&amp;&amp; t-&gt;child</w:t>
      </w:r>
      <w:r>
        <w:rPr>
          <w:spacing w:val="-2"/>
        </w:rPr>
        <w:t xml:space="preserve"> </w:t>
      </w:r>
      <w:r>
        <w:t xml:space="preserve">== </w:t>
      </w:r>
      <w:r>
        <w:rPr>
          <w:color w:val="808080"/>
          <w:spacing w:val="-2"/>
        </w:rPr>
        <w:t>child</w:t>
      </w:r>
      <w:r>
        <w:rPr>
          <w:spacing w:val="-2"/>
        </w:rPr>
        <w:t>)</w:t>
      </w:r>
    </w:p>
    <w:p w14:paraId="55251544">
      <w:pPr>
        <w:spacing w:before="64"/>
        <w:ind w:left="940" w:right="0" w:firstLine="0"/>
        <w:jc w:val="left"/>
        <w:rPr>
          <w:rFonts w:ascii="新宋体"/>
          <w:sz w:val="19"/>
        </w:rPr>
      </w:pPr>
      <w:r>
        <w:rPr>
          <w:rFonts w:ascii="新宋体"/>
          <w:spacing w:val="-10"/>
          <w:sz w:val="19"/>
        </w:rPr>
        <w:t>{</w:t>
      </w:r>
    </w:p>
    <w:p w14:paraId="5EE88BF9">
      <w:pPr>
        <w:pStyle w:val="8"/>
        <w:spacing w:before="64" w:line="304" w:lineRule="auto"/>
        <w:ind w:left="1360" w:right="6223"/>
      </w:pPr>
      <w:r>
        <w:rPr>
          <w:color w:val="808080"/>
        </w:rPr>
        <w:t>parent</w:t>
      </w:r>
      <w:r>
        <w:rPr>
          <w:color w:val="808080"/>
          <w:spacing w:val="-17"/>
        </w:rPr>
        <w:t xml:space="preserve"> </w:t>
      </w:r>
      <w:r>
        <w:t>=</w:t>
      </w:r>
      <w:r>
        <w:rPr>
          <w:spacing w:val="-17"/>
        </w:rPr>
        <w:t xml:space="preserve"> </w:t>
      </w:r>
      <w:r>
        <w:t xml:space="preserve">i; </w:t>
      </w:r>
      <w:r>
        <w:rPr>
          <w:color w:val="0000FF"/>
        </w:rPr>
        <w:t xml:space="preserve">return </w:t>
      </w:r>
      <w:r>
        <w:rPr>
          <w:color w:val="6E0089"/>
        </w:rPr>
        <w:t>OK</w:t>
      </w:r>
      <w:r>
        <w:t>;</w:t>
      </w:r>
    </w:p>
    <w:p w14:paraId="3B3DC9EB">
      <w:pPr>
        <w:spacing w:before="0" w:line="242" w:lineRule="exact"/>
        <w:ind w:left="940" w:right="0" w:firstLine="0"/>
        <w:jc w:val="left"/>
        <w:rPr>
          <w:rFonts w:ascii="新宋体"/>
          <w:sz w:val="19"/>
        </w:rPr>
      </w:pPr>
      <w:r>
        <w:rPr>
          <w:rFonts w:ascii="新宋体"/>
          <w:spacing w:val="-10"/>
          <w:sz w:val="19"/>
        </w:rPr>
        <w:t>}</w:t>
      </w:r>
    </w:p>
    <w:p w14:paraId="69CED084">
      <w:pPr>
        <w:spacing w:before="63"/>
        <w:ind w:left="520" w:right="0" w:firstLine="0"/>
        <w:jc w:val="left"/>
        <w:rPr>
          <w:rFonts w:ascii="新宋体"/>
          <w:sz w:val="19"/>
        </w:rPr>
      </w:pPr>
      <w:r>
        <w:rPr>
          <w:rFonts w:ascii="新宋体"/>
          <w:spacing w:val="-10"/>
          <w:sz w:val="19"/>
        </w:rPr>
        <w:t>}</w:t>
      </w:r>
    </w:p>
    <w:p w14:paraId="70AD7EAE">
      <w:pPr>
        <w:pStyle w:val="8"/>
        <w:spacing w:before="66"/>
        <w:ind w:left="520"/>
      </w:pPr>
      <w:r>
        <w:rPr>
          <w:color w:val="0000FF"/>
        </w:rPr>
        <w:t>return</w:t>
      </w:r>
      <w:r>
        <w:rPr>
          <w:color w:val="0000FF"/>
          <w:spacing w:val="-2"/>
        </w:rPr>
        <w:t xml:space="preserve"> </w:t>
      </w:r>
      <w:r>
        <w:rPr>
          <w:color w:val="6E0089"/>
          <w:spacing w:val="-2"/>
        </w:rPr>
        <w:t>INFEASIBLE</w:t>
      </w:r>
      <w:r>
        <w:rPr>
          <w:spacing w:val="-2"/>
        </w:rPr>
        <w:t>;</w:t>
      </w:r>
    </w:p>
    <w:p w14:paraId="40D0FE9A">
      <w:pPr>
        <w:spacing w:before="64"/>
        <w:ind w:left="100" w:right="0" w:firstLine="0"/>
        <w:jc w:val="left"/>
        <w:rPr>
          <w:rFonts w:ascii="新宋体"/>
          <w:sz w:val="19"/>
        </w:rPr>
      </w:pPr>
      <w:r>
        <w:rPr>
          <w:rFonts w:ascii="新宋体"/>
          <w:spacing w:val="-10"/>
          <w:sz w:val="19"/>
        </w:rPr>
        <w:t>}</w:t>
      </w:r>
    </w:p>
    <w:p w14:paraId="5DF76CE7">
      <w:pPr>
        <w:pStyle w:val="8"/>
        <w:spacing w:before="130"/>
      </w:pPr>
    </w:p>
    <w:p w14:paraId="43AE3B77">
      <w:pPr>
        <w:pStyle w:val="8"/>
        <w:ind w:left="100"/>
      </w:pPr>
      <w:r>
        <w:rPr>
          <w:color w:val="2B91AE"/>
        </w:rPr>
        <w:t>status</w:t>
      </w:r>
      <w:r>
        <w:rPr>
          <w:color w:val="2B91AE"/>
          <w:spacing w:val="-3"/>
        </w:rPr>
        <w:t xml:space="preserve"> </w:t>
      </w:r>
      <w:r>
        <w:t>TraverseTree(</w:t>
      </w:r>
      <w:r>
        <w:rPr>
          <w:color w:val="2B91AE"/>
        </w:rPr>
        <w:t>CTree</w:t>
      </w:r>
      <w:r>
        <w:rPr>
          <w:color w:val="2B91AE"/>
          <w:spacing w:val="-3"/>
        </w:rPr>
        <w:t xml:space="preserve"> </w:t>
      </w:r>
      <w:r>
        <w:rPr>
          <w:color w:val="808080"/>
        </w:rPr>
        <w:t>T</w:t>
      </w:r>
      <w:r>
        <w:t>,</w:t>
      </w:r>
      <w:r>
        <w:rPr>
          <w:spacing w:val="-3"/>
        </w:rPr>
        <w:t xml:space="preserve"> </w:t>
      </w:r>
      <w:r>
        <w:rPr>
          <w:color w:val="2B91AE"/>
        </w:rPr>
        <w:t>status</w:t>
      </w:r>
      <w:r>
        <w:t>(*</w:t>
      </w:r>
      <w:r>
        <w:rPr>
          <w:color w:val="808080"/>
        </w:rPr>
        <w:t>visit</w:t>
      </w:r>
      <w:r>
        <w:t>)(</w:t>
      </w:r>
      <w:r>
        <w:rPr>
          <w:color w:val="0000FF"/>
        </w:rPr>
        <w:t>char</w:t>
      </w:r>
      <w:r>
        <w:t>*,</w:t>
      </w:r>
      <w:r>
        <w:rPr>
          <w:spacing w:val="-3"/>
        </w:rPr>
        <w:t xml:space="preserve"> </w:t>
      </w:r>
      <w:r>
        <w:rPr>
          <w:color w:val="0000FF"/>
          <w:spacing w:val="-2"/>
        </w:rPr>
        <w:t>int</w:t>
      </w:r>
      <w:r>
        <w:rPr>
          <w:spacing w:val="-2"/>
        </w:rPr>
        <w:t>))</w:t>
      </w:r>
    </w:p>
    <w:p w14:paraId="5315C669">
      <w:pPr>
        <w:spacing w:before="64"/>
        <w:ind w:left="100" w:right="0" w:firstLine="0"/>
        <w:jc w:val="left"/>
        <w:rPr>
          <w:rFonts w:ascii="新宋体"/>
          <w:sz w:val="19"/>
        </w:rPr>
      </w:pPr>
      <w:r>
        <w:rPr>
          <w:rFonts w:ascii="新宋体"/>
          <w:spacing w:val="-10"/>
          <w:sz w:val="19"/>
        </w:rPr>
        <w:t>{</w:t>
      </w:r>
    </w:p>
    <w:p w14:paraId="2C140E7F">
      <w:pPr>
        <w:pStyle w:val="8"/>
        <w:spacing w:before="64"/>
        <w:ind w:left="520"/>
      </w:pPr>
      <w:r>
        <w:rPr>
          <w:color w:val="2B91AE"/>
        </w:rPr>
        <w:t>stack</w:t>
      </w:r>
      <w:r>
        <w:t>&lt;</w:t>
      </w:r>
      <w:r>
        <w:rPr>
          <w:color w:val="0000FF"/>
        </w:rPr>
        <w:t>int</w:t>
      </w:r>
      <w:r>
        <w:t>&gt;</w:t>
      </w:r>
      <w:r>
        <w:rPr>
          <w:spacing w:val="-4"/>
        </w:rPr>
        <w:t xml:space="preserve"> </w:t>
      </w:r>
      <w:r>
        <w:rPr>
          <w:spacing w:val="-2"/>
        </w:rPr>
        <w:t>stack;</w:t>
      </w:r>
    </w:p>
    <w:p w14:paraId="6B205787">
      <w:pPr>
        <w:pStyle w:val="8"/>
        <w:tabs>
          <w:tab w:val="left" w:pos="4719"/>
        </w:tabs>
        <w:spacing w:before="66" w:line="302" w:lineRule="auto"/>
        <w:ind w:left="520" w:right="1170"/>
      </w:pPr>
      <w:r>
        <w:rPr>
          <w:color w:val="0000FF"/>
        </w:rPr>
        <w:t xml:space="preserve">int </w:t>
      </w:r>
      <w:r>
        <w:t>status = 0;</w:t>
      </w:r>
      <w:r>
        <w:tab/>
      </w:r>
      <w:r>
        <w:rPr>
          <w:color w:val="008000"/>
          <w:spacing w:val="-2"/>
        </w:rPr>
        <w:t xml:space="preserve">//用来标志是否所有孩子都被访问过 </w:t>
      </w:r>
      <w:r>
        <w:rPr>
          <w:color w:val="0000FF"/>
        </w:rPr>
        <w:t xml:space="preserve">int </w:t>
      </w:r>
      <w:r>
        <w:t xml:space="preserve">i; </w:t>
      </w:r>
      <w:r>
        <w:rPr>
          <w:color w:val="0000FF"/>
        </w:rPr>
        <w:t xml:space="preserve">int </w:t>
      </w:r>
      <w:r>
        <w:t>j;</w:t>
      </w:r>
    </w:p>
    <w:p w14:paraId="65C03ABF">
      <w:pPr>
        <w:pStyle w:val="8"/>
        <w:tabs>
          <w:tab w:val="left" w:pos="4719"/>
        </w:tabs>
        <w:spacing w:before="1"/>
        <w:ind w:left="520"/>
      </w:pPr>
      <w:r>
        <w:rPr>
          <w:color w:val="0000FF"/>
        </w:rPr>
        <w:t>int</w:t>
      </w:r>
      <w:r>
        <w:rPr>
          <w:color w:val="0000FF"/>
          <w:spacing w:val="-5"/>
        </w:rPr>
        <w:t xml:space="preserve"> </w:t>
      </w:r>
      <w:r>
        <w:t xml:space="preserve">indent = </w:t>
      </w:r>
      <w:r>
        <w:rPr>
          <w:spacing w:val="-5"/>
        </w:rPr>
        <w:t>0;</w:t>
      </w:r>
      <w:r>
        <w:tab/>
      </w:r>
      <w:r>
        <w:rPr>
          <w:color w:val="008000"/>
          <w:spacing w:val="-4"/>
        </w:rPr>
        <w:t>//缩进量</w:t>
      </w:r>
    </w:p>
    <w:p w14:paraId="5F9D7A52">
      <w:pPr>
        <w:pStyle w:val="8"/>
        <w:spacing w:before="66" w:line="302" w:lineRule="auto"/>
        <w:ind w:left="520" w:right="6997"/>
      </w:pPr>
      <w:r>
        <w:rPr>
          <w:color w:val="0000FF"/>
        </w:rPr>
        <w:t>int</w:t>
      </w:r>
      <w:r>
        <w:rPr>
          <w:color w:val="0000FF"/>
          <w:spacing w:val="-24"/>
        </w:rPr>
        <w:t xml:space="preserve"> </w:t>
      </w:r>
      <w:r>
        <w:t xml:space="preserve">parent; </w:t>
      </w:r>
      <w:r>
        <w:rPr>
          <w:color w:val="2B91AE"/>
        </w:rPr>
        <w:t xml:space="preserve">CNode </w:t>
      </w:r>
      <w:r>
        <w:t>t;</w:t>
      </w:r>
    </w:p>
    <w:p w14:paraId="6541BBCF">
      <w:pPr>
        <w:pStyle w:val="8"/>
        <w:tabs>
          <w:tab w:val="left" w:pos="3459"/>
        </w:tabs>
        <w:spacing w:before="1"/>
        <w:ind w:left="520"/>
      </w:pPr>
      <w:r>
        <w:rPr>
          <w:color w:val="0000FF"/>
        </w:rPr>
        <w:t>int</w:t>
      </w:r>
      <w:r>
        <w:rPr>
          <w:color w:val="0000FF"/>
          <w:spacing w:val="-3"/>
        </w:rPr>
        <w:t xml:space="preserve"> </w:t>
      </w:r>
      <w:r>
        <w:t>visited[100</w:t>
      </w:r>
      <w:r>
        <w:rPr>
          <w:spacing w:val="-1"/>
        </w:rPr>
        <w:t xml:space="preserve">] = { </w:t>
      </w:r>
      <w:r>
        <w:t>0</w:t>
      </w:r>
      <w:r>
        <w:rPr>
          <w:spacing w:val="-4"/>
        </w:rPr>
        <w:t xml:space="preserve"> };</w:t>
      </w:r>
      <w:r>
        <w:tab/>
      </w:r>
      <w:r>
        <w:rPr>
          <w:color w:val="008000"/>
          <w:spacing w:val="-3"/>
        </w:rPr>
        <w:t>//访问标志数组初始化</w:t>
      </w:r>
    </w:p>
    <w:p w14:paraId="53C6310F">
      <w:pPr>
        <w:pStyle w:val="8"/>
        <w:tabs>
          <w:tab w:val="left" w:pos="4299"/>
        </w:tabs>
        <w:spacing w:before="66" w:line="302" w:lineRule="auto"/>
        <w:ind w:left="520" w:right="3109"/>
      </w:pPr>
      <w:r>
        <w:rPr>
          <w:color w:val="0000FF"/>
        </w:rPr>
        <w:t xml:space="preserve">if </w:t>
      </w:r>
      <w:r>
        <w:t>(!</w:t>
      </w:r>
      <w:r>
        <w:rPr>
          <w:color w:val="808080"/>
        </w:rPr>
        <w:t>T</w:t>
      </w:r>
      <w:r>
        <w:t xml:space="preserve">.n) </w:t>
      </w:r>
      <w:r>
        <w:rPr>
          <w:color w:val="0000FF"/>
        </w:rPr>
        <w:t xml:space="preserve">return </w:t>
      </w:r>
      <w:r>
        <w:rPr>
          <w:color w:val="6E0089"/>
        </w:rPr>
        <w:t>OK</w:t>
      </w:r>
      <w:r>
        <w:t>;</w:t>
      </w:r>
      <w:r>
        <w:tab/>
      </w:r>
      <w:r>
        <w:rPr>
          <w:color w:val="008000"/>
          <w:spacing w:val="-2"/>
        </w:rPr>
        <w:t xml:space="preserve">//树为空直接结束 </w:t>
      </w:r>
      <w:r>
        <w:rPr>
          <w:color w:val="0000FF"/>
        </w:rPr>
        <w:t xml:space="preserve">for </w:t>
      </w:r>
      <w:r>
        <w:t xml:space="preserve">(i = 0; i &lt; </w:t>
      </w:r>
      <w:r>
        <w:rPr>
          <w:color w:val="808080"/>
        </w:rPr>
        <w:t>T</w:t>
      </w:r>
      <w:r>
        <w:t>.n; i++)</w:t>
      </w:r>
    </w:p>
    <w:p w14:paraId="70549971">
      <w:pPr>
        <w:spacing w:before="1"/>
        <w:ind w:left="520" w:right="0" w:firstLine="0"/>
        <w:jc w:val="left"/>
        <w:rPr>
          <w:rFonts w:ascii="新宋体"/>
          <w:sz w:val="19"/>
        </w:rPr>
      </w:pPr>
      <w:r>
        <w:rPr>
          <w:rFonts w:ascii="新宋体"/>
          <w:spacing w:val="-10"/>
          <w:sz w:val="19"/>
        </w:rPr>
        <w:t>{</w:t>
      </w:r>
    </w:p>
    <w:p w14:paraId="12C12012">
      <w:pPr>
        <w:pStyle w:val="8"/>
        <w:spacing w:before="66"/>
        <w:ind w:left="940"/>
      </w:pPr>
      <w:r>
        <w:t>indent</w:t>
      </w:r>
      <w:r>
        <w:rPr>
          <w:spacing w:val="-2"/>
        </w:rPr>
        <w:t xml:space="preserve"> </w:t>
      </w:r>
      <w:r>
        <w:t>=</w:t>
      </w:r>
      <w:r>
        <w:rPr>
          <w:spacing w:val="-1"/>
        </w:rPr>
        <w:t xml:space="preserve"> </w:t>
      </w:r>
      <w:r>
        <w:rPr>
          <w:spacing w:val="-5"/>
        </w:rPr>
        <w:t>0;</w:t>
      </w:r>
    </w:p>
    <w:p w14:paraId="6C84B057">
      <w:pPr>
        <w:pStyle w:val="8"/>
        <w:tabs>
          <w:tab w:val="left" w:pos="4299"/>
        </w:tabs>
        <w:spacing w:before="64"/>
        <w:ind w:left="940"/>
      </w:pPr>
      <w:r>
        <w:rPr>
          <w:color w:val="0000FF"/>
        </w:rPr>
        <w:t xml:space="preserve">if </w:t>
      </w:r>
      <w:r>
        <w:rPr>
          <w:spacing w:val="-2"/>
        </w:rPr>
        <w:t>(!visited[i])</w:t>
      </w:r>
      <w:r>
        <w:tab/>
      </w:r>
      <w:r>
        <w:rPr>
          <w:color w:val="008000"/>
          <w:spacing w:val="-3"/>
        </w:rPr>
        <w:t>//对尚未访问的结点进行访问</w:t>
      </w:r>
    </w:p>
    <w:p w14:paraId="59A34C22">
      <w:pPr>
        <w:spacing w:before="64"/>
        <w:ind w:left="940" w:right="0" w:firstLine="0"/>
        <w:jc w:val="left"/>
        <w:rPr>
          <w:rFonts w:ascii="新宋体"/>
          <w:sz w:val="19"/>
        </w:rPr>
      </w:pPr>
      <w:r>
        <w:rPr>
          <w:rFonts w:ascii="新宋体"/>
          <w:spacing w:val="-10"/>
          <w:sz w:val="19"/>
        </w:rPr>
        <w:t>{</w:t>
      </w:r>
    </w:p>
    <w:p w14:paraId="2869A6D0">
      <w:pPr>
        <w:pStyle w:val="8"/>
        <w:spacing w:before="66" w:line="302" w:lineRule="auto"/>
        <w:ind w:left="1360" w:right="6107"/>
      </w:pPr>
      <w:r>
        <w:rPr>
          <w:spacing w:val="-2"/>
        </w:rPr>
        <w:t xml:space="preserve">stack.push(i); </w:t>
      </w:r>
      <w:r>
        <w:t>visited[i]</w:t>
      </w:r>
      <w:r>
        <w:rPr>
          <w:spacing w:val="-19"/>
        </w:rPr>
        <w:t xml:space="preserve"> </w:t>
      </w:r>
      <w:r>
        <w:t>=</w:t>
      </w:r>
      <w:r>
        <w:rPr>
          <w:spacing w:val="-15"/>
        </w:rPr>
        <w:t xml:space="preserve"> </w:t>
      </w:r>
      <w:r>
        <w:t>1;</w:t>
      </w:r>
    </w:p>
    <w:p w14:paraId="29A5F02D">
      <w:pPr>
        <w:pStyle w:val="8"/>
        <w:spacing w:before="1" w:line="304" w:lineRule="auto"/>
        <w:ind w:left="1780" w:right="3865" w:hanging="420"/>
      </w:pPr>
      <w:r>
        <w:rPr>
          <w:color w:val="0000FF"/>
        </w:rPr>
        <w:t xml:space="preserve">if </w:t>
      </w:r>
      <w:r>
        <w:t>(GetParent(</w:t>
      </w:r>
      <w:r>
        <w:rPr>
          <w:color w:val="808080"/>
        </w:rPr>
        <w:t>T</w:t>
      </w:r>
      <w:r>
        <w:t xml:space="preserve">, i, parent) == </w:t>
      </w:r>
      <w:r>
        <w:rPr>
          <w:color w:val="6E0089"/>
        </w:rPr>
        <w:t>OK</w:t>
      </w:r>
      <w:r>
        <w:t>) indent</w:t>
      </w:r>
      <w:r>
        <w:rPr>
          <w:spacing w:val="-17"/>
        </w:rPr>
        <w:t xml:space="preserve"> </w:t>
      </w:r>
      <w:r>
        <w:t>+=</w:t>
      </w:r>
      <w:r>
        <w:rPr>
          <w:spacing w:val="-17"/>
        </w:rPr>
        <w:t xml:space="preserve"> </w:t>
      </w:r>
      <w:r>
        <w:rPr>
          <w:color w:val="808080"/>
        </w:rPr>
        <w:t>T</w:t>
      </w:r>
      <w:r>
        <w:t>.nodes[parent].indent;</w:t>
      </w:r>
    </w:p>
    <w:p w14:paraId="198E0217">
      <w:pPr>
        <w:pStyle w:val="8"/>
        <w:spacing w:line="302" w:lineRule="auto"/>
        <w:ind w:left="1780" w:right="3583" w:hanging="420"/>
      </w:pPr>
      <w:r>
        <w:rPr>
          <w:color w:val="0000FF"/>
        </w:rPr>
        <w:t xml:space="preserve">if </w:t>
      </w:r>
      <w:r>
        <w:t>(</w:t>
      </w:r>
      <w:r>
        <w:rPr>
          <w:color w:val="808080"/>
        </w:rPr>
        <w:t>T</w:t>
      </w:r>
      <w:r>
        <w:t xml:space="preserve">.nodes[i].indent) </w:t>
      </w:r>
      <w:r>
        <w:rPr>
          <w:color w:val="808080"/>
        </w:rPr>
        <w:t>visit</w:t>
      </w:r>
      <w:r>
        <w:t>(</w:t>
      </w:r>
      <w:r>
        <w:rPr>
          <w:color w:val="808080"/>
        </w:rPr>
        <w:t>T</w:t>
      </w:r>
      <w:r>
        <w:t>.nodes[i].data,</w:t>
      </w:r>
      <w:r>
        <w:rPr>
          <w:spacing w:val="-24"/>
        </w:rPr>
        <w:t xml:space="preserve"> </w:t>
      </w:r>
      <w:r>
        <w:t>indent);</w:t>
      </w:r>
    </w:p>
    <w:p w14:paraId="291FA67B">
      <w:pPr>
        <w:pStyle w:val="8"/>
        <w:spacing w:before="2"/>
        <w:ind w:left="1360"/>
      </w:pPr>
      <w:r>
        <w:t>t</w:t>
      </w:r>
      <w:r>
        <w:rPr>
          <w:spacing w:val="-1"/>
        </w:rPr>
        <w:t xml:space="preserve"> </w:t>
      </w:r>
      <w:r>
        <w:t>=</w:t>
      </w:r>
      <w:r>
        <w:rPr>
          <w:spacing w:val="-1"/>
        </w:rPr>
        <w:t xml:space="preserve"> </w:t>
      </w:r>
      <w:r>
        <w:rPr>
          <w:color w:val="808080"/>
          <w:spacing w:val="-2"/>
        </w:rPr>
        <w:t>T</w:t>
      </w:r>
      <w:r>
        <w:rPr>
          <w:spacing w:val="-2"/>
        </w:rPr>
        <w:t>.nodes[i].firstchild;</w:t>
      </w:r>
    </w:p>
    <w:p w14:paraId="7CA9CCDD">
      <w:pPr>
        <w:pStyle w:val="8"/>
        <w:tabs>
          <w:tab w:val="left" w:pos="6819"/>
        </w:tabs>
        <w:spacing w:before="63"/>
        <w:ind w:left="1360"/>
      </w:pPr>
      <w:r>
        <w:rPr>
          <w:color w:val="0000FF"/>
        </w:rPr>
        <w:t>while</w:t>
      </w:r>
      <w:r>
        <w:rPr>
          <w:color w:val="0000FF"/>
          <w:spacing w:val="-3"/>
        </w:rPr>
        <w:t xml:space="preserve"> </w:t>
      </w:r>
      <w:r>
        <w:t>(t</w:t>
      </w:r>
      <w:r>
        <w:rPr>
          <w:spacing w:val="1"/>
        </w:rPr>
        <w:t xml:space="preserve"> </w:t>
      </w:r>
      <w:r>
        <w:t xml:space="preserve">&amp;&amp; </w:t>
      </w:r>
      <w:r>
        <w:rPr>
          <w:spacing w:val="-2"/>
        </w:rPr>
        <w:t>!status)</w:t>
      </w:r>
      <w:r>
        <w:tab/>
      </w:r>
      <w:r>
        <w:rPr>
          <w:color w:val="008000"/>
          <w:spacing w:val="-3"/>
        </w:rPr>
        <w:t>//如果该结点有孩</w:t>
      </w:r>
    </w:p>
    <w:p w14:paraId="7257761E">
      <w:pPr>
        <w:pStyle w:val="8"/>
        <w:spacing w:before="64"/>
        <w:ind w:left="100"/>
      </w:pPr>
      <w:r>
        <w:rPr>
          <w:color w:val="008000"/>
          <w:spacing w:val="-10"/>
        </w:rPr>
        <w:t>子</w:t>
      </w:r>
    </w:p>
    <w:p w14:paraId="616B81C6">
      <w:pPr>
        <w:spacing w:before="66"/>
        <w:ind w:left="1360" w:right="0" w:firstLine="0"/>
        <w:jc w:val="left"/>
        <w:rPr>
          <w:rFonts w:ascii="新宋体"/>
          <w:sz w:val="19"/>
        </w:rPr>
      </w:pPr>
      <w:r>
        <w:rPr>
          <w:rFonts w:ascii="新宋体"/>
          <w:spacing w:val="-10"/>
          <w:sz w:val="19"/>
        </w:rPr>
        <w:t>{</w:t>
      </w:r>
    </w:p>
    <w:p w14:paraId="180112F7">
      <w:pPr>
        <w:pStyle w:val="8"/>
        <w:tabs>
          <w:tab w:val="left" w:pos="5559"/>
        </w:tabs>
        <w:spacing w:before="64" w:line="302" w:lineRule="auto"/>
        <w:ind w:left="2200" w:right="1280" w:hanging="420"/>
      </w:pPr>
      <w:r>
        <w:rPr>
          <w:color w:val="0000FF"/>
        </w:rPr>
        <w:t xml:space="preserve">while </w:t>
      </w:r>
      <w:r>
        <w:t>(visited[t-&gt;child] &amp;&amp; t-&gt;next)</w:t>
      </w:r>
      <w:r>
        <w:tab/>
      </w:r>
      <w:r>
        <w:rPr>
          <w:color w:val="008000"/>
          <w:spacing w:val="-2"/>
        </w:rPr>
        <w:t xml:space="preserve">//寻找未被访问过的孩子 </w:t>
      </w:r>
      <w:r>
        <w:t>t = t-&gt;next;</w:t>
      </w:r>
    </w:p>
    <w:p w14:paraId="46807725">
      <w:pPr>
        <w:pStyle w:val="8"/>
        <w:spacing w:before="3"/>
        <w:ind w:left="1780"/>
      </w:pPr>
      <w:r>
        <w:rPr>
          <w:color w:val="0000FF"/>
        </w:rPr>
        <w:t>if</w:t>
      </w:r>
      <w:r>
        <w:rPr>
          <w:color w:val="0000FF"/>
          <w:spacing w:val="-3"/>
        </w:rPr>
        <w:t xml:space="preserve"> </w:t>
      </w:r>
      <w:r>
        <w:t>(!visited[t-</w:t>
      </w:r>
      <w:r>
        <w:rPr>
          <w:spacing w:val="-2"/>
        </w:rPr>
        <w:t>&gt;child])</w:t>
      </w:r>
    </w:p>
    <w:p w14:paraId="3AF39D3A">
      <w:pPr>
        <w:spacing w:before="64"/>
        <w:ind w:left="1780" w:right="0" w:firstLine="0"/>
        <w:jc w:val="left"/>
        <w:rPr>
          <w:rFonts w:ascii="新宋体"/>
          <w:sz w:val="19"/>
        </w:rPr>
      </w:pPr>
      <w:r>
        <w:rPr>
          <w:rFonts w:ascii="新宋体"/>
          <w:spacing w:val="-10"/>
          <w:sz w:val="19"/>
        </w:rPr>
        <w:t>{</w:t>
      </w:r>
    </w:p>
    <w:p w14:paraId="76D4315B">
      <w:pPr>
        <w:pStyle w:val="8"/>
        <w:spacing w:before="64"/>
        <w:ind w:left="2200"/>
      </w:pPr>
      <w:r>
        <w:t>visited[t-&gt;child]</w:t>
      </w:r>
      <w:r>
        <w:rPr>
          <w:spacing w:val="-6"/>
        </w:rPr>
        <w:t xml:space="preserve"> </w:t>
      </w:r>
      <w:r>
        <w:t>=</w:t>
      </w:r>
      <w:r>
        <w:rPr>
          <w:spacing w:val="1"/>
        </w:rPr>
        <w:t xml:space="preserve"> </w:t>
      </w:r>
      <w:r>
        <w:rPr>
          <w:spacing w:val="-5"/>
        </w:rPr>
        <w:t>1;</w:t>
      </w:r>
    </w:p>
    <w:p w14:paraId="177F4E43">
      <w:pPr>
        <w:pStyle w:val="8"/>
        <w:spacing w:before="66" w:line="302" w:lineRule="auto"/>
        <w:ind w:left="2620" w:right="3593" w:hanging="420"/>
      </w:pPr>
      <w:r>
        <w:rPr>
          <w:color w:val="0000FF"/>
        </w:rPr>
        <w:t>if</w:t>
      </w:r>
      <w:r>
        <w:rPr>
          <w:color w:val="0000FF"/>
          <w:spacing w:val="-24"/>
        </w:rPr>
        <w:t xml:space="preserve"> </w:t>
      </w:r>
      <w:r>
        <w:t>(</w:t>
      </w:r>
      <w:r>
        <w:rPr>
          <w:color w:val="808080"/>
        </w:rPr>
        <w:t>T</w:t>
      </w:r>
      <w:r>
        <w:t xml:space="preserve">.nodes[t-&gt;child].firstchild) </w:t>
      </w:r>
      <w:r>
        <w:rPr>
          <w:spacing w:val="-2"/>
        </w:rPr>
        <w:t>stack.push(t-&gt;child);</w:t>
      </w:r>
    </w:p>
    <w:p w14:paraId="717240E8">
      <w:pPr>
        <w:pStyle w:val="8"/>
        <w:spacing w:before="1" w:line="304" w:lineRule="auto"/>
        <w:ind w:left="2200" w:right="3583"/>
      </w:pPr>
      <w:r>
        <w:t>GetParent(</w:t>
      </w:r>
      <w:r>
        <w:rPr>
          <w:color w:val="808080"/>
        </w:rPr>
        <w:t>T</w:t>
      </w:r>
      <w:r>
        <w:t>, t-&gt;child, parent); indent</w:t>
      </w:r>
      <w:r>
        <w:rPr>
          <w:spacing w:val="-17"/>
        </w:rPr>
        <w:t xml:space="preserve"> </w:t>
      </w:r>
      <w:r>
        <w:t>+=</w:t>
      </w:r>
      <w:r>
        <w:rPr>
          <w:spacing w:val="-17"/>
        </w:rPr>
        <w:t xml:space="preserve"> </w:t>
      </w:r>
      <w:r>
        <w:rPr>
          <w:color w:val="808080"/>
        </w:rPr>
        <w:t>T</w:t>
      </w:r>
      <w:r>
        <w:t>.nodes[parent].indent;</w:t>
      </w:r>
    </w:p>
    <w:p w14:paraId="7BEB10E5">
      <w:pPr>
        <w:pStyle w:val="8"/>
        <w:spacing w:after="0" w:line="304" w:lineRule="auto"/>
        <w:sectPr>
          <w:pgSz w:w="11910" w:h="16840"/>
          <w:pgMar w:top="1280" w:right="1275" w:bottom="1180" w:left="1700" w:header="868" w:footer="989" w:gutter="0"/>
          <w:cols w:space="720" w:num="1"/>
        </w:sectPr>
      </w:pPr>
    </w:p>
    <w:p w14:paraId="429B4FF4">
      <w:pPr>
        <w:pStyle w:val="8"/>
        <w:spacing w:before="157" w:line="302" w:lineRule="auto"/>
        <w:ind w:left="2620" w:right="2698" w:hanging="420"/>
      </w:pPr>
      <w:r>
        <w:rPr>
          <w:color w:val="0000FF"/>
        </w:rPr>
        <w:t xml:space="preserve">if </w:t>
      </w:r>
      <w:r>
        <w:t>(</w:t>
      </w:r>
      <w:r>
        <w:rPr>
          <w:color w:val="808080"/>
        </w:rPr>
        <w:t>T</w:t>
      </w:r>
      <w:r>
        <w:t xml:space="preserve">.nodes[t-&gt;child].indent) </w:t>
      </w:r>
      <w:r>
        <w:rPr>
          <w:color w:val="808080"/>
        </w:rPr>
        <w:t>visit</w:t>
      </w:r>
      <w:r>
        <w:t>(</w:t>
      </w:r>
      <w:r>
        <w:rPr>
          <w:color w:val="808080"/>
        </w:rPr>
        <w:t>T</w:t>
      </w:r>
      <w:r>
        <w:t>.nodes[t-&gt;child].data,</w:t>
      </w:r>
      <w:r>
        <w:rPr>
          <w:spacing w:val="-24"/>
        </w:rPr>
        <w:t xml:space="preserve"> </w:t>
      </w:r>
      <w:r>
        <w:t>indent);</w:t>
      </w:r>
    </w:p>
    <w:p w14:paraId="12F539D6">
      <w:pPr>
        <w:pStyle w:val="8"/>
        <w:spacing w:before="3" w:line="302" w:lineRule="auto"/>
        <w:ind w:left="2200" w:right="3583"/>
      </w:pPr>
      <w:r>
        <w:t>t</w:t>
      </w:r>
      <w:r>
        <w:rPr>
          <w:spacing w:val="-17"/>
        </w:rPr>
        <w:t xml:space="preserve"> </w:t>
      </w:r>
      <w:r>
        <w:t>=</w:t>
      </w:r>
      <w:r>
        <w:rPr>
          <w:spacing w:val="-17"/>
        </w:rPr>
        <w:t xml:space="preserve"> </w:t>
      </w:r>
      <w:r>
        <w:rPr>
          <w:color w:val="808080"/>
        </w:rPr>
        <w:t>T</w:t>
      </w:r>
      <w:r>
        <w:t>.nodes[t-&gt;child].firstchild; status = 0;</w:t>
      </w:r>
    </w:p>
    <w:p w14:paraId="5613D9BB">
      <w:pPr>
        <w:spacing w:before="1"/>
        <w:ind w:left="1780" w:right="0" w:firstLine="0"/>
        <w:jc w:val="left"/>
        <w:rPr>
          <w:rFonts w:ascii="新宋体"/>
          <w:sz w:val="19"/>
        </w:rPr>
      </w:pPr>
      <w:r>
        <w:rPr>
          <w:rFonts w:ascii="新宋体"/>
          <w:spacing w:val="-10"/>
          <w:sz w:val="19"/>
        </w:rPr>
        <w:t>}</w:t>
      </w:r>
    </w:p>
    <w:p w14:paraId="33D3AA68">
      <w:pPr>
        <w:pStyle w:val="8"/>
        <w:spacing w:before="66"/>
        <w:ind w:left="1780"/>
      </w:pPr>
      <w:r>
        <w:rPr>
          <w:color w:val="0000FF"/>
        </w:rPr>
        <w:t>else</w:t>
      </w:r>
      <w:r>
        <w:rPr>
          <w:color w:val="0000FF"/>
          <w:spacing w:val="-2"/>
        </w:rPr>
        <w:t xml:space="preserve"> </w:t>
      </w:r>
      <w:r>
        <w:t>status</w:t>
      </w:r>
      <w:r>
        <w:rPr>
          <w:spacing w:val="-1"/>
        </w:rPr>
        <w:t xml:space="preserve"> </w:t>
      </w:r>
      <w:r>
        <w:t>=</w:t>
      </w:r>
      <w:r>
        <w:rPr>
          <w:spacing w:val="-1"/>
        </w:rPr>
        <w:t xml:space="preserve"> </w:t>
      </w:r>
      <w:r>
        <w:rPr>
          <w:spacing w:val="-5"/>
        </w:rPr>
        <w:t>1;</w:t>
      </w:r>
    </w:p>
    <w:p w14:paraId="5DCDB0A5">
      <w:pPr>
        <w:spacing w:before="64"/>
        <w:ind w:left="1360" w:right="0" w:firstLine="0"/>
        <w:jc w:val="left"/>
        <w:rPr>
          <w:rFonts w:ascii="新宋体"/>
          <w:sz w:val="19"/>
        </w:rPr>
      </w:pPr>
      <w:r>
        <w:rPr>
          <w:rFonts w:ascii="新宋体"/>
          <w:spacing w:val="-10"/>
          <w:sz w:val="19"/>
        </w:rPr>
        <w:t>}</w:t>
      </w:r>
    </w:p>
    <w:p w14:paraId="3D4F5E17">
      <w:pPr>
        <w:spacing w:before="64"/>
        <w:ind w:left="940" w:right="0" w:firstLine="0"/>
        <w:jc w:val="left"/>
        <w:rPr>
          <w:rFonts w:ascii="新宋体"/>
          <w:sz w:val="19"/>
        </w:rPr>
      </w:pPr>
      <w:r>
        <w:rPr>
          <w:rFonts w:ascii="新宋体"/>
          <w:spacing w:val="-10"/>
          <w:sz w:val="19"/>
        </w:rPr>
        <w:t>}</w:t>
      </w:r>
    </w:p>
    <w:p w14:paraId="11E34E5B">
      <w:pPr>
        <w:pStyle w:val="8"/>
        <w:tabs>
          <w:tab w:val="left" w:pos="5139"/>
        </w:tabs>
        <w:spacing w:before="66"/>
        <w:ind w:left="940"/>
      </w:pPr>
      <w:r>
        <w:rPr>
          <w:color w:val="0000FF"/>
        </w:rPr>
        <w:t>while</w:t>
      </w:r>
      <w:r>
        <w:rPr>
          <w:color w:val="0000FF"/>
          <w:spacing w:val="-2"/>
        </w:rPr>
        <w:t xml:space="preserve"> </w:t>
      </w:r>
      <w:r>
        <w:rPr>
          <w:spacing w:val="-2"/>
        </w:rPr>
        <w:t>(!stack.empty())</w:t>
      </w:r>
      <w:r>
        <w:tab/>
      </w:r>
      <w:r>
        <w:rPr>
          <w:color w:val="008000"/>
          <w:spacing w:val="-4"/>
        </w:rPr>
        <w:t>//循环到栈为空</w:t>
      </w:r>
    </w:p>
    <w:p w14:paraId="133E242A">
      <w:pPr>
        <w:spacing w:before="64"/>
        <w:ind w:left="940" w:right="0" w:firstLine="0"/>
        <w:jc w:val="left"/>
        <w:rPr>
          <w:rFonts w:ascii="新宋体"/>
          <w:sz w:val="19"/>
        </w:rPr>
      </w:pPr>
      <w:r>
        <w:rPr>
          <w:rFonts w:ascii="新宋体"/>
          <w:spacing w:val="-10"/>
          <w:sz w:val="19"/>
        </w:rPr>
        <w:t>{</w:t>
      </w:r>
    </w:p>
    <w:p w14:paraId="4202DAE0">
      <w:pPr>
        <w:pStyle w:val="8"/>
        <w:spacing w:before="63"/>
        <w:ind w:left="1360"/>
      </w:pPr>
      <w:r>
        <w:t>j</w:t>
      </w:r>
      <w:r>
        <w:rPr>
          <w:spacing w:val="-1"/>
        </w:rPr>
        <w:t xml:space="preserve"> </w:t>
      </w:r>
      <w:r>
        <w:t>=</w:t>
      </w:r>
      <w:r>
        <w:rPr>
          <w:spacing w:val="-1"/>
        </w:rPr>
        <w:t xml:space="preserve"> </w:t>
      </w:r>
      <w:r>
        <w:rPr>
          <w:spacing w:val="-2"/>
        </w:rPr>
        <w:t>stack.top();</w:t>
      </w:r>
    </w:p>
    <w:p w14:paraId="59256F47">
      <w:pPr>
        <w:pStyle w:val="8"/>
        <w:spacing w:before="67" w:line="302" w:lineRule="auto"/>
        <w:ind w:left="1360" w:right="4895"/>
      </w:pPr>
      <w:r>
        <w:t>indent</w:t>
      </w:r>
      <w:r>
        <w:rPr>
          <w:spacing w:val="-17"/>
        </w:rPr>
        <w:t xml:space="preserve"> </w:t>
      </w:r>
      <w:r>
        <w:t>-=</w:t>
      </w:r>
      <w:r>
        <w:rPr>
          <w:spacing w:val="-17"/>
        </w:rPr>
        <w:t xml:space="preserve"> </w:t>
      </w:r>
      <w:r>
        <w:rPr>
          <w:color w:val="808080"/>
        </w:rPr>
        <w:t>T</w:t>
      </w:r>
      <w:r>
        <w:t xml:space="preserve">.nodes[j].indent; t = </w:t>
      </w:r>
      <w:r>
        <w:rPr>
          <w:color w:val="808080"/>
        </w:rPr>
        <w:t>T</w:t>
      </w:r>
      <w:r>
        <w:t>.nodes[j].firstchild; status = 0;</w:t>
      </w:r>
    </w:p>
    <w:p w14:paraId="70A030B2">
      <w:pPr>
        <w:pStyle w:val="8"/>
        <w:tabs>
          <w:tab w:val="left" w:pos="5979"/>
        </w:tabs>
        <w:spacing w:before="3"/>
        <w:ind w:left="1360"/>
      </w:pPr>
      <w:r>
        <w:rPr>
          <w:color w:val="0000FF"/>
        </w:rPr>
        <w:t>while</w:t>
      </w:r>
      <w:r>
        <w:rPr>
          <w:color w:val="0000FF"/>
          <w:spacing w:val="-3"/>
        </w:rPr>
        <w:t xml:space="preserve"> </w:t>
      </w:r>
      <w:r>
        <w:t>(t</w:t>
      </w:r>
      <w:r>
        <w:rPr>
          <w:spacing w:val="1"/>
        </w:rPr>
        <w:t xml:space="preserve"> </w:t>
      </w:r>
      <w:r>
        <w:t xml:space="preserve">&amp;&amp; </w:t>
      </w:r>
      <w:r>
        <w:rPr>
          <w:spacing w:val="-2"/>
        </w:rPr>
        <w:t>!status)</w:t>
      </w:r>
      <w:r>
        <w:tab/>
      </w:r>
      <w:r>
        <w:rPr>
          <w:color w:val="008000"/>
          <w:spacing w:val="-3"/>
        </w:rPr>
        <w:t>//如果该结点有孩子</w:t>
      </w:r>
    </w:p>
    <w:p w14:paraId="4CEC648F">
      <w:pPr>
        <w:spacing w:before="64"/>
        <w:ind w:left="1360" w:right="0" w:firstLine="0"/>
        <w:jc w:val="left"/>
        <w:rPr>
          <w:rFonts w:ascii="新宋体"/>
          <w:sz w:val="19"/>
        </w:rPr>
      </w:pPr>
      <w:r>
        <w:rPr>
          <w:rFonts w:ascii="新宋体"/>
          <w:spacing w:val="-10"/>
          <w:sz w:val="19"/>
        </w:rPr>
        <w:t>{</w:t>
      </w:r>
    </w:p>
    <w:p w14:paraId="4746DA00">
      <w:pPr>
        <w:pStyle w:val="8"/>
        <w:tabs>
          <w:tab w:val="left" w:pos="5559"/>
        </w:tabs>
        <w:spacing w:before="64" w:line="304" w:lineRule="auto"/>
        <w:ind w:left="2200" w:right="1280" w:hanging="420"/>
      </w:pPr>
      <w:r>
        <w:rPr>
          <w:color w:val="0000FF"/>
        </w:rPr>
        <w:t xml:space="preserve">while </w:t>
      </w:r>
      <w:r>
        <w:t>(visited[t-&gt;child] &amp;&amp; t-&gt;next)</w:t>
      </w:r>
      <w:r>
        <w:tab/>
      </w:r>
      <w:r>
        <w:rPr>
          <w:color w:val="008000"/>
          <w:spacing w:val="-2"/>
        </w:rPr>
        <w:t xml:space="preserve">//寻找未被访问过的孩子 </w:t>
      </w:r>
      <w:r>
        <w:t>t = t-&gt;next;</w:t>
      </w:r>
    </w:p>
    <w:p w14:paraId="3F72514D">
      <w:pPr>
        <w:pStyle w:val="8"/>
        <w:spacing w:line="242" w:lineRule="exact"/>
        <w:ind w:left="1780"/>
      </w:pPr>
      <w:r>
        <w:rPr>
          <w:color w:val="0000FF"/>
        </w:rPr>
        <w:t>if</w:t>
      </w:r>
      <w:r>
        <w:rPr>
          <w:color w:val="0000FF"/>
          <w:spacing w:val="-3"/>
        </w:rPr>
        <w:t xml:space="preserve"> </w:t>
      </w:r>
      <w:r>
        <w:t>(!visited[t-</w:t>
      </w:r>
      <w:r>
        <w:rPr>
          <w:spacing w:val="-2"/>
        </w:rPr>
        <w:t>&gt;child])</w:t>
      </w:r>
    </w:p>
    <w:p w14:paraId="01B7017B">
      <w:pPr>
        <w:spacing w:before="64"/>
        <w:ind w:left="1780" w:right="0" w:firstLine="0"/>
        <w:jc w:val="left"/>
        <w:rPr>
          <w:rFonts w:ascii="新宋体"/>
          <w:sz w:val="19"/>
        </w:rPr>
      </w:pPr>
      <w:r>
        <w:rPr>
          <w:rFonts w:ascii="新宋体"/>
          <w:spacing w:val="-10"/>
          <w:sz w:val="19"/>
        </w:rPr>
        <w:t>{</w:t>
      </w:r>
    </w:p>
    <w:p w14:paraId="184AE9B9">
      <w:pPr>
        <w:pStyle w:val="8"/>
        <w:spacing w:before="66"/>
        <w:ind w:left="2200"/>
      </w:pPr>
      <w:r>
        <w:t>visited[t-&gt;child]</w:t>
      </w:r>
      <w:r>
        <w:rPr>
          <w:spacing w:val="-6"/>
        </w:rPr>
        <w:t xml:space="preserve"> </w:t>
      </w:r>
      <w:r>
        <w:t>=</w:t>
      </w:r>
      <w:r>
        <w:rPr>
          <w:spacing w:val="1"/>
        </w:rPr>
        <w:t xml:space="preserve"> </w:t>
      </w:r>
      <w:r>
        <w:rPr>
          <w:spacing w:val="-5"/>
        </w:rPr>
        <w:t>1;</w:t>
      </w:r>
    </w:p>
    <w:p w14:paraId="0D1363A0">
      <w:pPr>
        <w:pStyle w:val="8"/>
        <w:spacing w:before="64" w:line="302" w:lineRule="auto"/>
        <w:ind w:left="2620" w:right="3593" w:hanging="420"/>
      </w:pPr>
      <w:r>
        <w:rPr>
          <w:color w:val="0000FF"/>
        </w:rPr>
        <w:t>if</w:t>
      </w:r>
      <w:r>
        <w:rPr>
          <w:color w:val="0000FF"/>
          <w:spacing w:val="-24"/>
        </w:rPr>
        <w:t xml:space="preserve"> </w:t>
      </w:r>
      <w:r>
        <w:t>(</w:t>
      </w:r>
      <w:r>
        <w:rPr>
          <w:color w:val="808080"/>
        </w:rPr>
        <w:t>T</w:t>
      </w:r>
      <w:r>
        <w:t xml:space="preserve">.nodes[t-&gt;child].firstchild) </w:t>
      </w:r>
      <w:r>
        <w:rPr>
          <w:spacing w:val="-2"/>
        </w:rPr>
        <w:t>stack.push(t-&gt;child);</w:t>
      </w:r>
    </w:p>
    <w:p w14:paraId="6E95DE61">
      <w:pPr>
        <w:pStyle w:val="8"/>
        <w:spacing w:before="3" w:line="302" w:lineRule="auto"/>
        <w:ind w:left="2200" w:right="3583"/>
      </w:pPr>
      <w:r>
        <w:t>GetParent(</w:t>
      </w:r>
      <w:r>
        <w:rPr>
          <w:color w:val="808080"/>
        </w:rPr>
        <w:t>T</w:t>
      </w:r>
      <w:r>
        <w:t>, t-&gt;child, parent); indent</w:t>
      </w:r>
      <w:r>
        <w:rPr>
          <w:spacing w:val="-17"/>
        </w:rPr>
        <w:t xml:space="preserve"> </w:t>
      </w:r>
      <w:r>
        <w:t>+=</w:t>
      </w:r>
      <w:r>
        <w:rPr>
          <w:spacing w:val="-17"/>
        </w:rPr>
        <w:t xml:space="preserve"> </w:t>
      </w:r>
      <w:r>
        <w:rPr>
          <w:color w:val="808080"/>
        </w:rPr>
        <w:t>T</w:t>
      </w:r>
      <w:r>
        <w:t xml:space="preserve">.nodes[parent].indent; </w:t>
      </w:r>
      <w:r>
        <w:rPr>
          <w:color w:val="0000FF"/>
        </w:rPr>
        <w:t xml:space="preserve">if </w:t>
      </w:r>
      <w:r>
        <w:t>(</w:t>
      </w:r>
      <w:r>
        <w:rPr>
          <w:color w:val="808080"/>
        </w:rPr>
        <w:t>T</w:t>
      </w:r>
      <w:r>
        <w:t>.nodes[t-&gt;child].indent)</w:t>
      </w:r>
    </w:p>
    <w:p w14:paraId="56CC3678">
      <w:pPr>
        <w:pStyle w:val="8"/>
        <w:spacing w:before="4" w:line="302" w:lineRule="auto"/>
        <w:ind w:left="2200" w:right="2698" w:firstLine="420"/>
      </w:pPr>
      <w:r>
        <w:rPr>
          <w:color w:val="808080"/>
        </w:rPr>
        <w:t>visit</w:t>
      </w:r>
      <w:r>
        <w:t>(</w:t>
      </w:r>
      <w:r>
        <w:rPr>
          <w:color w:val="808080"/>
        </w:rPr>
        <w:t>T</w:t>
      </w:r>
      <w:r>
        <w:t>.nodes[t-&gt;child].data,</w:t>
      </w:r>
      <w:r>
        <w:rPr>
          <w:spacing w:val="-24"/>
        </w:rPr>
        <w:t xml:space="preserve"> </w:t>
      </w:r>
      <w:r>
        <w:t xml:space="preserve">indent); t = </w:t>
      </w:r>
      <w:r>
        <w:rPr>
          <w:color w:val="808080"/>
        </w:rPr>
        <w:t>T</w:t>
      </w:r>
      <w:r>
        <w:t>.nodes[t-&gt;child].firstchild;</w:t>
      </w:r>
    </w:p>
    <w:p w14:paraId="601A4C4D">
      <w:pPr>
        <w:pStyle w:val="8"/>
        <w:spacing w:before="1"/>
        <w:ind w:left="2200"/>
      </w:pPr>
      <w:r>
        <w:t>status</w:t>
      </w:r>
      <w:r>
        <w:rPr>
          <w:spacing w:val="-2"/>
        </w:rPr>
        <w:t xml:space="preserve"> </w:t>
      </w:r>
      <w:r>
        <w:t>=</w:t>
      </w:r>
      <w:r>
        <w:rPr>
          <w:spacing w:val="-1"/>
        </w:rPr>
        <w:t xml:space="preserve"> </w:t>
      </w:r>
      <w:r>
        <w:rPr>
          <w:spacing w:val="-5"/>
        </w:rPr>
        <w:t>0;</w:t>
      </w:r>
    </w:p>
    <w:p w14:paraId="0648A7B9">
      <w:pPr>
        <w:spacing w:before="66"/>
        <w:ind w:left="1780" w:right="0" w:firstLine="0"/>
        <w:jc w:val="left"/>
        <w:rPr>
          <w:rFonts w:ascii="新宋体"/>
          <w:sz w:val="19"/>
        </w:rPr>
      </w:pPr>
      <w:r>
        <w:rPr>
          <w:rFonts w:ascii="新宋体"/>
          <w:spacing w:val="-10"/>
          <w:sz w:val="19"/>
        </w:rPr>
        <w:t>}</w:t>
      </w:r>
    </w:p>
    <w:p w14:paraId="122FE6AD">
      <w:pPr>
        <w:pStyle w:val="8"/>
        <w:spacing w:before="64"/>
        <w:ind w:left="1780"/>
      </w:pPr>
      <w:r>
        <w:rPr>
          <w:color w:val="0000FF"/>
        </w:rPr>
        <w:t>else</w:t>
      </w:r>
      <w:r>
        <w:rPr>
          <w:color w:val="0000FF"/>
          <w:spacing w:val="-2"/>
        </w:rPr>
        <w:t xml:space="preserve"> </w:t>
      </w:r>
      <w:r>
        <w:t>status</w:t>
      </w:r>
      <w:r>
        <w:rPr>
          <w:spacing w:val="-1"/>
        </w:rPr>
        <w:t xml:space="preserve"> </w:t>
      </w:r>
      <w:r>
        <w:t>=</w:t>
      </w:r>
      <w:r>
        <w:rPr>
          <w:spacing w:val="-1"/>
        </w:rPr>
        <w:t xml:space="preserve"> </w:t>
      </w:r>
      <w:r>
        <w:rPr>
          <w:spacing w:val="-5"/>
        </w:rPr>
        <w:t>1;</w:t>
      </w:r>
    </w:p>
    <w:p w14:paraId="35037897">
      <w:pPr>
        <w:spacing w:before="63"/>
        <w:ind w:left="1360" w:right="0" w:firstLine="0"/>
        <w:jc w:val="left"/>
        <w:rPr>
          <w:rFonts w:ascii="新宋体"/>
          <w:sz w:val="19"/>
        </w:rPr>
      </w:pPr>
      <w:r>
        <w:rPr>
          <w:rFonts w:ascii="新宋体"/>
          <w:spacing w:val="-10"/>
          <w:sz w:val="19"/>
        </w:rPr>
        <w:t>}</w:t>
      </w:r>
    </w:p>
    <w:p w14:paraId="7DC7B904">
      <w:pPr>
        <w:pStyle w:val="8"/>
        <w:spacing w:before="66"/>
        <w:ind w:left="1360"/>
      </w:pPr>
      <w:r>
        <w:rPr>
          <w:color w:val="0000FF"/>
        </w:rPr>
        <w:t>if</w:t>
      </w:r>
      <w:r>
        <w:rPr>
          <w:color w:val="0000FF"/>
          <w:spacing w:val="-1"/>
        </w:rPr>
        <w:t xml:space="preserve"> </w:t>
      </w:r>
      <w:r>
        <w:t>(t)</w:t>
      </w:r>
      <w:r>
        <w:rPr>
          <w:spacing w:val="-1"/>
        </w:rPr>
        <w:t xml:space="preserve"> </w:t>
      </w:r>
      <w:r>
        <w:rPr>
          <w:spacing w:val="-2"/>
        </w:rPr>
        <w:t>stack.pop();</w:t>
      </w:r>
    </w:p>
    <w:p w14:paraId="2856A31A">
      <w:pPr>
        <w:spacing w:before="64"/>
        <w:ind w:left="940" w:right="0" w:firstLine="0"/>
        <w:jc w:val="left"/>
        <w:rPr>
          <w:rFonts w:ascii="新宋体"/>
          <w:sz w:val="19"/>
        </w:rPr>
      </w:pPr>
      <w:r>
        <w:rPr>
          <w:rFonts w:ascii="新宋体"/>
          <w:spacing w:val="-10"/>
          <w:sz w:val="19"/>
        </w:rPr>
        <w:t>}</w:t>
      </w:r>
    </w:p>
    <w:p w14:paraId="48ABC210">
      <w:pPr>
        <w:spacing w:before="64"/>
        <w:ind w:left="520" w:right="0" w:firstLine="0"/>
        <w:jc w:val="left"/>
        <w:rPr>
          <w:rFonts w:ascii="新宋体"/>
          <w:sz w:val="19"/>
        </w:rPr>
      </w:pPr>
      <w:r>
        <w:rPr>
          <w:rFonts w:ascii="新宋体"/>
          <w:spacing w:val="-10"/>
          <w:sz w:val="19"/>
        </w:rPr>
        <w:t>}</w:t>
      </w:r>
    </w:p>
    <w:p w14:paraId="49B3FFFA">
      <w:pPr>
        <w:pStyle w:val="8"/>
        <w:spacing w:before="66"/>
        <w:ind w:left="520"/>
      </w:pPr>
      <w:r>
        <w:rPr>
          <w:color w:val="0000FF"/>
        </w:rPr>
        <w:t>return</w:t>
      </w:r>
      <w:r>
        <w:rPr>
          <w:color w:val="0000FF"/>
          <w:spacing w:val="-2"/>
        </w:rPr>
        <w:t xml:space="preserve"> </w:t>
      </w:r>
      <w:r>
        <w:rPr>
          <w:color w:val="6E0089"/>
          <w:spacing w:val="-5"/>
        </w:rPr>
        <w:t>OK</w:t>
      </w:r>
      <w:r>
        <w:rPr>
          <w:spacing w:val="-5"/>
        </w:rPr>
        <w:t>;</w:t>
      </w:r>
    </w:p>
    <w:p w14:paraId="11881AF5">
      <w:pPr>
        <w:spacing w:before="64"/>
        <w:ind w:left="100" w:right="0" w:firstLine="0"/>
        <w:jc w:val="left"/>
        <w:rPr>
          <w:rFonts w:ascii="新宋体"/>
          <w:sz w:val="19"/>
        </w:rPr>
      </w:pPr>
      <w:r>
        <w:rPr>
          <w:rFonts w:ascii="新宋体"/>
          <w:spacing w:val="-10"/>
          <w:sz w:val="19"/>
        </w:rPr>
        <w:t>}</w:t>
      </w:r>
    </w:p>
    <w:p w14:paraId="0CDEC7DD">
      <w:pPr>
        <w:pStyle w:val="8"/>
        <w:spacing w:before="130"/>
      </w:pPr>
    </w:p>
    <w:p w14:paraId="2ADBD46E">
      <w:pPr>
        <w:pStyle w:val="8"/>
        <w:ind w:left="100"/>
      </w:pPr>
      <w:r>
        <w:rPr>
          <w:color w:val="008000"/>
          <w:spacing w:val="-2"/>
        </w:rPr>
        <w:t>/*栈的相关函数</w:t>
      </w:r>
      <w:r>
        <w:rPr>
          <w:color w:val="008000"/>
          <w:spacing w:val="-5"/>
        </w:rPr>
        <w:t>*/</w:t>
      </w:r>
    </w:p>
    <w:p w14:paraId="4A30353E">
      <w:pPr>
        <w:pStyle w:val="8"/>
        <w:spacing w:before="64"/>
        <w:ind w:left="100"/>
      </w:pPr>
      <w:r>
        <w:rPr>
          <w:color w:val="2B91AE"/>
        </w:rPr>
        <w:t>status</w:t>
      </w:r>
      <w:r>
        <w:rPr>
          <w:color w:val="2B91AE"/>
          <w:spacing w:val="-4"/>
        </w:rPr>
        <w:t xml:space="preserve"> </w:t>
      </w:r>
      <w:r>
        <w:t>InitStack(</w:t>
      </w:r>
      <w:r>
        <w:rPr>
          <w:color w:val="2B91AE"/>
        </w:rPr>
        <w:t>SqStack</w:t>
      </w:r>
      <w:r>
        <w:t>&amp;</w:t>
      </w:r>
      <w:r>
        <w:rPr>
          <w:spacing w:val="-3"/>
        </w:rPr>
        <w:t xml:space="preserve"> </w:t>
      </w:r>
      <w:r>
        <w:rPr>
          <w:color w:val="808080"/>
          <w:spacing w:val="-5"/>
        </w:rPr>
        <w:t>S</w:t>
      </w:r>
      <w:r>
        <w:rPr>
          <w:spacing w:val="-5"/>
        </w:rPr>
        <w:t>)</w:t>
      </w:r>
    </w:p>
    <w:p w14:paraId="2DDB0E9E">
      <w:pPr>
        <w:spacing w:before="63"/>
        <w:ind w:left="100" w:right="0" w:firstLine="0"/>
        <w:jc w:val="left"/>
        <w:rPr>
          <w:rFonts w:ascii="新宋体"/>
          <w:sz w:val="19"/>
        </w:rPr>
      </w:pPr>
      <w:r>
        <w:rPr>
          <w:rFonts w:ascii="新宋体"/>
          <w:spacing w:val="-10"/>
          <w:sz w:val="19"/>
        </w:rPr>
        <w:t>{</w:t>
      </w:r>
    </w:p>
    <w:p w14:paraId="35F6AED6">
      <w:pPr>
        <w:pStyle w:val="8"/>
        <w:spacing w:before="67"/>
        <w:ind w:left="520"/>
      </w:pPr>
      <w:r>
        <w:rPr>
          <w:color w:val="008000"/>
          <w:spacing w:val="-6"/>
        </w:rPr>
        <w:t xml:space="preserve">//构造一个空栈 </w:t>
      </w:r>
      <w:r>
        <w:rPr>
          <w:color w:val="008000"/>
          <w:spacing w:val="-10"/>
        </w:rPr>
        <w:t>S</w:t>
      </w:r>
    </w:p>
    <w:p w14:paraId="4AA62B5E">
      <w:pPr>
        <w:pStyle w:val="8"/>
        <w:tabs>
          <w:tab w:val="left" w:pos="3459"/>
        </w:tabs>
        <w:spacing w:before="63" w:line="302" w:lineRule="auto"/>
        <w:ind w:left="520" w:right="3372"/>
      </w:pPr>
      <w:r>
        <w:rPr>
          <w:color w:val="808080"/>
        </w:rPr>
        <w:t>S</w:t>
      </w:r>
      <w:r>
        <w:t>.base</w:t>
      </w:r>
      <w:r>
        <w:rPr>
          <w:spacing w:val="-6"/>
        </w:rPr>
        <w:t xml:space="preserve"> = (</w:t>
      </w:r>
      <w:r>
        <w:rPr>
          <w:color w:val="2B91AE"/>
        </w:rPr>
        <w:t>SElemType</w:t>
      </w:r>
      <w:r>
        <w:t>*)malloc(100</w:t>
      </w:r>
      <w:r>
        <w:rPr>
          <w:spacing w:val="-9"/>
        </w:rPr>
        <w:t xml:space="preserve"> </w:t>
      </w:r>
      <w:r>
        <w:t>*</w:t>
      </w:r>
      <w:r>
        <w:rPr>
          <w:spacing w:val="-9"/>
        </w:rPr>
        <w:t xml:space="preserve"> </w:t>
      </w:r>
      <w:r>
        <w:rPr>
          <w:color w:val="0000FF"/>
        </w:rPr>
        <w:t>sizeof</w:t>
      </w:r>
      <w:r>
        <w:t>(</w:t>
      </w:r>
      <w:r>
        <w:rPr>
          <w:color w:val="2B91AE"/>
        </w:rPr>
        <w:t>SElemType</w:t>
      </w:r>
      <w:r>
        <w:t xml:space="preserve">)); </w:t>
      </w:r>
      <w:r>
        <w:rPr>
          <w:color w:val="0000FF"/>
        </w:rPr>
        <w:t xml:space="preserve">if </w:t>
      </w:r>
      <w:r>
        <w:t>(!</w:t>
      </w:r>
      <w:r>
        <w:rPr>
          <w:color w:val="808080"/>
        </w:rPr>
        <w:t>S</w:t>
      </w:r>
      <w:r>
        <w:t>.base) exit(</w:t>
      </w:r>
      <w:r>
        <w:rPr>
          <w:color w:val="6E0089"/>
        </w:rPr>
        <w:t>OVERFLOW</w:t>
      </w:r>
      <w:r>
        <w:t>);</w:t>
      </w:r>
      <w:r>
        <w:tab/>
      </w:r>
      <w:r>
        <w:rPr>
          <w:color w:val="008000"/>
          <w:spacing w:val="-2"/>
        </w:rPr>
        <w:t>//存储分配失败</w:t>
      </w:r>
    </w:p>
    <w:p w14:paraId="217DEE0B">
      <w:pPr>
        <w:pStyle w:val="8"/>
        <w:spacing w:before="4"/>
        <w:ind w:left="520"/>
      </w:pPr>
      <w:r>
        <w:rPr>
          <w:color w:val="808080"/>
        </w:rPr>
        <w:t>S</w:t>
      </w:r>
      <w:r>
        <w:t>.top</w:t>
      </w:r>
      <w:r>
        <w:rPr>
          <w:spacing w:val="-3"/>
        </w:rPr>
        <w:t xml:space="preserve"> </w:t>
      </w:r>
      <w:r>
        <w:t>=</w:t>
      </w:r>
      <w:r>
        <w:rPr>
          <w:spacing w:val="3"/>
        </w:rPr>
        <w:t xml:space="preserve"> </w:t>
      </w:r>
      <w:r>
        <w:rPr>
          <w:color w:val="808080"/>
          <w:spacing w:val="-2"/>
        </w:rPr>
        <w:t>S</w:t>
      </w:r>
      <w:r>
        <w:rPr>
          <w:spacing w:val="-2"/>
        </w:rPr>
        <w:t>.base;</w:t>
      </w:r>
    </w:p>
    <w:p w14:paraId="69E2A13D">
      <w:pPr>
        <w:pStyle w:val="8"/>
        <w:spacing w:after="0"/>
        <w:sectPr>
          <w:pgSz w:w="11910" w:h="16840"/>
          <w:pgMar w:top="1280" w:right="1275" w:bottom="1180" w:left="1700" w:header="868" w:footer="989" w:gutter="0"/>
          <w:cols w:space="720" w:num="1"/>
        </w:sectPr>
      </w:pPr>
    </w:p>
    <w:p w14:paraId="71C2F157">
      <w:pPr>
        <w:pStyle w:val="8"/>
        <w:spacing w:before="157" w:line="302" w:lineRule="auto"/>
        <w:ind w:left="520" w:right="6577"/>
      </w:pPr>
      <w:r>
        <w:rPr>
          <w:color w:val="808080"/>
        </w:rPr>
        <w:t>S</w:t>
      </w:r>
      <w:r>
        <w:t>.stacksize</w:t>
      </w:r>
      <w:r>
        <w:rPr>
          <w:spacing w:val="-17"/>
        </w:rPr>
        <w:t xml:space="preserve"> </w:t>
      </w:r>
      <w:r>
        <w:t>=</w:t>
      </w:r>
      <w:r>
        <w:rPr>
          <w:spacing w:val="-17"/>
        </w:rPr>
        <w:t xml:space="preserve"> </w:t>
      </w:r>
      <w:r>
        <w:t xml:space="preserve">100; </w:t>
      </w:r>
      <w:r>
        <w:rPr>
          <w:color w:val="0000FF"/>
        </w:rPr>
        <w:t xml:space="preserve">return </w:t>
      </w:r>
      <w:r>
        <w:rPr>
          <w:color w:val="6E0089"/>
        </w:rPr>
        <w:t>OK</w:t>
      </w:r>
      <w:r>
        <w:t>;</w:t>
      </w:r>
    </w:p>
    <w:p w14:paraId="16693D6A">
      <w:pPr>
        <w:spacing w:before="3"/>
        <w:ind w:left="100" w:right="0" w:firstLine="0"/>
        <w:jc w:val="left"/>
        <w:rPr>
          <w:rFonts w:ascii="新宋体"/>
          <w:sz w:val="19"/>
        </w:rPr>
      </w:pPr>
      <w:r>
        <w:rPr>
          <w:rFonts w:ascii="新宋体"/>
          <w:spacing w:val="-10"/>
          <w:sz w:val="19"/>
        </w:rPr>
        <w:t>}</w:t>
      </w:r>
    </w:p>
    <w:p w14:paraId="6659FCBE">
      <w:pPr>
        <w:pStyle w:val="8"/>
        <w:spacing w:before="127"/>
      </w:pPr>
    </w:p>
    <w:p w14:paraId="596AB1E0">
      <w:pPr>
        <w:pStyle w:val="8"/>
        <w:spacing w:before="1"/>
        <w:ind w:left="100"/>
      </w:pPr>
      <w:r>
        <w:rPr>
          <w:color w:val="2B91AE"/>
        </w:rPr>
        <w:t>status</w:t>
      </w:r>
      <w:r>
        <w:rPr>
          <w:color w:val="2B91AE"/>
          <w:spacing w:val="-3"/>
        </w:rPr>
        <w:t xml:space="preserve"> </w:t>
      </w:r>
      <w:r>
        <w:t>GetTop(</w:t>
      </w:r>
      <w:r>
        <w:rPr>
          <w:color w:val="2B91AE"/>
        </w:rPr>
        <w:t>SqStack</w:t>
      </w:r>
      <w:r>
        <w:rPr>
          <w:color w:val="2B91AE"/>
          <w:spacing w:val="-3"/>
        </w:rPr>
        <w:t xml:space="preserve"> </w:t>
      </w:r>
      <w:r>
        <w:rPr>
          <w:color w:val="808080"/>
        </w:rPr>
        <w:t>S</w:t>
      </w:r>
      <w:r>
        <w:t>,</w:t>
      </w:r>
      <w:r>
        <w:rPr>
          <w:spacing w:val="-1"/>
        </w:rPr>
        <w:t xml:space="preserve"> </w:t>
      </w:r>
      <w:r>
        <w:rPr>
          <w:color w:val="2B91AE"/>
        </w:rPr>
        <w:t>SElemType</w:t>
      </w:r>
      <w:r>
        <w:t>&amp;</w:t>
      </w:r>
      <w:r>
        <w:rPr>
          <w:spacing w:val="-2"/>
        </w:rPr>
        <w:t xml:space="preserve"> </w:t>
      </w:r>
      <w:r>
        <w:rPr>
          <w:color w:val="808080"/>
          <w:spacing w:val="-5"/>
        </w:rPr>
        <w:t>e</w:t>
      </w:r>
      <w:r>
        <w:rPr>
          <w:spacing w:val="-5"/>
        </w:rPr>
        <w:t>)</w:t>
      </w:r>
    </w:p>
    <w:p w14:paraId="53D5D240">
      <w:pPr>
        <w:spacing w:before="66"/>
        <w:ind w:left="100" w:right="0" w:firstLine="0"/>
        <w:jc w:val="left"/>
        <w:rPr>
          <w:rFonts w:ascii="新宋体"/>
          <w:sz w:val="19"/>
        </w:rPr>
      </w:pPr>
      <w:r>
        <w:rPr>
          <w:rFonts w:ascii="新宋体"/>
          <w:spacing w:val="-10"/>
          <w:sz w:val="19"/>
        </w:rPr>
        <w:t>{</w:t>
      </w:r>
    </w:p>
    <w:p w14:paraId="3D4134B5">
      <w:pPr>
        <w:pStyle w:val="8"/>
        <w:spacing w:before="63" w:line="302" w:lineRule="auto"/>
        <w:ind w:left="520" w:right="2650"/>
      </w:pPr>
      <w:r>
        <w:rPr>
          <w:color w:val="008000"/>
          <w:spacing w:val="-5"/>
        </w:rPr>
        <w:t xml:space="preserve">//若栈不空，则用 </w:t>
      </w:r>
      <w:r>
        <w:rPr>
          <w:color w:val="008000"/>
        </w:rPr>
        <w:t>e</w:t>
      </w:r>
      <w:r>
        <w:rPr>
          <w:color w:val="008000"/>
          <w:spacing w:val="-25"/>
        </w:rPr>
        <w:t xml:space="preserve"> 返回 </w:t>
      </w:r>
      <w:r>
        <w:rPr>
          <w:color w:val="008000"/>
        </w:rPr>
        <w:t>S</w:t>
      </w:r>
      <w:r>
        <w:rPr>
          <w:color w:val="008000"/>
          <w:spacing w:val="-11"/>
        </w:rPr>
        <w:t xml:space="preserve"> 的栈顶元素，并返回 </w:t>
      </w:r>
      <w:r>
        <w:rPr>
          <w:color w:val="008000"/>
        </w:rPr>
        <w:t>OK</w:t>
      </w:r>
      <w:r>
        <w:rPr>
          <w:color w:val="008000"/>
          <w:spacing w:val="-8"/>
        </w:rPr>
        <w:t xml:space="preserve">；否则返回 </w:t>
      </w:r>
      <w:r>
        <w:rPr>
          <w:color w:val="008000"/>
        </w:rPr>
        <w:t xml:space="preserve">ERROR </w:t>
      </w:r>
      <w:r>
        <w:rPr>
          <w:color w:val="0000FF"/>
        </w:rPr>
        <w:t xml:space="preserve">if </w:t>
      </w:r>
      <w:r>
        <w:t>(</w:t>
      </w:r>
      <w:r>
        <w:rPr>
          <w:color w:val="808080"/>
        </w:rPr>
        <w:t>S</w:t>
      </w:r>
      <w:r>
        <w:t xml:space="preserve">.top == </w:t>
      </w:r>
      <w:r>
        <w:rPr>
          <w:color w:val="808080"/>
        </w:rPr>
        <w:t>S</w:t>
      </w:r>
      <w:r>
        <w:t xml:space="preserve">.base) </w:t>
      </w:r>
      <w:r>
        <w:rPr>
          <w:color w:val="0000FF"/>
        </w:rPr>
        <w:t xml:space="preserve">return </w:t>
      </w:r>
      <w:r>
        <w:rPr>
          <w:color w:val="6E0089"/>
        </w:rPr>
        <w:t>ERROR</w:t>
      </w:r>
      <w:r>
        <w:t>;</w:t>
      </w:r>
    </w:p>
    <w:p w14:paraId="7140F4A6">
      <w:pPr>
        <w:pStyle w:val="8"/>
        <w:spacing w:before="4" w:line="302" w:lineRule="auto"/>
        <w:ind w:left="520" w:right="6577"/>
      </w:pPr>
      <w:r>
        <w:rPr>
          <w:color w:val="808080"/>
        </w:rPr>
        <w:t>e</w:t>
      </w:r>
      <w:r>
        <w:rPr>
          <w:color w:val="808080"/>
          <w:spacing w:val="-9"/>
        </w:rPr>
        <w:t xml:space="preserve"> </w:t>
      </w:r>
      <w:r>
        <w:t>=</w:t>
      </w:r>
      <w:r>
        <w:rPr>
          <w:spacing w:val="-9"/>
        </w:rPr>
        <w:t xml:space="preserve"> </w:t>
      </w:r>
      <w:r>
        <w:t>*(</w:t>
      </w:r>
      <w:r>
        <w:rPr>
          <w:color w:val="808080"/>
        </w:rPr>
        <w:t>S</w:t>
      </w:r>
      <w:r>
        <w:t>.top</w:t>
      </w:r>
      <w:r>
        <w:rPr>
          <w:spacing w:val="-9"/>
        </w:rPr>
        <w:t xml:space="preserve"> </w:t>
      </w:r>
      <w:r>
        <w:t>-</w:t>
      </w:r>
      <w:r>
        <w:rPr>
          <w:spacing w:val="-9"/>
        </w:rPr>
        <w:t xml:space="preserve"> </w:t>
      </w:r>
      <w:r>
        <w:t xml:space="preserve">1); </w:t>
      </w:r>
      <w:r>
        <w:rPr>
          <w:color w:val="0000FF"/>
        </w:rPr>
        <w:t xml:space="preserve">return </w:t>
      </w:r>
      <w:r>
        <w:rPr>
          <w:color w:val="6E0089"/>
        </w:rPr>
        <w:t>OK</w:t>
      </w:r>
      <w:r>
        <w:t>;</w:t>
      </w:r>
    </w:p>
    <w:p w14:paraId="1552095F">
      <w:pPr>
        <w:spacing w:before="1"/>
        <w:ind w:left="100" w:right="0" w:firstLine="0"/>
        <w:jc w:val="left"/>
        <w:rPr>
          <w:rFonts w:ascii="新宋体"/>
          <w:sz w:val="19"/>
        </w:rPr>
      </w:pPr>
      <w:r>
        <w:rPr>
          <w:rFonts w:ascii="新宋体"/>
          <w:spacing w:val="-10"/>
          <w:sz w:val="19"/>
        </w:rPr>
        <w:t>}</w:t>
      </w:r>
    </w:p>
    <w:p w14:paraId="70647B48">
      <w:pPr>
        <w:pStyle w:val="8"/>
        <w:spacing w:before="129"/>
      </w:pPr>
    </w:p>
    <w:p w14:paraId="71AC29F0">
      <w:pPr>
        <w:pStyle w:val="8"/>
        <w:spacing w:before="1"/>
        <w:ind w:left="100"/>
      </w:pPr>
      <w:r>
        <w:rPr>
          <w:color w:val="2B91AE"/>
        </w:rPr>
        <w:t>status</w:t>
      </w:r>
      <w:r>
        <w:rPr>
          <w:color w:val="2B91AE"/>
          <w:spacing w:val="-2"/>
        </w:rPr>
        <w:t xml:space="preserve"> </w:t>
      </w:r>
      <w:r>
        <w:t>Push(</w:t>
      </w:r>
      <w:r>
        <w:rPr>
          <w:color w:val="2B91AE"/>
        </w:rPr>
        <w:t>SqStack</w:t>
      </w:r>
      <w:r>
        <w:t>&amp;</w:t>
      </w:r>
      <w:r>
        <w:rPr>
          <w:spacing w:val="-2"/>
        </w:rPr>
        <w:t xml:space="preserve"> </w:t>
      </w:r>
      <w:r>
        <w:rPr>
          <w:color w:val="808080"/>
        </w:rPr>
        <w:t>S</w:t>
      </w:r>
      <w:r>
        <w:t>,</w:t>
      </w:r>
      <w:r>
        <w:rPr>
          <w:spacing w:val="-2"/>
        </w:rPr>
        <w:t xml:space="preserve"> </w:t>
      </w:r>
      <w:r>
        <w:rPr>
          <w:color w:val="2B91AE"/>
        </w:rPr>
        <w:t>SElemType</w:t>
      </w:r>
      <w:r>
        <w:rPr>
          <w:color w:val="2B91AE"/>
          <w:spacing w:val="-2"/>
        </w:rPr>
        <w:t xml:space="preserve"> </w:t>
      </w:r>
      <w:r>
        <w:rPr>
          <w:color w:val="808080"/>
          <w:spacing w:val="-5"/>
        </w:rPr>
        <w:t>e</w:t>
      </w:r>
      <w:r>
        <w:rPr>
          <w:spacing w:val="-5"/>
        </w:rPr>
        <w:t>)</w:t>
      </w:r>
    </w:p>
    <w:p w14:paraId="4F78A9DC">
      <w:pPr>
        <w:pStyle w:val="8"/>
        <w:spacing w:before="63"/>
        <w:ind w:left="100"/>
      </w:pPr>
      <w:r>
        <w:rPr>
          <w:spacing w:val="-2"/>
        </w:rPr>
        <w:t>{</w:t>
      </w:r>
      <w:r>
        <w:rPr>
          <w:color w:val="008000"/>
          <w:spacing w:val="-8"/>
        </w:rPr>
        <w:t xml:space="preserve">//插入元素 </w:t>
      </w:r>
      <w:r>
        <w:rPr>
          <w:color w:val="008000"/>
          <w:spacing w:val="-2"/>
        </w:rPr>
        <w:t>e</w:t>
      </w:r>
      <w:r>
        <w:rPr>
          <w:color w:val="008000"/>
          <w:spacing w:val="-9"/>
        </w:rPr>
        <w:t xml:space="preserve"> 为新的栈顶元素</w:t>
      </w:r>
    </w:p>
    <w:p w14:paraId="6E04CE5A">
      <w:pPr>
        <w:pStyle w:val="8"/>
        <w:spacing w:before="67"/>
        <w:ind w:left="520"/>
      </w:pPr>
      <w:r>
        <w:rPr>
          <w:color w:val="0000FF"/>
        </w:rPr>
        <w:t>if</w:t>
      </w:r>
      <w:r>
        <w:rPr>
          <w:color w:val="0000FF"/>
          <w:spacing w:val="-1"/>
        </w:rPr>
        <w:t xml:space="preserve"> </w:t>
      </w:r>
      <w:r>
        <w:t>(</w:t>
      </w:r>
      <w:r>
        <w:rPr>
          <w:color w:val="808080"/>
        </w:rPr>
        <w:t>S</w:t>
      </w:r>
      <w:r>
        <w:t>.top</w:t>
      </w:r>
      <w:r>
        <w:rPr>
          <w:spacing w:val="-1"/>
        </w:rPr>
        <w:t xml:space="preserve"> </w:t>
      </w:r>
      <w:r>
        <w:t>-</w:t>
      </w:r>
      <w:r>
        <w:rPr>
          <w:spacing w:val="-1"/>
        </w:rPr>
        <w:t xml:space="preserve"> </w:t>
      </w:r>
      <w:r>
        <w:rPr>
          <w:color w:val="808080"/>
        </w:rPr>
        <w:t>S</w:t>
      </w:r>
      <w:r>
        <w:t>.base</w:t>
      </w:r>
      <w:r>
        <w:rPr>
          <w:spacing w:val="-1"/>
        </w:rPr>
        <w:t xml:space="preserve"> </w:t>
      </w:r>
      <w:r>
        <w:t>&gt;=</w:t>
      </w:r>
      <w:r>
        <w:rPr>
          <w:spacing w:val="-1"/>
        </w:rPr>
        <w:t xml:space="preserve"> </w:t>
      </w:r>
      <w:r>
        <w:rPr>
          <w:color w:val="808080"/>
          <w:spacing w:val="-2"/>
        </w:rPr>
        <w:t>S</w:t>
      </w:r>
      <w:r>
        <w:rPr>
          <w:spacing w:val="-2"/>
        </w:rPr>
        <w:t>.stacksize)</w:t>
      </w:r>
    </w:p>
    <w:p w14:paraId="5DEAC319">
      <w:pPr>
        <w:pStyle w:val="8"/>
        <w:spacing w:before="63"/>
        <w:ind w:left="520"/>
      </w:pPr>
      <w:r>
        <w:rPr>
          <w:spacing w:val="-2"/>
        </w:rPr>
        <w:t>{</w:t>
      </w:r>
      <w:r>
        <w:rPr>
          <w:color w:val="008000"/>
          <w:spacing w:val="-3"/>
        </w:rPr>
        <w:t>//栈满，追加存储空间</w:t>
      </w:r>
      <w:bookmarkStart w:id="40" w:name="_GoBack"/>
      <w:bookmarkEnd w:id="40"/>
    </w:p>
    <w:p w14:paraId="0DCA4F5D">
      <w:pPr>
        <w:pStyle w:val="8"/>
        <w:tabs>
          <w:tab w:val="left" w:pos="3879"/>
        </w:tabs>
        <w:spacing w:before="64" w:line="304" w:lineRule="auto"/>
        <w:ind w:left="940" w:right="672"/>
      </w:pPr>
      <w:r>
        <w:rPr>
          <w:color w:val="808080"/>
        </w:rPr>
        <w:t>S</w:t>
      </w:r>
      <w:r>
        <w:t>.base</w:t>
      </w:r>
      <w:r>
        <w:rPr>
          <w:spacing w:val="-3"/>
        </w:rPr>
        <w:t xml:space="preserve"> = (</w:t>
      </w:r>
      <w:r>
        <w:rPr>
          <w:color w:val="2B91AE"/>
        </w:rPr>
        <w:t>SElemType</w:t>
      </w:r>
      <w:r>
        <w:t>*)realloc(</w:t>
      </w:r>
      <w:r>
        <w:rPr>
          <w:color w:val="808080"/>
        </w:rPr>
        <w:t>S</w:t>
      </w:r>
      <w:r>
        <w:t>.base,(</w:t>
      </w:r>
      <w:r>
        <w:rPr>
          <w:color w:val="808080"/>
        </w:rPr>
        <w:t>S</w:t>
      </w:r>
      <w:r>
        <w:t>.stacksize</w:t>
      </w:r>
      <w:r>
        <w:rPr>
          <w:spacing w:val="-4"/>
        </w:rPr>
        <w:t xml:space="preserve"> + </w:t>
      </w:r>
      <w:r>
        <w:t>100</w:t>
      </w:r>
      <w:r>
        <w:rPr>
          <w:spacing w:val="-3"/>
        </w:rPr>
        <w:t xml:space="preserve">) </w:t>
      </w:r>
      <w:r>
        <w:t>*</w:t>
      </w:r>
      <w:r>
        <w:rPr>
          <w:spacing w:val="-6"/>
        </w:rPr>
        <w:t xml:space="preserve"> </w:t>
      </w:r>
      <w:r>
        <w:rPr>
          <w:color w:val="0000FF"/>
        </w:rPr>
        <w:t>sizeof</w:t>
      </w:r>
      <w:r>
        <w:t>(</w:t>
      </w:r>
      <w:r>
        <w:rPr>
          <w:color w:val="2B91AE"/>
        </w:rPr>
        <w:t>SElemType</w:t>
      </w:r>
      <w:r>
        <w:t xml:space="preserve">)); </w:t>
      </w:r>
      <w:r>
        <w:rPr>
          <w:color w:val="0000FF"/>
        </w:rPr>
        <w:t xml:space="preserve">if </w:t>
      </w:r>
      <w:r>
        <w:t>(!</w:t>
      </w:r>
      <w:r>
        <w:rPr>
          <w:color w:val="808080"/>
        </w:rPr>
        <w:t>S</w:t>
      </w:r>
      <w:r>
        <w:t>.base) exit(</w:t>
      </w:r>
      <w:r>
        <w:rPr>
          <w:color w:val="6E0089"/>
        </w:rPr>
        <w:t>OVERFLOW</w:t>
      </w:r>
      <w:r>
        <w:t>);</w:t>
      </w:r>
      <w:r>
        <w:tab/>
      </w:r>
      <w:r>
        <w:rPr>
          <w:color w:val="008000"/>
          <w:spacing w:val="-2"/>
        </w:rPr>
        <w:t>//存储分配失败</w:t>
      </w:r>
    </w:p>
    <w:p w14:paraId="4D9EDF7C">
      <w:pPr>
        <w:pStyle w:val="8"/>
        <w:spacing w:line="302" w:lineRule="auto"/>
        <w:ind w:left="940" w:right="4895"/>
      </w:pPr>
      <w:r>
        <w:rPr>
          <w:color w:val="808080"/>
        </w:rPr>
        <w:t>S</w:t>
      </w:r>
      <w:r>
        <w:t>.top</w:t>
      </w:r>
      <w:r>
        <w:rPr>
          <w:spacing w:val="-11"/>
        </w:rPr>
        <w:t xml:space="preserve"> </w:t>
      </w:r>
      <w:r>
        <w:t>=</w:t>
      </w:r>
      <w:r>
        <w:rPr>
          <w:spacing w:val="-7"/>
        </w:rPr>
        <w:t xml:space="preserve"> </w:t>
      </w:r>
      <w:r>
        <w:rPr>
          <w:color w:val="808080"/>
        </w:rPr>
        <w:t>S</w:t>
      </w:r>
      <w:r>
        <w:t>.base</w:t>
      </w:r>
      <w:r>
        <w:rPr>
          <w:spacing w:val="-9"/>
        </w:rPr>
        <w:t xml:space="preserve"> </w:t>
      </w:r>
      <w:r>
        <w:t>+</w:t>
      </w:r>
      <w:r>
        <w:rPr>
          <w:spacing w:val="-9"/>
        </w:rPr>
        <w:t xml:space="preserve"> </w:t>
      </w:r>
      <w:r>
        <w:rPr>
          <w:color w:val="808080"/>
        </w:rPr>
        <w:t>S</w:t>
      </w:r>
      <w:r>
        <w:t xml:space="preserve">.stacksize; </w:t>
      </w:r>
      <w:r>
        <w:rPr>
          <w:color w:val="808080"/>
        </w:rPr>
        <w:t>S</w:t>
      </w:r>
      <w:r>
        <w:t>.stacksize += 100;</w:t>
      </w:r>
    </w:p>
    <w:p w14:paraId="480075FD">
      <w:pPr>
        <w:spacing w:before="2"/>
        <w:ind w:left="520" w:right="0" w:firstLine="0"/>
        <w:jc w:val="left"/>
        <w:rPr>
          <w:rFonts w:ascii="新宋体"/>
          <w:sz w:val="19"/>
        </w:rPr>
      </w:pPr>
      <w:r>
        <w:rPr>
          <w:rFonts w:ascii="新宋体"/>
          <w:spacing w:val="-10"/>
          <w:sz w:val="19"/>
        </w:rPr>
        <w:t>}</w:t>
      </w:r>
    </w:p>
    <w:p w14:paraId="646FB549">
      <w:pPr>
        <w:pStyle w:val="8"/>
        <w:spacing w:before="64" w:line="302" w:lineRule="auto"/>
        <w:ind w:left="520" w:right="6997"/>
      </w:pPr>
      <w:r>
        <w:t>*</w:t>
      </w:r>
      <w:r>
        <w:rPr>
          <w:color w:val="808080"/>
        </w:rPr>
        <w:t>S</w:t>
      </w:r>
      <w:r>
        <w:t>.top++</w:t>
      </w:r>
      <w:r>
        <w:rPr>
          <w:spacing w:val="-18"/>
        </w:rPr>
        <w:t xml:space="preserve"> </w:t>
      </w:r>
      <w:r>
        <w:t>=</w:t>
      </w:r>
      <w:r>
        <w:rPr>
          <w:spacing w:val="-18"/>
        </w:rPr>
        <w:t xml:space="preserve"> </w:t>
      </w:r>
      <w:r>
        <w:rPr>
          <w:color w:val="808080"/>
        </w:rPr>
        <w:t>e</w:t>
      </w:r>
      <w:r>
        <w:t xml:space="preserve">; </w:t>
      </w:r>
      <w:r>
        <w:rPr>
          <w:color w:val="0000FF"/>
        </w:rPr>
        <w:t xml:space="preserve">return </w:t>
      </w:r>
      <w:r>
        <w:rPr>
          <w:color w:val="6E0089"/>
        </w:rPr>
        <w:t>OK</w:t>
      </w:r>
      <w:r>
        <w:t>;</w:t>
      </w:r>
    </w:p>
    <w:p w14:paraId="3F3FB75D">
      <w:pPr>
        <w:spacing w:before="3"/>
        <w:ind w:left="100" w:right="0" w:firstLine="0"/>
        <w:jc w:val="left"/>
        <w:rPr>
          <w:rFonts w:ascii="新宋体"/>
          <w:sz w:val="19"/>
        </w:rPr>
      </w:pPr>
      <w:r>
        <w:rPr>
          <w:rFonts w:ascii="新宋体"/>
          <w:spacing w:val="-10"/>
          <w:sz w:val="19"/>
        </w:rPr>
        <w:t>}</w:t>
      </w:r>
    </w:p>
    <w:p w14:paraId="3575D4BD">
      <w:pPr>
        <w:pStyle w:val="8"/>
        <w:spacing w:before="127"/>
      </w:pPr>
    </w:p>
    <w:p w14:paraId="1475D034">
      <w:pPr>
        <w:pStyle w:val="8"/>
        <w:spacing w:before="1"/>
        <w:ind w:left="100"/>
      </w:pPr>
      <w:r>
        <w:rPr>
          <w:color w:val="2B91AE"/>
        </w:rPr>
        <w:t>status</w:t>
      </w:r>
      <w:r>
        <w:rPr>
          <w:color w:val="2B91AE"/>
          <w:spacing w:val="-3"/>
        </w:rPr>
        <w:t xml:space="preserve"> </w:t>
      </w:r>
      <w:r>
        <w:t>Pop(</w:t>
      </w:r>
      <w:r>
        <w:rPr>
          <w:color w:val="2B91AE"/>
        </w:rPr>
        <w:t>SqStack</w:t>
      </w:r>
      <w:r>
        <w:t xml:space="preserve">&amp; </w:t>
      </w:r>
      <w:r>
        <w:rPr>
          <w:color w:val="808080"/>
        </w:rPr>
        <w:t>S</w:t>
      </w:r>
      <w:r>
        <w:t>,</w:t>
      </w:r>
      <w:r>
        <w:rPr>
          <w:spacing w:val="-3"/>
        </w:rPr>
        <w:t xml:space="preserve"> </w:t>
      </w:r>
      <w:r>
        <w:rPr>
          <w:color w:val="2B91AE"/>
        </w:rPr>
        <w:t>SElemType</w:t>
      </w:r>
      <w:r>
        <w:t>&amp;</w:t>
      </w:r>
      <w:r>
        <w:rPr>
          <w:spacing w:val="-2"/>
        </w:rPr>
        <w:t xml:space="preserve"> </w:t>
      </w:r>
      <w:r>
        <w:rPr>
          <w:color w:val="808080"/>
          <w:spacing w:val="-5"/>
        </w:rPr>
        <w:t>e</w:t>
      </w:r>
      <w:r>
        <w:rPr>
          <w:spacing w:val="-5"/>
        </w:rPr>
        <w:t>)</w:t>
      </w:r>
    </w:p>
    <w:p w14:paraId="2818793B">
      <w:pPr>
        <w:pStyle w:val="8"/>
        <w:spacing w:before="66" w:line="302" w:lineRule="auto"/>
        <w:ind w:left="520" w:right="3570" w:hanging="420"/>
      </w:pPr>
      <w:r>
        <w:t>{</w:t>
      </w:r>
      <w:r>
        <w:rPr>
          <w:color w:val="008000"/>
          <w:spacing w:val="-5"/>
        </w:rPr>
        <w:t xml:space="preserve">//若栈不空，则删除 </w:t>
      </w:r>
      <w:r>
        <w:rPr>
          <w:color w:val="008000"/>
        </w:rPr>
        <w:t>S</w:t>
      </w:r>
      <w:r>
        <w:rPr>
          <w:color w:val="008000"/>
          <w:spacing w:val="-13"/>
        </w:rPr>
        <w:t xml:space="preserve"> 的栈顶元素，用 </w:t>
      </w:r>
      <w:r>
        <w:rPr>
          <w:color w:val="008000"/>
        </w:rPr>
        <w:t>e</w:t>
      </w:r>
      <w:r>
        <w:rPr>
          <w:color w:val="008000"/>
          <w:spacing w:val="-2"/>
        </w:rPr>
        <w:t xml:space="preserve"> 返回其值，并返回</w:t>
      </w:r>
      <w:r>
        <w:rPr>
          <w:color w:val="008000"/>
        </w:rPr>
        <w:t xml:space="preserve">OK </w:t>
      </w:r>
      <w:r>
        <w:rPr>
          <w:color w:val="0000FF"/>
        </w:rPr>
        <w:t xml:space="preserve">if </w:t>
      </w:r>
      <w:r>
        <w:t>(</w:t>
      </w:r>
      <w:r>
        <w:rPr>
          <w:color w:val="808080"/>
        </w:rPr>
        <w:t>S</w:t>
      </w:r>
      <w:r>
        <w:t xml:space="preserve">.top == </w:t>
      </w:r>
      <w:r>
        <w:rPr>
          <w:color w:val="808080"/>
        </w:rPr>
        <w:t>S</w:t>
      </w:r>
      <w:r>
        <w:t xml:space="preserve">.base) </w:t>
      </w:r>
      <w:r>
        <w:rPr>
          <w:color w:val="0000FF"/>
        </w:rPr>
        <w:t xml:space="preserve">return </w:t>
      </w:r>
      <w:r>
        <w:rPr>
          <w:color w:val="6E0089"/>
        </w:rPr>
        <w:t>ERROR</w:t>
      </w:r>
      <w:r>
        <w:t>;</w:t>
      </w:r>
    </w:p>
    <w:p w14:paraId="5F30C26D">
      <w:pPr>
        <w:pStyle w:val="8"/>
        <w:spacing w:before="1" w:line="304" w:lineRule="auto"/>
        <w:ind w:left="520" w:right="6577"/>
      </w:pPr>
      <w:r>
        <w:rPr>
          <w:color w:val="808080"/>
        </w:rPr>
        <w:t>e</w:t>
      </w:r>
      <w:r>
        <w:rPr>
          <w:color w:val="808080"/>
          <w:spacing w:val="-18"/>
        </w:rPr>
        <w:t xml:space="preserve"> </w:t>
      </w:r>
      <w:r>
        <w:t>=</w:t>
      </w:r>
      <w:r>
        <w:rPr>
          <w:spacing w:val="-18"/>
        </w:rPr>
        <w:t xml:space="preserve"> </w:t>
      </w:r>
      <w:r>
        <w:t>*(--</w:t>
      </w:r>
      <w:r>
        <w:rPr>
          <w:color w:val="808080"/>
        </w:rPr>
        <w:t>S</w:t>
      </w:r>
      <w:r>
        <w:t xml:space="preserve">.top); </w:t>
      </w:r>
      <w:r>
        <w:rPr>
          <w:color w:val="0000FF"/>
        </w:rPr>
        <w:t xml:space="preserve">return </w:t>
      </w:r>
      <w:r>
        <w:rPr>
          <w:color w:val="6E0089"/>
        </w:rPr>
        <w:t>OK</w:t>
      </w:r>
      <w:r>
        <w:t>;</w:t>
      </w:r>
    </w:p>
    <w:p w14:paraId="460C8C66">
      <w:pPr>
        <w:spacing w:before="169"/>
        <w:ind w:left="100" w:right="0" w:firstLine="0"/>
        <w:jc w:val="left"/>
        <w:rPr>
          <w:rFonts w:ascii="新宋体"/>
          <w:sz w:val="19"/>
        </w:rPr>
      </w:pPr>
      <w:r>
        <w:rPr>
          <w:rFonts w:ascii="新宋体"/>
          <w:spacing w:val="-10"/>
          <w:sz w:val="19"/>
        </w:rPr>
        <w:t>}</w:t>
      </w:r>
    </w:p>
    <w:sectPr>
      <w:pgSz w:w="11910" w:h="16840"/>
      <w:pgMar w:top="1280" w:right="1275" w:bottom="1180" w:left="1700" w:header="868" w:footer="98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新宋体">
    <w:panose1 w:val="02010609030101010101"/>
    <w:charset w:val="86"/>
    <w:family w:val="modern"/>
    <w:pitch w:val="default"/>
    <w:sig w:usb0="00000203" w:usb1="288F0000" w:usb2="00000006" w:usb3="00000000" w:csb0="00040001" w:csb1="00000000"/>
  </w:font>
  <w:font w:name="PMingLiU">
    <w:altName w:val="Liberation Mono"/>
    <w:panose1 w:val="00000000000000000000"/>
    <w:charset w:val="01"/>
    <w:family w:val="roman"/>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1E02A">
    <w:pPr>
      <w:pStyle w:val="8"/>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3723005</wp:posOffset>
              </wp:positionH>
              <wp:positionV relativeFrom="page">
                <wp:posOffset>9924415</wp:posOffset>
              </wp:positionV>
              <wp:extent cx="145415" cy="152400"/>
              <wp:effectExtent l="0" t="0" r="0" b="0"/>
              <wp:wrapNone/>
              <wp:docPr id="4" name="Textbox 4"/>
              <wp:cNvGraphicFramePr/>
              <a:graphic xmlns:a="http://schemas.openxmlformats.org/drawingml/2006/main">
                <a:graphicData uri="http://schemas.microsoft.com/office/word/2010/wordprocessingShape">
                  <wps:wsp>
                    <wps:cNvSpPr txBox="1"/>
                    <wps:spPr>
                      <a:xfrm>
                        <a:off x="0" y="0"/>
                        <a:ext cx="145415" cy="152400"/>
                      </a:xfrm>
                      <a:prstGeom prst="rect">
                        <a:avLst/>
                      </a:prstGeom>
                    </wps:spPr>
                    <wps:txbx>
                      <w:txbxContent>
                        <w:p w14:paraId="4F7990EB">
                          <w:pPr>
                            <w:spacing w:before="12"/>
                            <w:ind w:left="28" w:right="0" w:firstLine="0"/>
                            <w:jc w:val="left"/>
                            <w:rPr>
                              <w:rFonts w:ascii="Times New Roman"/>
                              <w:sz w:val="18"/>
                            </w:rPr>
                          </w:pPr>
                          <w:r>
                            <w:rPr>
                              <w:rFonts w:ascii="Times New Roman"/>
                              <w:spacing w:val="-5"/>
                              <w:sz w:val="18"/>
                            </w:rPr>
                            <w:fldChar w:fldCharType="begin"/>
                          </w:r>
                          <w:r>
                            <w:rPr>
                              <w:rFonts w:ascii="Times New Roman"/>
                              <w:spacing w:val="-5"/>
                              <w:sz w:val="18"/>
                            </w:rPr>
                            <w:instrText xml:space="preserve"> PAGE  \* ROMAN </w:instrText>
                          </w:r>
                          <w:r>
                            <w:rPr>
                              <w:rFonts w:ascii="Times New Roman"/>
                              <w:spacing w:val="-5"/>
                              <w:sz w:val="18"/>
                            </w:rPr>
                            <w:fldChar w:fldCharType="separate"/>
                          </w:r>
                          <w:r>
                            <w:rPr>
                              <w:rFonts w:ascii="Times New Roman"/>
                              <w:spacing w:val="-5"/>
                              <w:sz w:val="18"/>
                            </w:rPr>
                            <w:t>II</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293.15pt;margin-top:781.45pt;height:12pt;width:11.45pt;mso-position-horizontal-relative:page;mso-position-vertical-relative:page;z-index:-251650048;mso-width-relative:page;mso-height-relative:page;" filled="f" stroked="f" coordsize="21600,21600" o:gfxdata="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08T40doAAAANAQAADwAAAAAAAAABACAAAAAiAAAAZHJzL2Rvd25yZXYueG1sUEsBAhQAFAAAAAgA&#10;h07iQNiglEKxAQAAcwMAAA4AAAAAAAAAAQAgAAAAKQEAAGRycy9lMm9Eb2MueG1sUEsFBgAAAAAG&#10;AAYAWQEAAEwFAAAAAA==&#10;">
              <v:fill on="f" focussize="0,0"/>
              <v:stroke on="f"/>
              <v:imagedata o:title=""/>
              <o:lock v:ext="edit" aspectratio="f"/>
              <v:textbox inset="0mm,0mm,0mm,0mm">
                <w:txbxContent>
                  <w:p w14:paraId="4F7990EB">
                    <w:pPr>
                      <w:spacing w:before="12"/>
                      <w:ind w:left="28" w:right="0" w:firstLine="0"/>
                      <w:jc w:val="left"/>
                      <w:rPr>
                        <w:rFonts w:ascii="Times New Roman"/>
                        <w:sz w:val="18"/>
                      </w:rPr>
                    </w:pPr>
                    <w:r>
                      <w:rPr>
                        <w:rFonts w:ascii="Times New Roman"/>
                        <w:spacing w:val="-5"/>
                        <w:sz w:val="18"/>
                      </w:rPr>
                      <w:fldChar w:fldCharType="begin"/>
                    </w:r>
                    <w:r>
                      <w:rPr>
                        <w:rFonts w:ascii="Times New Roman"/>
                        <w:spacing w:val="-5"/>
                        <w:sz w:val="18"/>
                      </w:rPr>
                      <w:instrText xml:space="preserve"> PAGE  \* ROMAN </w:instrText>
                    </w:r>
                    <w:r>
                      <w:rPr>
                        <w:rFonts w:ascii="Times New Roman"/>
                        <w:spacing w:val="-5"/>
                        <w:sz w:val="18"/>
                      </w:rPr>
                      <w:fldChar w:fldCharType="separate"/>
                    </w:r>
                    <w:r>
                      <w:rPr>
                        <w:rFonts w:ascii="Times New Roman"/>
                        <w:spacing w:val="-5"/>
                        <w:sz w:val="18"/>
                      </w:rPr>
                      <w:t>II</w:t>
                    </w:r>
                    <w:r>
                      <w:rPr>
                        <w:rFonts w:ascii="Times New Roman"/>
                        <w:spacing w:val="-5"/>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3C3BE">
    <w:pPr>
      <w:pStyle w:val="8"/>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3710305</wp:posOffset>
              </wp:positionH>
              <wp:positionV relativeFrom="page">
                <wp:posOffset>9924415</wp:posOffset>
              </wp:positionV>
              <wp:extent cx="140970" cy="152400"/>
              <wp:effectExtent l="0" t="0" r="0" b="0"/>
              <wp:wrapNone/>
              <wp:docPr id="7" name="Textbox 7"/>
              <wp:cNvGraphicFramePr/>
              <a:graphic xmlns:a="http://schemas.openxmlformats.org/drawingml/2006/main">
                <a:graphicData uri="http://schemas.microsoft.com/office/word/2010/wordprocessingShape">
                  <wps:wsp>
                    <wps:cNvSpPr txBox="1"/>
                    <wps:spPr>
                      <a:xfrm>
                        <a:off x="0" y="0"/>
                        <a:ext cx="140970" cy="152400"/>
                      </a:xfrm>
                      <a:prstGeom prst="rect">
                        <a:avLst/>
                      </a:prstGeom>
                    </wps:spPr>
                    <wps:txbx>
                      <w:txbxContent>
                        <w:p w14:paraId="4F8BE9E9">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left:292.15pt;margin-top:781.45pt;height:12pt;width:11.1pt;mso-position-horizontal-relative:page;mso-position-vertical-relative:page;z-index:-251648000;mso-width-relative:page;mso-height-relative:page;" filled="f" stroked="f" coordsize="21600,21600" o:gfxdata="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AiC2vbAAAADQEAAA8AAAAAAAAAAQAgAAAAIgAAAGRycy9kb3ducmV2LnhtbFBLAQIUABQAAAAI&#10;AIdO4kD/ZsUcsQEAAHMDAAAOAAAAAAAAAAEAIAAAACoBAABkcnMvZTJvRG9jLnhtbFBLBQYAAAAA&#10;BgAGAFkBAABNBQAAAAA=&#10;">
              <v:fill on="f" focussize="0,0"/>
              <v:stroke on="f"/>
              <v:imagedata o:title=""/>
              <o:lock v:ext="edit" aspectratio="f"/>
              <v:textbox inset="0mm,0mm,0mm,0mm">
                <w:txbxContent>
                  <w:p w14:paraId="4F8BE9E9">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0D513">
    <w:pPr>
      <w:pStyle w:val="8"/>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1143000</wp:posOffset>
              </wp:positionH>
              <wp:positionV relativeFrom="page">
                <wp:posOffset>749935</wp:posOffset>
              </wp:positionV>
              <wp:extent cx="5274310" cy="9525"/>
              <wp:effectExtent l="0" t="0" r="0" b="0"/>
              <wp:wrapNone/>
              <wp:docPr id="2" name="Graphic 2"/>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4"/>
                            </a:moveTo>
                            <a:lnTo>
                              <a:pt x="0" y="9144"/>
                            </a:lnTo>
                            <a:lnTo>
                              <a:pt x="0" y="0"/>
                            </a:lnTo>
                            <a:lnTo>
                              <a:pt x="5274310" y="0"/>
                            </a:lnTo>
                            <a:lnTo>
                              <a:pt x="5274310" y="9144"/>
                            </a:lnTo>
                            <a:close/>
                          </a:path>
                        </a:pathLst>
                      </a:custGeom>
                      <a:solidFill>
                        <a:srgbClr val="000000"/>
                      </a:solidFill>
                    </wps:spPr>
                    <wps:bodyPr wrap="square" lIns="0" tIns="0" rIns="0" bIns="0" rtlCol="0">
                      <a:noAutofit/>
                    </wps:bodyPr>
                  </wps:wsp>
                </a:graphicData>
              </a:graphic>
            </wp:anchor>
          </w:drawing>
        </mc:Choice>
        <mc:Fallback>
          <w:pict>
            <v:shape id="Graphic 2" o:spid="_x0000_s1026" o:spt="100" style="position:absolute;left:0pt;margin-left:90pt;margin-top:59.05pt;height:0.75pt;width:415.3pt;mso-position-horizontal-relative:page;mso-position-vertical-relative:page;z-index:-251651072;mso-width-relative:page;mso-height-relative:page;" fillcolor="#000000" filled="t" stroked="f" coordsize="5274310,9525" o:gfxdata="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RZ5+2QAA&#10;AAwBAAAPAAAAAAAAAAEAIAAAACIAAABkcnMvZG93bnJldi54bWxQSwECFAAUAAAACACHTuJA045j&#10;NB0CAADfBAAADgAAAAAAAAABACAAAAAoAQAAZHJzL2Uyb0RvYy54bWxQSwUGAAAAAAYABgBZAQAA&#10;twUAAAAA&#10;" path="m5274310,9144l0,9144,0,0,5274310,0,5274310,9144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1599565</wp:posOffset>
              </wp:positionH>
              <wp:positionV relativeFrom="page">
                <wp:posOffset>538480</wp:posOffset>
              </wp:positionV>
              <wp:extent cx="4359910" cy="201295"/>
              <wp:effectExtent l="0" t="0" r="0" b="0"/>
              <wp:wrapNone/>
              <wp:docPr id="3" name="Textbox 3"/>
              <wp:cNvGraphicFramePr/>
              <a:graphic xmlns:a="http://schemas.openxmlformats.org/drawingml/2006/main">
                <a:graphicData uri="http://schemas.microsoft.com/office/word/2010/wordprocessingShape">
                  <wps:wsp>
                    <wps:cNvSpPr txBox="1"/>
                    <wps:spPr>
                      <a:xfrm>
                        <a:off x="0" y="0"/>
                        <a:ext cx="4359910" cy="201295"/>
                      </a:xfrm>
                      <a:prstGeom prst="rect">
                        <a:avLst/>
                      </a:prstGeom>
                    </wps:spPr>
                    <wps:txbx>
                      <w:txbxContent>
                        <w:p w14:paraId="16771C79">
                          <w:pPr>
                            <w:pStyle w:val="10"/>
                          </w:pPr>
                          <w:r>
                            <w:rPr>
                              <w:rFonts w:hint="eastAsia" w:ascii="华文中宋" w:hAnsi="华文中宋" w:eastAsia="华文中宋"/>
                              <w:sz w:val="21"/>
                              <w:szCs w:val="21"/>
                            </w:rPr>
                            <w:t>华 中 科 技 大 学 计 算 机 科 学 与 技 术 学 院 课 程 设 计 报 告</w:t>
                          </w:r>
                        </w:p>
                        <w:p w14:paraId="5B00B368">
                          <w:pPr>
                            <w:spacing w:before="20"/>
                            <w:ind w:left="20" w:right="0" w:firstLine="0"/>
                            <w:jc w:val="left"/>
                            <w:rPr>
                              <w:rFonts w:ascii="PMingLiU" w:eastAsia="PMingLiU"/>
                              <w:sz w:val="21"/>
                            </w:rPr>
                          </w:pPr>
                          <w:r>
                            <w:rPr>
                              <w:rFonts w:ascii="PMingLiU" w:eastAsia="PMingLiU"/>
                              <w:spacing w:val="12"/>
                              <w:sz w:val="21"/>
                            </w:rPr>
                            <w:t xml:space="preserve"> 计 报 告</w:t>
                          </w:r>
                        </w:p>
                      </w:txbxContent>
                    </wps:txbx>
                    <wps:bodyPr wrap="square" lIns="0" tIns="0" rIns="0" bIns="0" rtlCol="0">
                      <a:noAutofit/>
                    </wps:bodyPr>
                  </wps:wsp>
                </a:graphicData>
              </a:graphic>
            </wp:anchor>
          </w:drawing>
        </mc:Choice>
        <mc:Fallback>
          <w:pict>
            <v:shape id="Textbox 3" o:spid="_x0000_s1026" o:spt="202" type="#_x0000_t202" style="position:absolute;left:0pt;margin-left:125.95pt;margin-top:42.4pt;height:15.85pt;width:343.3pt;mso-position-horizontal-relative:page;mso-position-vertical-relative:page;z-index:-251650048;mso-width-relative:page;mso-height-relative:page;" filled="f" stroked="f" coordsize="21600,21600" o:gfxdata="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S&#10;L79B2QAAAAoBAAAPAAAAAAAAAAEAIAAAACIAAABkcnMvZG93bnJldi54bWxQSwECFAAUAAAACACH&#10;TuJA6PX3JrEBAAB0AwAADgAAAAAAAAABACAAAAAoAQAAZHJzL2Uyb0RvYy54bWxQSwUGAAAAAAYA&#10;BgBZAQAASwUAAAAA&#10;">
              <v:fill on="f" focussize="0,0"/>
              <v:stroke on="f"/>
              <v:imagedata o:title=""/>
              <o:lock v:ext="edit" aspectratio="f"/>
              <v:textbox inset="0mm,0mm,0mm,0mm">
                <w:txbxContent>
                  <w:p w14:paraId="16771C79">
                    <w:pPr>
                      <w:pStyle w:val="10"/>
                    </w:pPr>
                    <w:r>
                      <w:rPr>
                        <w:rFonts w:hint="eastAsia" w:ascii="华文中宋" w:hAnsi="华文中宋" w:eastAsia="华文中宋"/>
                        <w:sz w:val="21"/>
                        <w:szCs w:val="21"/>
                      </w:rPr>
                      <w:t>华 中 科 技 大 学 计 算 机 科 学 与 技 术 学 院 课 程 设 计 报 告</w:t>
                    </w:r>
                  </w:p>
                  <w:p w14:paraId="5B00B368">
                    <w:pPr>
                      <w:spacing w:before="20"/>
                      <w:ind w:left="20" w:right="0" w:firstLine="0"/>
                      <w:jc w:val="left"/>
                      <w:rPr>
                        <w:rFonts w:ascii="PMingLiU" w:eastAsia="PMingLiU"/>
                        <w:sz w:val="21"/>
                      </w:rPr>
                    </w:pPr>
                    <w:r>
                      <w:rPr>
                        <w:rFonts w:ascii="PMingLiU" w:eastAsia="PMingLiU"/>
                        <w:spacing w:val="12"/>
                        <w:sz w:val="21"/>
                      </w:rPr>
                      <w:t xml:space="preserve"> 计 报 告</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07EA1D"/>
    <w:multiLevelType w:val="multilevel"/>
    <w:tmpl w:val="8E07EA1D"/>
    <w:lvl w:ilvl="0" w:tentative="0">
      <w:start w:val="1"/>
      <w:numFmt w:val="decimal"/>
      <w:lvlText w:val="（%1）"/>
      <w:lvlJc w:val="left"/>
      <w:pPr>
        <w:ind w:left="701" w:hanging="601"/>
        <w:jc w:val="left"/>
      </w:pPr>
      <w:rPr>
        <w:rFonts w:hint="default" w:ascii="宋体" w:hAnsi="宋体" w:eastAsia="宋体" w:cs="宋体"/>
        <w:b w:val="0"/>
        <w:bCs w:val="0"/>
        <w:i w:val="0"/>
        <w:iCs w:val="0"/>
        <w:spacing w:val="0"/>
        <w:w w:val="100"/>
        <w:sz w:val="22"/>
        <w:szCs w:val="22"/>
        <w:lang w:val="en-US" w:eastAsia="zh-CN" w:bidi="ar-SA"/>
      </w:rPr>
    </w:lvl>
    <w:lvl w:ilvl="1" w:tentative="0">
      <w:start w:val="0"/>
      <w:numFmt w:val="bullet"/>
      <w:lvlText w:val="•"/>
      <w:lvlJc w:val="left"/>
      <w:pPr>
        <w:ind w:left="1523" w:hanging="601"/>
      </w:pPr>
      <w:rPr>
        <w:rFonts w:hint="default"/>
        <w:lang w:val="en-US" w:eastAsia="zh-CN" w:bidi="ar-SA"/>
      </w:rPr>
    </w:lvl>
    <w:lvl w:ilvl="2" w:tentative="0">
      <w:start w:val="0"/>
      <w:numFmt w:val="bullet"/>
      <w:lvlText w:val="•"/>
      <w:lvlJc w:val="left"/>
      <w:pPr>
        <w:ind w:left="2346" w:hanging="601"/>
      </w:pPr>
      <w:rPr>
        <w:rFonts w:hint="default"/>
        <w:lang w:val="en-US" w:eastAsia="zh-CN" w:bidi="ar-SA"/>
      </w:rPr>
    </w:lvl>
    <w:lvl w:ilvl="3" w:tentative="0">
      <w:start w:val="0"/>
      <w:numFmt w:val="bullet"/>
      <w:lvlText w:val="•"/>
      <w:lvlJc w:val="left"/>
      <w:pPr>
        <w:ind w:left="3169" w:hanging="601"/>
      </w:pPr>
      <w:rPr>
        <w:rFonts w:hint="default"/>
        <w:lang w:val="en-US" w:eastAsia="zh-CN" w:bidi="ar-SA"/>
      </w:rPr>
    </w:lvl>
    <w:lvl w:ilvl="4" w:tentative="0">
      <w:start w:val="0"/>
      <w:numFmt w:val="bullet"/>
      <w:lvlText w:val="•"/>
      <w:lvlJc w:val="left"/>
      <w:pPr>
        <w:ind w:left="3992" w:hanging="601"/>
      </w:pPr>
      <w:rPr>
        <w:rFonts w:hint="default"/>
        <w:lang w:val="en-US" w:eastAsia="zh-CN" w:bidi="ar-SA"/>
      </w:rPr>
    </w:lvl>
    <w:lvl w:ilvl="5" w:tentative="0">
      <w:start w:val="0"/>
      <w:numFmt w:val="bullet"/>
      <w:lvlText w:val="•"/>
      <w:lvlJc w:val="left"/>
      <w:pPr>
        <w:ind w:left="4815" w:hanging="601"/>
      </w:pPr>
      <w:rPr>
        <w:rFonts w:hint="default"/>
        <w:lang w:val="en-US" w:eastAsia="zh-CN" w:bidi="ar-SA"/>
      </w:rPr>
    </w:lvl>
    <w:lvl w:ilvl="6" w:tentative="0">
      <w:start w:val="0"/>
      <w:numFmt w:val="bullet"/>
      <w:lvlText w:val="•"/>
      <w:lvlJc w:val="left"/>
      <w:pPr>
        <w:ind w:left="5638" w:hanging="601"/>
      </w:pPr>
      <w:rPr>
        <w:rFonts w:hint="default"/>
        <w:lang w:val="en-US" w:eastAsia="zh-CN" w:bidi="ar-SA"/>
      </w:rPr>
    </w:lvl>
    <w:lvl w:ilvl="7" w:tentative="0">
      <w:start w:val="0"/>
      <w:numFmt w:val="bullet"/>
      <w:lvlText w:val="•"/>
      <w:lvlJc w:val="left"/>
      <w:pPr>
        <w:ind w:left="6461" w:hanging="601"/>
      </w:pPr>
      <w:rPr>
        <w:rFonts w:hint="default"/>
        <w:lang w:val="en-US" w:eastAsia="zh-CN" w:bidi="ar-SA"/>
      </w:rPr>
    </w:lvl>
    <w:lvl w:ilvl="8" w:tentative="0">
      <w:start w:val="0"/>
      <w:numFmt w:val="bullet"/>
      <w:lvlText w:val="•"/>
      <w:lvlJc w:val="left"/>
      <w:pPr>
        <w:ind w:left="7284" w:hanging="601"/>
      </w:pPr>
      <w:rPr>
        <w:rFonts w:hint="default"/>
        <w:lang w:val="en-US" w:eastAsia="zh-CN" w:bidi="ar-SA"/>
      </w:rPr>
    </w:lvl>
  </w:abstractNum>
  <w:abstractNum w:abstractNumId="1">
    <w:nsid w:val="A3A6C78A"/>
    <w:multiLevelType w:val="multilevel"/>
    <w:tmpl w:val="A3A6C78A"/>
    <w:lvl w:ilvl="0" w:tentative="0">
      <w:start w:val="1"/>
      <w:numFmt w:val="decimal"/>
      <w:lvlText w:val="%1."/>
      <w:lvlJc w:val="left"/>
      <w:pPr>
        <w:ind w:left="341" w:hanging="241"/>
        <w:jc w:val="left"/>
      </w:pPr>
      <w:rPr>
        <w:rFonts w:hint="default" w:ascii="宋体" w:hAnsi="宋体" w:eastAsia="宋体" w:cs="宋体"/>
        <w:b w:val="0"/>
        <w:bCs w:val="0"/>
        <w:i w:val="0"/>
        <w:iCs w:val="0"/>
        <w:spacing w:val="0"/>
        <w:w w:val="99"/>
        <w:sz w:val="22"/>
        <w:szCs w:val="22"/>
        <w:lang w:val="en-US" w:eastAsia="zh-CN" w:bidi="ar-SA"/>
      </w:rPr>
    </w:lvl>
    <w:lvl w:ilvl="1" w:tentative="0">
      <w:start w:val="1"/>
      <w:numFmt w:val="decimal"/>
      <w:lvlText w:val="（%2）"/>
      <w:lvlJc w:val="left"/>
      <w:pPr>
        <w:ind w:left="1181" w:hanging="601"/>
        <w:jc w:val="left"/>
      </w:pPr>
      <w:rPr>
        <w:rFonts w:hint="default" w:ascii="宋体" w:hAnsi="宋体" w:eastAsia="宋体" w:cs="宋体"/>
        <w:b w:val="0"/>
        <w:bCs w:val="0"/>
        <w:i w:val="0"/>
        <w:iCs w:val="0"/>
        <w:spacing w:val="0"/>
        <w:w w:val="100"/>
        <w:sz w:val="22"/>
        <w:szCs w:val="22"/>
        <w:lang w:val="en-US" w:eastAsia="zh-CN" w:bidi="ar-SA"/>
      </w:rPr>
    </w:lvl>
    <w:lvl w:ilvl="2" w:tentative="0">
      <w:start w:val="0"/>
      <w:numFmt w:val="bullet"/>
      <w:lvlText w:val="•"/>
      <w:lvlJc w:val="left"/>
      <w:pPr>
        <w:ind w:left="2041" w:hanging="601"/>
      </w:pPr>
      <w:rPr>
        <w:rFonts w:hint="default"/>
        <w:lang w:val="en-US" w:eastAsia="zh-CN" w:bidi="ar-SA"/>
      </w:rPr>
    </w:lvl>
    <w:lvl w:ilvl="3" w:tentative="0">
      <w:start w:val="0"/>
      <w:numFmt w:val="bullet"/>
      <w:lvlText w:val="•"/>
      <w:lvlJc w:val="left"/>
      <w:pPr>
        <w:ind w:left="2902" w:hanging="601"/>
      </w:pPr>
      <w:rPr>
        <w:rFonts w:hint="default"/>
        <w:lang w:val="en-US" w:eastAsia="zh-CN" w:bidi="ar-SA"/>
      </w:rPr>
    </w:lvl>
    <w:lvl w:ilvl="4" w:tentative="0">
      <w:start w:val="0"/>
      <w:numFmt w:val="bullet"/>
      <w:lvlText w:val="•"/>
      <w:lvlJc w:val="left"/>
      <w:pPr>
        <w:ind w:left="3763" w:hanging="601"/>
      </w:pPr>
      <w:rPr>
        <w:rFonts w:hint="default"/>
        <w:lang w:val="en-US" w:eastAsia="zh-CN" w:bidi="ar-SA"/>
      </w:rPr>
    </w:lvl>
    <w:lvl w:ilvl="5" w:tentative="0">
      <w:start w:val="0"/>
      <w:numFmt w:val="bullet"/>
      <w:lvlText w:val="•"/>
      <w:lvlJc w:val="left"/>
      <w:pPr>
        <w:ind w:left="4624" w:hanging="601"/>
      </w:pPr>
      <w:rPr>
        <w:rFonts w:hint="default"/>
        <w:lang w:val="en-US" w:eastAsia="zh-CN" w:bidi="ar-SA"/>
      </w:rPr>
    </w:lvl>
    <w:lvl w:ilvl="6" w:tentative="0">
      <w:start w:val="0"/>
      <w:numFmt w:val="bullet"/>
      <w:lvlText w:val="•"/>
      <w:lvlJc w:val="left"/>
      <w:pPr>
        <w:ind w:left="5486" w:hanging="601"/>
      </w:pPr>
      <w:rPr>
        <w:rFonts w:hint="default"/>
        <w:lang w:val="en-US" w:eastAsia="zh-CN" w:bidi="ar-SA"/>
      </w:rPr>
    </w:lvl>
    <w:lvl w:ilvl="7" w:tentative="0">
      <w:start w:val="0"/>
      <w:numFmt w:val="bullet"/>
      <w:lvlText w:val="•"/>
      <w:lvlJc w:val="left"/>
      <w:pPr>
        <w:ind w:left="6347" w:hanging="601"/>
      </w:pPr>
      <w:rPr>
        <w:rFonts w:hint="default"/>
        <w:lang w:val="en-US" w:eastAsia="zh-CN" w:bidi="ar-SA"/>
      </w:rPr>
    </w:lvl>
    <w:lvl w:ilvl="8" w:tentative="0">
      <w:start w:val="0"/>
      <w:numFmt w:val="bullet"/>
      <w:lvlText w:val="•"/>
      <w:lvlJc w:val="left"/>
      <w:pPr>
        <w:ind w:left="7208" w:hanging="601"/>
      </w:pPr>
      <w:rPr>
        <w:rFonts w:hint="default"/>
        <w:lang w:val="en-US" w:eastAsia="zh-CN" w:bidi="ar-SA"/>
      </w:rPr>
    </w:lvl>
  </w:abstractNum>
  <w:abstractNum w:abstractNumId="2">
    <w:nsid w:val="AA41131F"/>
    <w:multiLevelType w:val="multilevel"/>
    <w:tmpl w:val="AA41131F"/>
    <w:lvl w:ilvl="0" w:tentative="0">
      <w:start w:val="1"/>
      <w:numFmt w:val="decimal"/>
      <w:lvlText w:val="（%1）"/>
      <w:lvlJc w:val="left"/>
      <w:pPr>
        <w:ind w:left="100" w:hanging="601"/>
        <w:jc w:val="left"/>
      </w:pPr>
      <w:rPr>
        <w:rFonts w:hint="default" w:ascii="宋体" w:hAnsi="宋体" w:eastAsia="宋体" w:cs="宋体"/>
        <w:b w:val="0"/>
        <w:bCs w:val="0"/>
        <w:i w:val="0"/>
        <w:iCs w:val="0"/>
        <w:spacing w:val="-48"/>
        <w:w w:val="100"/>
        <w:sz w:val="22"/>
        <w:szCs w:val="22"/>
        <w:lang w:val="en-US" w:eastAsia="zh-CN" w:bidi="ar-SA"/>
      </w:rPr>
    </w:lvl>
    <w:lvl w:ilvl="1" w:tentative="0">
      <w:start w:val="0"/>
      <w:numFmt w:val="bullet"/>
      <w:lvlText w:val="•"/>
      <w:lvlJc w:val="left"/>
      <w:pPr>
        <w:ind w:left="983" w:hanging="601"/>
      </w:pPr>
      <w:rPr>
        <w:rFonts w:hint="default"/>
        <w:lang w:val="en-US" w:eastAsia="zh-CN" w:bidi="ar-SA"/>
      </w:rPr>
    </w:lvl>
    <w:lvl w:ilvl="2" w:tentative="0">
      <w:start w:val="0"/>
      <w:numFmt w:val="bullet"/>
      <w:lvlText w:val="•"/>
      <w:lvlJc w:val="left"/>
      <w:pPr>
        <w:ind w:left="1866" w:hanging="601"/>
      </w:pPr>
      <w:rPr>
        <w:rFonts w:hint="default"/>
        <w:lang w:val="en-US" w:eastAsia="zh-CN" w:bidi="ar-SA"/>
      </w:rPr>
    </w:lvl>
    <w:lvl w:ilvl="3" w:tentative="0">
      <w:start w:val="0"/>
      <w:numFmt w:val="bullet"/>
      <w:lvlText w:val="•"/>
      <w:lvlJc w:val="left"/>
      <w:pPr>
        <w:ind w:left="2749" w:hanging="601"/>
      </w:pPr>
      <w:rPr>
        <w:rFonts w:hint="default"/>
        <w:lang w:val="en-US" w:eastAsia="zh-CN" w:bidi="ar-SA"/>
      </w:rPr>
    </w:lvl>
    <w:lvl w:ilvl="4" w:tentative="0">
      <w:start w:val="0"/>
      <w:numFmt w:val="bullet"/>
      <w:lvlText w:val="•"/>
      <w:lvlJc w:val="left"/>
      <w:pPr>
        <w:ind w:left="3632" w:hanging="601"/>
      </w:pPr>
      <w:rPr>
        <w:rFonts w:hint="default"/>
        <w:lang w:val="en-US" w:eastAsia="zh-CN" w:bidi="ar-SA"/>
      </w:rPr>
    </w:lvl>
    <w:lvl w:ilvl="5" w:tentative="0">
      <w:start w:val="0"/>
      <w:numFmt w:val="bullet"/>
      <w:lvlText w:val="•"/>
      <w:lvlJc w:val="left"/>
      <w:pPr>
        <w:ind w:left="4515" w:hanging="601"/>
      </w:pPr>
      <w:rPr>
        <w:rFonts w:hint="default"/>
        <w:lang w:val="en-US" w:eastAsia="zh-CN" w:bidi="ar-SA"/>
      </w:rPr>
    </w:lvl>
    <w:lvl w:ilvl="6" w:tentative="0">
      <w:start w:val="0"/>
      <w:numFmt w:val="bullet"/>
      <w:lvlText w:val="•"/>
      <w:lvlJc w:val="left"/>
      <w:pPr>
        <w:ind w:left="5398" w:hanging="601"/>
      </w:pPr>
      <w:rPr>
        <w:rFonts w:hint="default"/>
        <w:lang w:val="en-US" w:eastAsia="zh-CN" w:bidi="ar-SA"/>
      </w:rPr>
    </w:lvl>
    <w:lvl w:ilvl="7" w:tentative="0">
      <w:start w:val="0"/>
      <w:numFmt w:val="bullet"/>
      <w:lvlText w:val="•"/>
      <w:lvlJc w:val="left"/>
      <w:pPr>
        <w:ind w:left="6281" w:hanging="601"/>
      </w:pPr>
      <w:rPr>
        <w:rFonts w:hint="default"/>
        <w:lang w:val="en-US" w:eastAsia="zh-CN" w:bidi="ar-SA"/>
      </w:rPr>
    </w:lvl>
    <w:lvl w:ilvl="8" w:tentative="0">
      <w:start w:val="0"/>
      <w:numFmt w:val="bullet"/>
      <w:lvlText w:val="•"/>
      <w:lvlJc w:val="left"/>
      <w:pPr>
        <w:ind w:left="7164" w:hanging="601"/>
      </w:pPr>
      <w:rPr>
        <w:rFonts w:hint="default"/>
        <w:lang w:val="en-US" w:eastAsia="zh-CN" w:bidi="ar-SA"/>
      </w:rPr>
    </w:lvl>
  </w:abstractNum>
  <w:abstractNum w:abstractNumId="3">
    <w:nsid w:val="BF205925"/>
    <w:multiLevelType w:val="multilevel"/>
    <w:tmpl w:val="BF205925"/>
    <w:lvl w:ilvl="0" w:tentative="0">
      <w:start w:val="1"/>
      <w:numFmt w:val="decimal"/>
      <w:lvlText w:val="%1"/>
      <w:lvlJc w:val="left"/>
      <w:pPr>
        <w:ind w:left="340" w:hanging="240"/>
        <w:jc w:val="left"/>
      </w:pPr>
      <w:rPr>
        <w:rFonts w:hint="default" w:ascii="Times New Roman" w:hAnsi="Times New Roman" w:eastAsia="宋体"/>
        <w:spacing w:val="0"/>
        <w:w w:val="100"/>
        <w:sz w:val="24"/>
        <w:lang w:val="en-US" w:eastAsia="zh-CN" w:bidi="ar-SA"/>
      </w:rPr>
    </w:lvl>
    <w:lvl w:ilvl="1" w:tentative="0">
      <w:start w:val="1"/>
      <w:numFmt w:val="decimal"/>
      <w:lvlText w:val="%1.%2"/>
      <w:lvlJc w:val="left"/>
      <w:pPr>
        <w:ind w:left="738" w:hanging="399"/>
        <w:jc w:val="left"/>
      </w:pPr>
      <w:rPr>
        <w:rFonts w:hint="default" w:ascii="Calibri" w:hAnsi="Calibri" w:eastAsia="宋体" w:cs="Calibri"/>
        <w:b w:val="0"/>
        <w:bCs w:val="0"/>
        <w:i w:val="0"/>
        <w:iCs w:val="0"/>
        <w:spacing w:val="-1"/>
        <w:w w:val="100"/>
        <w:sz w:val="24"/>
        <w:szCs w:val="24"/>
        <w:lang w:val="en-US" w:eastAsia="zh-CN" w:bidi="ar-SA"/>
      </w:rPr>
    </w:lvl>
    <w:lvl w:ilvl="2" w:tentative="0">
      <w:start w:val="0"/>
      <w:numFmt w:val="bullet"/>
      <w:lvlText w:val="•"/>
      <w:lvlJc w:val="left"/>
      <w:pPr>
        <w:ind w:left="1650" w:hanging="399"/>
      </w:pPr>
      <w:rPr>
        <w:rFonts w:hint="default"/>
        <w:lang w:val="en-US" w:eastAsia="zh-CN" w:bidi="ar-SA"/>
      </w:rPr>
    </w:lvl>
    <w:lvl w:ilvl="3" w:tentative="0">
      <w:start w:val="0"/>
      <w:numFmt w:val="bullet"/>
      <w:lvlText w:val="•"/>
      <w:lvlJc w:val="left"/>
      <w:pPr>
        <w:ind w:left="2560" w:hanging="399"/>
      </w:pPr>
      <w:rPr>
        <w:rFonts w:hint="default"/>
        <w:lang w:val="en-US" w:eastAsia="zh-CN" w:bidi="ar-SA"/>
      </w:rPr>
    </w:lvl>
    <w:lvl w:ilvl="4" w:tentative="0">
      <w:start w:val="0"/>
      <w:numFmt w:val="bullet"/>
      <w:lvlText w:val="•"/>
      <w:lvlJc w:val="left"/>
      <w:pPr>
        <w:ind w:left="3470" w:hanging="399"/>
      </w:pPr>
      <w:rPr>
        <w:rFonts w:hint="default"/>
        <w:lang w:val="en-US" w:eastAsia="zh-CN" w:bidi="ar-SA"/>
      </w:rPr>
    </w:lvl>
    <w:lvl w:ilvl="5" w:tentative="0">
      <w:start w:val="0"/>
      <w:numFmt w:val="bullet"/>
      <w:lvlText w:val="•"/>
      <w:lvlJc w:val="left"/>
      <w:pPr>
        <w:ind w:left="4380" w:hanging="399"/>
      </w:pPr>
      <w:rPr>
        <w:rFonts w:hint="default"/>
        <w:lang w:val="en-US" w:eastAsia="zh-CN" w:bidi="ar-SA"/>
      </w:rPr>
    </w:lvl>
    <w:lvl w:ilvl="6" w:tentative="0">
      <w:start w:val="0"/>
      <w:numFmt w:val="bullet"/>
      <w:lvlText w:val="•"/>
      <w:lvlJc w:val="left"/>
      <w:pPr>
        <w:ind w:left="5290" w:hanging="399"/>
      </w:pPr>
      <w:rPr>
        <w:rFonts w:hint="default"/>
        <w:lang w:val="en-US" w:eastAsia="zh-CN" w:bidi="ar-SA"/>
      </w:rPr>
    </w:lvl>
    <w:lvl w:ilvl="7" w:tentative="0">
      <w:start w:val="0"/>
      <w:numFmt w:val="bullet"/>
      <w:lvlText w:val="•"/>
      <w:lvlJc w:val="left"/>
      <w:pPr>
        <w:ind w:left="6200" w:hanging="399"/>
      </w:pPr>
      <w:rPr>
        <w:rFonts w:hint="default"/>
        <w:lang w:val="en-US" w:eastAsia="zh-CN" w:bidi="ar-SA"/>
      </w:rPr>
    </w:lvl>
    <w:lvl w:ilvl="8" w:tentative="0">
      <w:start w:val="0"/>
      <w:numFmt w:val="bullet"/>
      <w:lvlText w:val="•"/>
      <w:lvlJc w:val="left"/>
      <w:pPr>
        <w:ind w:left="7110" w:hanging="399"/>
      </w:pPr>
      <w:rPr>
        <w:rFonts w:hint="default"/>
        <w:lang w:val="en-US" w:eastAsia="zh-CN" w:bidi="ar-SA"/>
      </w:rPr>
    </w:lvl>
  </w:abstractNum>
  <w:abstractNum w:abstractNumId="4">
    <w:nsid w:val="CF092B84"/>
    <w:multiLevelType w:val="multilevel"/>
    <w:tmpl w:val="CF092B84"/>
    <w:lvl w:ilvl="0" w:tentative="0">
      <w:start w:val="3"/>
      <w:numFmt w:val="decimal"/>
      <w:lvlText w:val="%1）"/>
      <w:lvlJc w:val="left"/>
      <w:pPr>
        <w:ind w:left="1181" w:hanging="361"/>
        <w:jc w:val="left"/>
      </w:pPr>
      <w:rPr>
        <w:rFonts w:hint="default" w:ascii="宋体" w:hAnsi="宋体" w:eastAsia="宋体" w:cs="宋体"/>
        <w:b w:val="0"/>
        <w:bCs w:val="0"/>
        <w:i w:val="0"/>
        <w:iCs w:val="0"/>
        <w:spacing w:val="0"/>
        <w:w w:val="100"/>
        <w:sz w:val="22"/>
        <w:szCs w:val="22"/>
        <w:lang w:val="en-US" w:eastAsia="zh-CN" w:bidi="ar-SA"/>
      </w:rPr>
    </w:lvl>
    <w:lvl w:ilvl="1" w:tentative="0">
      <w:start w:val="0"/>
      <w:numFmt w:val="bullet"/>
      <w:lvlText w:val="•"/>
      <w:lvlJc w:val="left"/>
      <w:pPr>
        <w:ind w:left="1955" w:hanging="361"/>
      </w:pPr>
      <w:rPr>
        <w:rFonts w:hint="default"/>
        <w:lang w:val="en-US" w:eastAsia="zh-CN" w:bidi="ar-SA"/>
      </w:rPr>
    </w:lvl>
    <w:lvl w:ilvl="2" w:tentative="0">
      <w:start w:val="0"/>
      <w:numFmt w:val="bullet"/>
      <w:lvlText w:val="•"/>
      <w:lvlJc w:val="left"/>
      <w:pPr>
        <w:ind w:left="2730" w:hanging="361"/>
      </w:pPr>
      <w:rPr>
        <w:rFonts w:hint="default"/>
        <w:lang w:val="en-US" w:eastAsia="zh-CN" w:bidi="ar-SA"/>
      </w:rPr>
    </w:lvl>
    <w:lvl w:ilvl="3" w:tentative="0">
      <w:start w:val="0"/>
      <w:numFmt w:val="bullet"/>
      <w:lvlText w:val="•"/>
      <w:lvlJc w:val="left"/>
      <w:pPr>
        <w:ind w:left="3505" w:hanging="361"/>
      </w:pPr>
      <w:rPr>
        <w:rFonts w:hint="default"/>
        <w:lang w:val="en-US" w:eastAsia="zh-CN" w:bidi="ar-SA"/>
      </w:rPr>
    </w:lvl>
    <w:lvl w:ilvl="4" w:tentative="0">
      <w:start w:val="0"/>
      <w:numFmt w:val="bullet"/>
      <w:lvlText w:val="•"/>
      <w:lvlJc w:val="left"/>
      <w:pPr>
        <w:ind w:left="4280" w:hanging="361"/>
      </w:pPr>
      <w:rPr>
        <w:rFonts w:hint="default"/>
        <w:lang w:val="en-US" w:eastAsia="zh-CN" w:bidi="ar-SA"/>
      </w:rPr>
    </w:lvl>
    <w:lvl w:ilvl="5" w:tentative="0">
      <w:start w:val="0"/>
      <w:numFmt w:val="bullet"/>
      <w:lvlText w:val="•"/>
      <w:lvlJc w:val="left"/>
      <w:pPr>
        <w:ind w:left="5055" w:hanging="361"/>
      </w:pPr>
      <w:rPr>
        <w:rFonts w:hint="default"/>
        <w:lang w:val="en-US" w:eastAsia="zh-CN" w:bidi="ar-SA"/>
      </w:rPr>
    </w:lvl>
    <w:lvl w:ilvl="6" w:tentative="0">
      <w:start w:val="0"/>
      <w:numFmt w:val="bullet"/>
      <w:lvlText w:val="•"/>
      <w:lvlJc w:val="left"/>
      <w:pPr>
        <w:ind w:left="5830" w:hanging="361"/>
      </w:pPr>
      <w:rPr>
        <w:rFonts w:hint="default"/>
        <w:lang w:val="en-US" w:eastAsia="zh-CN" w:bidi="ar-SA"/>
      </w:rPr>
    </w:lvl>
    <w:lvl w:ilvl="7" w:tentative="0">
      <w:start w:val="0"/>
      <w:numFmt w:val="bullet"/>
      <w:lvlText w:val="•"/>
      <w:lvlJc w:val="left"/>
      <w:pPr>
        <w:ind w:left="6605" w:hanging="361"/>
      </w:pPr>
      <w:rPr>
        <w:rFonts w:hint="default"/>
        <w:lang w:val="en-US" w:eastAsia="zh-CN" w:bidi="ar-SA"/>
      </w:rPr>
    </w:lvl>
    <w:lvl w:ilvl="8" w:tentative="0">
      <w:start w:val="0"/>
      <w:numFmt w:val="bullet"/>
      <w:lvlText w:val="•"/>
      <w:lvlJc w:val="left"/>
      <w:pPr>
        <w:ind w:left="7380" w:hanging="361"/>
      </w:pPr>
      <w:rPr>
        <w:rFonts w:hint="default"/>
        <w:lang w:val="en-US" w:eastAsia="zh-CN" w:bidi="ar-SA"/>
      </w:rPr>
    </w:lvl>
  </w:abstractNum>
  <w:abstractNum w:abstractNumId="5">
    <w:nsid w:val="E6AA8157"/>
    <w:multiLevelType w:val="multilevel"/>
    <w:tmpl w:val="E6AA8157"/>
    <w:lvl w:ilvl="0" w:tentative="0">
      <w:start w:val="1"/>
      <w:numFmt w:val="decimal"/>
      <w:lvlText w:val="%1"/>
      <w:lvlJc w:val="left"/>
      <w:pPr>
        <w:ind w:left="4072" w:hanging="360"/>
        <w:jc w:val="right"/>
      </w:pPr>
      <w:rPr>
        <w:rFonts w:hint="default" w:eastAsia="Times New Roman"/>
        <w:b/>
        <w:spacing w:val="0"/>
        <w:w w:val="100"/>
        <w:sz w:val="36"/>
        <w:lang w:val="en-US" w:eastAsia="zh-CN" w:bidi="ar-SA"/>
      </w:rPr>
    </w:lvl>
    <w:lvl w:ilvl="1" w:tentative="0">
      <w:start w:val="1"/>
      <w:numFmt w:val="decimal"/>
      <w:lvlText w:val="%1.%2"/>
      <w:lvlJc w:val="left"/>
      <w:pPr>
        <w:ind w:left="589" w:hanging="490"/>
        <w:jc w:val="left"/>
      </w:pPr>
      <w:rPr>
        <w:rFonts w:hint="default" w:ascii="Times New Roman" w:hAnsi="Times New Roman" w:eastAsia="Times New Roman" w:cs="Times New Roman"/>
        <w:b/>
        <w:bCs/>
        <w:i w:val="0"/>
        <w:iCs w:val="0"/>
        <w:spacing w:val="-1"/>
        <w:w w:val="100"/>
        <w:sz w:val="28"/>
        <w:szCs w:val="28"/>
        <w:lang w:val="en-US" w:eastAsia="zh-CN" w:bidi="ar-SA"/>
      </w:rPr>
    </w:lvl>
    <w:lvl w:ilvl="2" w:tentative="0">
      <w:start w:val="1"/>
      <w:numFmt w:val="decimal"/>
      <w:lvlText w:val="%1.%2.%3"/>
      <w:lvlJc w:val="left"/>
      <w:pPr>
        <w:ind w:left="700" w:hanging="600"/>
        <w:jc w:val="left"/>
      </w:pPr>
      <w:rPr>
        <w:rFonts w:hint="default" w:ascii="Times New Roman" w:hAnsi="Times New Roman" w:eastAsia="Times New Roman" w:cs="Times New Roman"/>
        <w:b/>
        <w:bCs/>
        <w:i w:val="0"/>
        <w:iCs w:val="0"/>
        <w:spacing w:val="0"/>
        <w:w w:val="100"/>
        <w:sz w:val="24"/>
        <w:szCs w:val="24"/>
        <w:lang w:val="en-US" w:eastAsia="zh-CN" w:bidi="ar-SA"/>
      </w:rPr>
    </w:lvl>
    <w:lvl w:ilvl="3" w:tentative="0">
      <w:start w:val="0"/>
      <w:numFmt w:val="bullet"/>
      <w:lvlText w:val="•"/>
      <w:lvlJc w:val="left"/>
      <w:pPr>
        <w:ind w:left="4686" w:hanging="600"/>
      </w:pPr>
      <w:rPr>
        <w:rFonts w:hint="default"/>
        <w:lang w:val="en-US" w:eastAsia="zh-CN" w:bidi="ar-SA"/>
      </w:rPr>
    </w:lvl>
    <w:lvl w:ilvl="4" w:tentative="0">
      <w:start w:val="0"/>
      <w:numFmt w:val="bullet"/>
      <w:lvlText w:val="•"/>
      <w:lvlJc w:val="left"/>
      <w:pPr>
        <w:ind w:left="5292" w:hanging="600"/>
      </w:pPr>
      <w:rPr>
        <w:rFonts w:hint="default"/>
        <w:lang w:val="en-US" w:eastAsia="zh-CN" w:bidi="ar-SA"/>
      </w:rPr>
    </w:lvl>
    <w:lvl w:ilvl="5" w:tentative="0">
      <w:start w:val="0"/>
      <w:numFmt w:val="bullet"/>
      <w:lvlText w:val="•"/>
      <w:lvlJc w:val="left"/>
      <w:pPr>
        <w:ind w:left="5899" w:hanging="600"/>
      </w:pPr>
      <w:rPr>
        <w:rFonts w:hint="default"/>
        <w:lang w:val="en-US" w:eastAsia="zh-CN" w:bidi="ar-SA"/>
      </w:rPr>
    </w:lvl>
    <w:lvl w:ilvl="6" w:tentative="0">
      <w:start w:val="0"/>
      <w:numFmt w:val="bullet"/>
      <w:lvlText w:val="•"/>
      <w:lvlJc w:val="left"/>
      <w:pPr>
        <w:ind w:left="6505" w:hanging="600"/>
      </w:pPr>
      <w:rPr>
        <w:rFonts w:hint="default"/>
        <w:lang w:val="en-US" w:eastAsia="zh-CN" w:bidi="ar-SA"/>
      </w:rPr>
    </w:lvl>
    <w:lvl w:ilvl="7" w:tentative="0">
      <w:start w:val="0"/>
      <w:numFmt w:val="bullet"/>
      <w:lvlText w:val="•"/>
      <w:lvlJc w:val="left"/>
      <w:pPr>
        <w:ind w:left="7111" w:hanging="600"/>
      </w:pPr>
      <w:rPr>
        <w:rFonts w:hint="default"/>
        <w:lang w:val="en-US" w:eastAsia="zh-CN" w:bidi="ar-SA"/>
      </w:rPr>
    </w:lvl>
    <w:lvl w:ilvl="8" w:tentative="0">
      <w:start w:val="0"/>
      <w:numFmt w:val="bullet"/>
      <w:lvlText w:val="•"/>
      <w:lvlJc w:val="left"/>
      <w:pPr>
        <w:ind w:left="7718" w:hanging="600"/>
      </w:pPr>
      <w:rPr>
        <w:rFonts w:hint="default"/>
        <w:lang w:val="en-US" w:eastAsia="zh-CN" w:bidi="ar-SA"/>
      </w:rPr>
    </w:lvl>
  </w:abstractNum>
  <w:abstractNum w:abstractNumId="6">
    <w:nsid w:val="0053208E"/>
    <w:multiLevelType w:val="multilevel"/>
    <w:tmpl w:val="0053208E"/>
    <w:lvl w:ilvl="0" w:tentative="0">
      <w:start w:val="1"/>
      <w:numFmt w:val="decimal"/>
      <w:lvlText w:val="%1."/>
      <w:lvlJc w:val="left"/>
      <w:pPr>
        <w:ind w:left="383" w:hanging="284"/>
        <w:jc w:val="left"/>
      </w:pPr>
      <w:rPr>
        <w:rFonts w:hint="default" w:ascii="Microsoft JhengHei" w:hAnsi="Microsoft JhengHei" w:eastAsia="Microsoft JhengHei" w:cs="Microsoft JhengHei"/>
        <w:b/>
        <w:bCs/>
        <w:i w:val="0"/>
        <w:iCs w:val="0"/>
        <w:spacing w:val="-2"/>
        <w:w w:val="84"/>
        <w:sz w:val="26"/>
        <w:szCs w:val="26"/>
        <w:lang w:val="en-US" w:eastAsia="zh-CN" w:bidi="ar-SA"/>
      </w:rPr>
    </w:lvl>
    <w:lvl w:ilvl="1" w:tentative="0">
      <w:start w:val="1"/>
      <w:numFmt w:val="decimal"/>
      <w:lvlText w:val="（%2）"/>
      <w:lvlJc w:val="left"/>
      <w:pPr>
        <w:ind w:left="701" w:hanging="601"/>
        <w:jc w:val="left"/>
      </w:pPr>
      <w:rPr>
        <w:rFonts w:hint="default" w:ascii="宋体" w:hAnsi="宋体" w:eastAsia="宋体" w:cs="宋体"/>
        <w:b/>
        <w:bCs/>
        <w:i w:val="0"/>
        <w:iCs w:val="0"/>
        <w:spacing w:val="0"/>
        <w:w w:val="100"/>
        <w:sz w:val="22"/>
        <w:szCs w:val="22"/>
        <w:lang w:val="en-US" w:eastAsia="zh-CN" w:bidi="ar-SA"/>
      </w:rPr>
    </w:lvl>
    <w:lvl w:ilvl="2" w:tentative="0">
      <w:start w:val="1"/>
      <w:numFmt w:val="decimal"/>
      <w:lvlText w:val="%3）"/>
      <w:lvlJc w:val="left"/>
      <w:pPr>
        <w:ind w:left="941" w:hanging="361"/>
        <w:jc w:val="left"/>
      </w:pPr>
      <w:rPr>
        <w:rFonts w:hint="default" w:ascii="宋体" w:hAnsi="宋体" w:eastAsia="宋体" w:cs="宋体"/>
        <w:b w:val="0"/>
        <w:bCs w:val="0"/>
        <w:i w:val="0"/>
        <w:iCs w:val="0"/>
        <w:spacing w:val="0"/>
        <w:w w:val="100"/>
        <w:sz w:val="22"/>
        <w:szCs w:val="22"/>
        <w:lang w:val="en-US" w:eastAsia="zh-CN" w:bidi="ar-SA"/>
      </w:rPr>
    </w:lvl>
    <w:lvl w:ilvl="3" w:tentative="0">
      <w:start w:val="0"/>
      <w:numFmt w:val="bullet"/>
      <w:lvlText w:val="•"/>
      <w:lvlJc w:val="left"/>
      <w:pPr>
        <w:ind w:left="1938" w:hanging="361"/>
      </w:pPr>
      <w:rPr>
        <w:rFonts w:hint="default"/>
        <w:lang w:val="en-US" w:eastAsia="zh-CN" w:bidi="ar-SA"/>
      </w:rPr>
    </w:lvl>
    <w:lvl w:ilvl="4" w:tentative="0">
      <w:start w:val="0"/>
      <w:numFmt w:val="bullet"/>
      <w:lvlText w:val="•"/>
      <w:lvlJc w:val="left"/>
      <w:pPr>
        <w:ind w:left="2937" w:hanging="361"/>
      </w:pPr>
      <w:rPr>
        <w:rFonts w:hint="default"/>
        <w:lang w:val="en-US" w:eastAsia="zh-CN" w:bidi="ar-SA"/>
      </w:rPr>
    </w:lvl>
    <w:lvl w:ilvl="5" w:tentative="0">
      <w:start w:val="0"/>
      <w:numFmt w:val="bullet"/>
      <w:lvlText w:val="•"/>
      <w:lvlJc w:val="left"/>
      <w:pPr>
        <w:ind w:left="3936" w:hanging="361"/>
      </w:pPr>
      <w:rPr>
        <w:rFonts w:hint="default"/>
        <w:lang w:val="en-US" w:eastAsia="zh-CN" w:bidi="ar-SA"/>
      </w:rPr>
    </w:lvl>
    <w:lvl w:ilvl="6" w:tentative="0">
      <w:start w:val="0"/>
      <w:numFmt w:val="bullet"/>
      <w:lvlText w:val="•"/>
      <w:lvlJc w:val="left"/>
      <w:pPr>
        <w:ind w:left="4935" w:hanging="361"/>
      </w:pPr>
      <w:rPr>
        <w:rFonts w:hint="default"/>
        <w:lang w:val="en-US" w:eastAsia="zh-CN" w:bidi="ar-SA"/>
      </w:rPr>
    </w:lvl>
    <w:lvl w:ilvl="7" w:tentative="0">
      <w:start w:val="0"/>
      <w:numFmt w:val="bullet"/>
      <w:lvlText w:val="•"/>
      <w:lvlJc w:val="left"/>
      <w:pPr>
        <w:ind w:left="5934" w:hanging="361"/>
      </w:pPr>
      <w:rPr>
        <w:rFonts w:hint="default"/>
        <w:lang w:val="en-US" w:eastAsia="zh-CN" w:bidi="ar-SA"/>
      </w:rPr>
    </w:lvl>
    <w:lvl w:ilvl="8" w:tentative="0">
      <w:start w:val="0"/>
      <w:numFmt w:val="bullet"/>
      <w:lvlText w:val="•"/>
      <w:lvlJc w:val="left"/>
      <w:pPr>
        <w:ind w:left="6933" w:hanging="361"/>
      </w:pPr>
      <w:rPr>
        <w:rFonts w:hint="default"/>
        <w:lang w:val="en-US" w:eastAsia="zh-CN" w:bidi="ar-SA"/>
      </w:rPr>
    </w:lvl>
  </w:abstractNum>
  <w:abstractNum w:abstractNumId="7">
    <w:nsid w:val="0DF6676B"/>
    <w:multiLevelType w:val="multilevel"/>
    <w:tmpl w:val="0DF6676B"/>
    <w:lvl w:ilvl="0" w:tentative="0">
      <w:start w:val="1"/>
      <w:numFmt w:val="decimal"/>
      <w:lvlText w:val="%1."/>
      <w:lvlJc w:val="left"/>
      <w:pPr>
        <w:ind w:left="341" w:hanging="241"/>
        <w:jc w:val="left"/>
      </w:pPr>
      <w:rPr>
        <w:rFonts w:hint="default" w:ascii="宋体" w:hAnsi="宋体" w:eastAsia="宋体" w:cs="宋体"/>
        <w:b w:val="0"/>
        <w:bCs w:val="0"/>
        <w:i w:val="0"/>
        <w:iCs w:val="0"/>
        <w:spacing w:val="0"/>
        <w:w w:val="99"/>
        <w:sz w:val="22"/>
        <w:szCs w:val="22"/>
        <w:lang w:val="en-US" w:eastAsia="zh-CN" w:bidi="ar-SA"/>
      </w:rPr>
    </w:lvl>
    <w:lvl w:ilvl="1" w:tentative="0">
      <w:start w:val="0"/>
      <w:numFmt w:val="bullet"/>
      <w:lvlText w:val="•"/>
      <w:lvlJc w:val="left"/>
      <w:pPr>
        <w:ind w:left="1199" w:hanging="241"/>
      </w:pPr>
      <w:rPr>
        <w:rFonts w:hint="default"/>
        <w:lang w:val="en-US" w:eastAsia="zh-CN" w:bidi="ar-SA"/>
      </w:rPr>
    </w:lvl>
    <w:lvl w:ilvl="2" w:tentative="0">
      <w:start w:val="0"/>
      <w:numFmt w:val="bullet"/>
      <w:lvlText w:val="•"/>
      <w:lvlJc w:val="left"/>
      <w:pPr>
        <w:ind w:left="2058" w:hanging="241"/>
      </w:pPr>
      <w:rPr>
        <w:rFonts w:hint="default"/>
        <w:lang w:val="en-US" w:eastAsia="zh-CN" w:bidi="ar-SA"/>
      </w:rPr>
    </w:lvl>
    <w:lvl w:ilvl="3" w:tentative="0">
      <w:start w:val="0"/>
      <w:numFmt w:val="bullet"/>
      <w:lvlText w:val="•"/>
      <w:lvlJc w:val="left"/>
      <w:pPr>
        <w:ind w:left="2917" w:hanging="241"/>
      </w:pPr>
      <w:rPr>
        <w:rFonts w:hint="default"/>
        <w:lang w:val="en-US" w:eastAsia="zh-CN" w:bidi="ar-SA"/>
      </w:rPr>
    </w:lvl>
    <w:lvl w:ilvl="4" w:tentative="0">
      <w:start w:val="0"/>
      <w:numFmt w:val="bullet"/>
      <w:lvlText w:val="•"/>
      <w:lvlJc w:val="left"/>
      <w:pPr>
        <w:ind w:left="3776" w:hanging="241"/>
      </w:pPr>
      <w:rPr>
        <w:rFonts w:hint="default"/>
        <w:lang w:val="en-US" w:eastAsia="zh-CN" w:bidi="ar-SA"/>
      </w:rPr>
    </w:lvl>
    <w:lvl w:ilvl="5" w:tentative="0">
      <w:start w:val="0"/>
      <w:numFmt w:val="bullet"/>
      <w:lvlText w:val="•"/>
      <w:lvlJc w:val="left"/>
      <w:pPr>
        <w:ind w:left="4635" w:hanging="241"/>
      </w:pPr>
      <w:rPr>
        <w:rFonts w:hint="default"/>
        <w:lang w:val="en-US" w:eastAsia="zh-CN" w:bidi="ar-SA"/>
      </w:rPr>
    </w:lvl>
    <w:lvl w:ilvl="6" w:tentative="0">
      <w:start w:val="0"/>
      <w:numFmt w:val="bullet"/>
      <w:lvlText w:val="•"/>
      <w:lvlJc w:val="left"/>
      <w:pPr>
        <w:ind w:left="5494" w:hanging="241"/>
      </w:pPr>
      <w:rPr>
        <w:rFonts w:hint="default"/>
        <w:lang w:val="en-US" w:eastAsia="zh-CN" w:bidi="ar-SA"/>
      </w:rPr>
    </w:lvl>
    <w:lvl w:ilvl="7" w:tentative="0">
      <w:start w:val="0"/>
      <w:numFmt w:val="bullet"/>
      <w:lvlText w:val="•"/>
      <w:lvlJc w:val="left"/>
      <w:pPr>
        <w:ind w:left="6353" w:hanging="241"/>
      </w:pPr>
      <w:rPr>
        <w:rFonts w:hint="default"/>
        <w:lang w:val="en-US" w:eastAsia="zh-CN" w:bidi="ar-SA"/>
      </w:rPr>
    </w:lvl>
    <w:lvl w:ilvl="8" w:tentative="0">
      <w:start w:val="0"/>
      <w:numFmt w:val="bullet"/>
      <w:lvlText w:val="•"/>
      <w:lvlJc w:val="left"/>
      <w:pPr>
        <w:ind w:left="7212" w:hanging="241"/>
      </w:pPr>
      <w:rPr>
        <w:rFonts w:hint="default"/>
        <w:lang w:val="en-US" w:eastAsia="zh-CN" w:bidi="ar-SA"/>
      </w:rPr>
    </w:lvl>
  </w:abstractNum>
  <w:abstractNum w:abstractNumId="8">
    <w:nsid w:val="0F58BB77"/>
    <w:multiLevelType w:val="multilevel"/>
    <w:tmpl w:val="0F58BB77"/>
    <w:lvl w:ilvl="0" w:tentative="0">
      <w:start w:val="1"/>
      <w:numFmt w:val="decimal"/>
      <w:lvlText w:val="%1."/>
      <w:lvlJc w:val="left"/>
      <w:pPr>
        <w:ind w:left="341" w:hanging="241"/>
        <w:jc w:val="left"/>
      </w:pPr>
      <w:rPr>
        <w:rFonts w:hint="default" w:ascii="宋体" w:hAnsi="宋体" w:eastAsia="宋体" w:cs="宋体"/>
        <w:b w:val="0"/>
        <w:bCs w:val="0"/>
        <w:i w:val="0"/>
        <w:iCs w:val="0"/>
        <w:spacing w:val="0"/>
        <w:w w:val="99"/>
        <w:sz w:val="22"/>
        <w:szCs w:val="22"/>
        <w:lang w:val="en-US" w:eastAsia="zh-CN" w:bidi="ar-SA"/>
      </w:rPr>
    </w:lvl>
    <w:lvl w:ilvl="1" w:tentative="0">
      <w:start w:val="1"/>
      <w:numFmt w:val="decimal"/>
      <w:lvlText w:val="（%2）"/>
      <w:lvlJc w:val="left"/>
      <w:pPr>
        <w:ind w:left="1181" w:hanging="601"/>
        <w:jc w:val="left"/>
      </w:pPr>
      <w:rPr>
        <w:rFonts w:hint="default" w:ascii="宋体" w:hAnsi="宋体" w:eastAsia="宋体" w:cs="宋体"/>
        <w:b w:val="0"/>
        <w:bCs w:val="0"/>
        <w:i w:val="0"/>
        <w:iCs w:val="0"/>
        <w:spacing w:val="0"/>
        <w:w w:val="100"/>
        <w:sz w:val="22"/>
        <w:szCs w:val="22"/>
        <w:lang w:val="en-US" w:eastAsia="zh-CN" w:bidi="ar-SA"/>
      </w:rPr>
    </w:lvl>
    <w:lvl w:ilvl="2" w:tentative="0">
      <w:start w:val="0"/>
      <w:numFmt w:val="bullet"/>
      <w:lvlText w:val="•"/>
      <w:lvlJc w:val="left"/>
      <w:pPr>
        <w:ind w:left="2041" w:hanging="601"/>
      </w:pPr>
      <w:rPr>
        <w:rFonts w:hint="default"/>
        <w:lang w:val="en-US" w:eastAsia="zh-CN" w:bidi="ar-SA"/>
      </w:rPr>
    </w:lvl>
    <w:lvl w:ilvl="3" w:tentative="0">
      <w:start w:val="0"/>
      <w:numFmt w:val="bullet"/>
      <w:lvlText w:val="•"/>
      <w:lvlJc w:val="left"/>
      <w:pPr>
        <w:ind w:left="2902" w:hanging="601"/>
      </w:pPr>
      <w:rPr>
        <w:rFonts w:hint="default"/>
        <w:lang w:val="en-US" w:eastAsia="zh-CN" w:bidi="ar-SA"/>
      </w:rPr>
    </w:lvl>
    <w:lvl w:ilvl="4" w:tentative="0">
      <w:start w:val="0"/>
      <w:numFmt w:val="bullet"/>
      <w:lvlText w:val="•"/>
      <w:lvlJc w:val="left"/>
      <w:pPr>
        <w:ind w:left="3763" w:hanging="601"/>
      </w:pPr>
      <w:rPr>
        <w:rFonts w:hint="default"/>
        <w:lang w:val="en-US" w:eastAsia="zh-CN" w:bidi="ar-SA"/>
      </w:rPr>
    </w:lvl>
    <w:lvl w:ilvl="5" w:tentative="0">
      <w:start w:val="0"/>
      <w:numFmt w:val="bullet"/>
      <w:lvlText w:val="•"/>
      <w:lvlJc w:val="left"/>
      <w:pPr>
        <w:ind w:left="4624" w:hanging="601"/>
      </w:pPr>
      <w:rPr>
        <w:rFonts w:hint="default"/>
        <w:lang w:val="en-US" w:eastAsia="zh-CN" w:bidi="ar-SA"/>
      </w:rPr>
    </w:lvl>
    <w:lvl w:ilvl="6" w:tentative="0">
      <w:start w:val="0"/>
      <w:numFmt w:val="bullet"/>
      <w:lvlText w:val="•"/>
      <w:lvlJc w:val="left"/>
      <w:pPr>
        <w:ind w:left="5486" w:hanging="601"/>
      </w:pPr>
      <w:rPr>
        <w:rFonts w:hint="default"/>
        <w:lang w:val="en-US" w:eastAsia="zh-CN" w:bidi="ar-SA"/>
      </w:rPr>
    </w:lvl>
    <w:lvl w:ilvl="7" w:tentative="0">
      <w:start w:val="0"/>
      <w:numFmt w:val="bullet"/>
      <w:lvlText w:val="•"/>
      <w:lvlJc w:val="left"/>
      <w:pPr>
        <w:ind w:left="6347" w:hanging="601"/>
      </w:pPr>
      <w:rPr>
        <w:rFonts w:hint="default"/>
        <w:lang w:val="en-US" w:eastAsia="zh-CN" w:bidi="ar-SA"/>
      </w:rPr>
    </w:lvl>
    <w:lvl w:ilvl="8" w:tentative="0">
      <w:start w:val="0"/>
      <w:numFmt w:val="bullet"/>
      <w:lvlText w:val="•"/>
      <w:lvlJc w:val="left"/>
      <w:pPr>
        <w:ind w:left="7208" w:hanging="601"/>
      </w:pPr>
      <w:rPr>
        <w:rFonts w:hint="default"/>
        <w:lang w:val="en-US" w:eastAsia="zh-CN" w:bidi="ar-SA"/>
      </w:rPr>
    </w:lvl>
  </w:abstractNum>
  <w:abstractNum w:abstractNumId="9">
    <w:nsid w:val="39F4395B"/>
    <w:multiLevelType w:val="multilevel"/>
    <w:tmpl w:val="39F4395B"/>
    <w:lvl w:ilvl="0" w:tentative="0">
      <w:start w:val="1"/>
      <w:numFmt w:val="decimal"/>
      <w:lvlText w:val="（%1）"/>
      <w:lvlJc w:val="left"/>
      <w:pPr>
        <w:ind w:left="100" w:hanging="601"/>
        <w:jc w:val="left"/>
      </w:pPr>
      <w:rPr>
        <w:rFonts w:hint="default" w:ascii="宋体" w:hAnsi="宋体" w:eastAsia="宋体" w:cs="宋体"/>
        <w:b w:val="0"/>
        <w:bCs w:val="0"/>
        <w:i w:val="0"/>
        <w:iCs w:val="0"/>
        <w:spacing w:val="0"/>
        <w:w w:val="100"/>
        <w:sz w:val="22"/>
        <w:szCs w:val="22"/>
        <w:lang w:val="en-US" w:eastAsia="zh-CN" w:bidi="ar-SA"/>
      </w:rPr>
    </w:lvl>
    <w:lvl w:ilvl="1" w:tentative="0">
      <w:start w:val="0"/>
      <w:numFmt w:val="bullet"/>
      <w:lvlText w:val="•"/>
      <w:lvlJc w:val="left"/>
      <w:pPr>
        <w:ind w:left="983" w:hanging="601"/>
      </w:pPr>
      <w:rPr>
        <w:rFonts w:hint="default"/>
        <w:lang w:val="en-US" w:eastAsia="zh-CN" w:bidi="ar-SA"/>
      </w:rPr>
    </w:lvl>
    <w:lvl w:ilvl="2" w:tentative="0">
      <w:start w:val="0"/>
      <w:numFmt w:val="bullet"/>
      <w:lvlText w:val="•"/>
      <w:lvlJc w:val="left"/>
      <w:pPr>
        <w:ind w:left="1866" w:hanging="601"/>
      </w:pPr>
      <w:rPr>
        <w:rFonts w:hint="default"/>
        <w:lang w:val="en-US" w:eastAsia="zh-CN" w:bidi="ar-SA"/>
      </w:rPr>
    </w:lvl>
    <w:lvl w:ilvl="3" w:tentative="0">
      <w:start w:val="0"/>
      <w:numFmt w:val="bullet"/>
      <w:lvlText w:val="•"/>
      <w:lvlJc w:val="left"/>
      <w:pPr>
        <w:ind w:left="2749" w:hanging="601"/>
      </w:pPr>
      <w:rPr>
        <w:rFonts w:hint="default"/>
        <w:lang w:val="en-US" w:eastAsia="zh-CN" w:bidi="ar-SA"/>
      </w:rPr>
    </w:lvl>
    <w:lvl w:ilvl="4" w:tentative="0">
      <w:start w:val="0"/>
      <w:numFmt w:val="bullet"/>
      <w:lvlText w:val="•"/>
      <w:lvlJc w:val="left"/>
      <w:pPr>
        <w:ind w:left="3632" w:hanging="601"/>
      </w:pPr>
      <w:rPr>
        <w:rFonts w:hint="default"/>
        <w:lang w:val="en-US" w:eastAsia="zh-CN" w:bidi="ar-SA"/>
      </w:rPr>
    </w:lvl>
    <w:lvl w:ilvl="5" w:tentative="0">
      <w:start w:val="0"/>
      <w:numFmt w:val="bullet"/>
      <w:lvlText w:val="•"/>
      <w:lvlJc w:val="left"/>
      <w:pPr>
        <w:ind w:left="4515" w:hanging="601"/>
      </w:pPr>
      <w:rPr>
        <w:rFonts w:hint="default"/>
        <w:lang w:val="en-US" w:eastAsia="zh-CN" w:bidi="ar-SA"/>
      </w:rPr>
    </w:lvl>
    <w:lvl w:ilvl="6" w:tentative="0">
      <w:start w:val="0"/>
      <w:numFmt w:val="bullet"/>
      <w:lvlText w:val="•"/>
      <w:lvlJc w:val="left"/>
      <w:pPr>
        <w:ind w:left="5398" w:hanging="601"/>
      </w:pPr>
      <w:rPr>
        <w:rFonts w:hint="default"/>
        <w:lang w:val="en-US" w:eastAsia="zh-CN" w:bidi="ar-SA"/>
      </w:rPr>
    </w:lvl>
    <w:lvl w:ilvl="7" w:tentative="0">
      <w:start w:val="0"/>
      <w:numFmt w:val="bullet"/>
      <w:lvlText w:val="•"/>
      <w:lvlJc w:val="left"/>
      <w:pPr>
        <w:ind w:left="6281" w:hanging="601"/>
      </w:pPr>
      <w:rPr>
        <w:rFonts w:hint="default"/>
        <w:lang w:val="en-US" w:eastAsia="zh-CN" w:bidi="ar-SA"/>
      </w:rPr>
    </w:lvl>
    <w:lvl w:ilvl="8" w:tentative="0">
      <w:start w:val="0"/>
      <w:numFmt w:val="bullet"/>
      <w:lvlText w:val="•"/>
      <w:lvlJc w:val="left"/>
      <w:pPr>
        <w:ind w:left="7164" w:hanging="601"/>
      </w:pPr>
      <w:rPr>
        <w:rFonts w:hint="default"/>
        <w:lang w:val="en-US" w:eastAsia="zh-CN" w:bidi="ar-SA"/>
      </w:rPr>
    </w:lvl>
  </w:abstractNum>
  <w:abstractNum w:abstractNumId="10">
    <w:nsid w:val="4A4216A1"/>
    <w:multiLevelType w:val="multilevel"/>
    <w:tmpl w:val="4A4216A1"/>
    <w:lvl w:ilvl="0" w:tentative="0">
      <w:start w:val="1"/>
      <w:numFmt w:val="decimal"/>
      <w:lvlText w:val="（%1）"/>
      <w:lvlJc w:val="left"/>
      <w:pPr>
        <w:ind w:left="1181" w:hanging="601"/>
        <w:jc w:val="left"/>
      </w:pPr>
      <w:rPr>
        <w:rFonts w:hint="default" w:ascii="宋体" w:hAnsi="宋体" w:eastAsia="宋体" w:cs="宋体"/>
        <w:b w:val="0"/>
        <w:bCs w:val="0"/>
        <w:i w:val="0"/>
        <w:iCs w:val="0"/>
        <w:spacing w:val="0"/>
        <w:w w:val="100"/>
        <w:sz w:val="22"/>
        <w:szCs w:val="22"/>
        <w:lang w:val="en-US" w:eastAsia="zh-CN" w:bidi="ar-SA"/>
      </w:rPr>
    </w:lvl>
    <w:lvl w:ilvl="1" w:tentative="0">
      <w:start w:val="0"/>
      <w:numFmt w:val="bullet"/>
      <w:lvlText w:val="•"/>
      <w:lvlJc w:val="left"/>
      <w:pPr>
        <w:ind w:left="1955" w:hanging="601"/>
      </w:pPr>
      <w:rPr>
        <w:rFonts w:hint="default"/>
        <w:lang w:val="en-US" w:eastAsia="zh-CN" w:bidi="ar-SA"/>
      </w:rPr>
    </w:lvl>
    <w:lvl w:ilvl="2" w:tentative="0">
      <w:start w:val="0"/>
      <w:numFmt w:val="bullet"/>
      <w:lvlText w:val="•"/>
      <w:lvlJc w:val="left"/>
      <w:pPr>
        <w:ind w:left="2730" w:hanging="601"/>
      </w:pPr>
      <w:rPr>
        <w:rFonts w:hint="default"/>
        <w:lang w:val="en-US" w:eastAsia="zh-CN" w:bidi="ar-SA"/>
      </w:rPr>
    </w:lvl>
    <w:lvl w:ilvl="3" w:tentative="0">
      <w:start w:val="0"/>
      <w:numFmt w:val="bullet"/>
      <w:lvlText w:val="•"/>
      <w:lvlJc w:val="left"/>
      <w:pPr>
        <w:ind w:left="3505" w:hanging="601"/>
      </w:pPr>
      <w:rPr>
        <w:rFonts w:hint="default"/>
        <w:lang w:val="en-US" w:eastAsia="zh-CN" w:bidi="ar-SA"/>
      </w:rPr>
    </w:lvl>
    <w:lvl w:ilvl="4" w:tentative="0">
      <w:start w:val="0"/>
      <w:numFmt w:val="bullet"/>
      <w:lvlText w:val="•"/>
      <w:lvlJc w:val="left"/>
      <w:pPr>
        <w:ind w:left="4280" w:hanging="601"/>
      </w:pPr>
      <w:rPr>
        <w:rFonts w:hint="default"/>
        <w:lang w:val="en-US" w:eastAsia="zh-CN" w:bidi="ar-SA"/>
      </w:rPr>
    </w:lvl>
    <w:lvl w:ilvl="5" w:tentative="0">
      <w:start w:val="0"/>
      <w:numFmt w:val="bullet"/>
      <w:lvlText w:val="•"/>
      <w:lvlJc w:val="left"/>
      <w:pPr>
        <w:ind w:left="5055" w:hanging="601"/>
      </w:pPr>
      <w:rPr>
        <w:rFonts w:hint="default"/>
        <w:lang w:val="en-US" w:eastAsia="zh-CN" w:bidi="ar-SA"/>
      </w:rPr>
    </w:lvl>
    <w:lvl w:ilvl="6" w:tentative="0">
      <w:start w:val="0"/>
      <w:numFmt w:val="bullet"/>
      <w:lvlText w:val="•"/>
      <w:lvlJc w:val="left"/>
      <w:pPr>
        <w:ind w:left="5830" w:hanging="601"/>
      </w:pPr>
      <w:rPr>
        <w:rFonts w:hint="default"/>
        <w:lang w:val="en-US" w:eastAsia="zh-CN" w:bidi="ar-SA"/>
      </w:rPr>
    </w:lvl>
    <w:lvl w:ilvl="7" w:tentative="0">
      <w:start w:val="0"/>
      <w:numFmt w:val="bullet"/>
      <w:lvlText w:val="•"/>
      <w:lvlJc w:val="left"/>
      <w:pPr>
        <w:ind w:left="6605" w:hanging="601"/>
      </w:pPr>
      <w:rPr>
        <w:rFonts w:hint="default"/>
        <w:lang w:val="en-US" w:eastAsia="zh-CN" w:bidi="ar-SA"/>
      </w:rPr>
    </w:lvl>
    <w:lvl w:ilvl="8" w:tentative="0">
      <w:start w:val="0"/>
      <w:numFmt w:val="bullet"/>
      <w:lvlText w:val="•"/>
      <w:lvlJc w:val="left"/>
      <w:pPr>
        <w:ind w:left="7380" w:hanging="601"/>
      </w:pPr>
      <w:rPr>
        <w:rFonts w:hint="default"/>
        <w:lang w:val="en-US" w:eastAsia="zh-CN" w:bidi="ar-SA"/>
      </w:rPr>
    </w:lvl>
  </w:abstractNum>
  <w:abstractNum w:abstractNumId="11">
    <w:nsid w:val="59ADCABA"/>
    <w:multiLevelType w:val="multilevel"/>
    <w:tmpl w:val="59ADCABA"/>
    <w:lvl w:ilvl="0" w:tentative="0">
      <w:start w:val="1"/>
      <w:numFmt w:val="decimal"/>
      <w:lvlText w:val="[%1]"/>
      <w:lvlJc w:val="left"/>
      <w:pPr>
        <w:ind w:left="100" w:hanging="404"/>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983" w:hanging="404"/>
      </w:pPr>
      <w:rPr>
        <w:rFonts w:hint="default"/>
        <w:lang w:val="en-US" w:eastAsia="zh-CN" w:bidi="ar-SA"/>
      </w:rPr>
    </w:lvl>
    <w:lvl w:ilvl="2" w:tentative="0">
      <w:start w:val="0"/>
      <w:numFmt w:val="bullet"/>
      <w:lvlText w:val="•"/>
      <w:lvlJc w:val="left"/>
      <w:pPr>
        <w:ind w:left="1866" w:hanging="404"/>
      </w:pPr>
      <w:rPr>
        <w:rFonts w:hint="default"/>
        <w:lang w:val="en-US" w:eastAsia="zh-CN" w:bidi="ar-SA"/>
      </w:rPr>
    </w:lvl>
    <w:lvl w:ilvl="3" w:tentative="0">
      <w:start w:val="0"/>
      <w:numFmt w:val="bullet"/>
      <w:lvlText w:val="•"/>
      <w:lvlJc w:val="left"/>
      <w:pPr>
        <w:ind w:left="2749" w:hanging="404"/>
      </w:pPr>
      <w:rPr>
        <w:rFonts w:hint="default"/>
        <w:lang w:val="en-US" w:eastAsia="zh-CN" w:bidi="ar-SA"/>
      </w:rPr>
    </w:lvl>
    <w:lvl w:ilvl="4" w:tentative="0">
      <w:start w:val="0"/>
      <w:numFmt w:val="bullet"/>
      <w:lvlText w:val="•"/>
      <w:lvlJc w:val="left"/>
      <w:pPr>
        <w:ind w:left="3632" w:hanging="404"/>
      </w:pPr>
      <w:rPr>
        <w:rFonts w:hint="default"/>
        <w:lang w:val="en-US" w:eastAsia="zh-CN" w:bidi="ar-SA"/>
      </w:rPr>
    </w:lvl>
    <w:lvl w:ilvl="5" w:tentative="0">
      <w:start w:val="0"/>
      <w:numFmt w:val="bullet"/>
      <w:lvlText w:val="•"/>
      <w:lvlJc w:val="left"/>
      <w:pPr>
        <w:ind w:left="4515" w:hanging="404"/>
      </w:pPr>
      <w:rPr>
        <w:rFonts w:hint="default"/>
        <w:lang w:val="en-US" w:eastAsia="zh-CN" w:bidi="ar-SA"/>
      </w:rPr>
    </w:lvl>
    <w:lvl w:ilvl="6" w:tentative="0">
      <w:start w:val="0"/>
      <w:numFmt w:val="bullet"/>
      <w:lvlText w:val="•"/>
      <w:lvlJc w:val="left"/>
      <w:pPr>
        <w:ind w:left="5398" w:hanging="404"/>
      </w:pPr>
      <w:rPr>
        <w:rFonts w:hint="default"/>
        <w:lang w:val="en-US" w:eastAsia="zh-CN" w:bidi="ar-SA"/>
      </w:rPr>
    </w:lvl>
    <w:lvl w:ilvl="7" w:tentative="0">
      <w:start w:val="0"/>
      <w:numFmt w:val="bullet"/>
      <w:lvlText w:val="•"/>
      <w:lvlJc w:val="left"/>
      <w:pPr>
        <w:ind w:left="6281" w:hanging="404"/>
      </w:pPr>
      <w:rPr>
        <w:rFonts w:hint="default"/>
        <w:lang w:val="en-US" w:eastAsia="zh-CN" w:bidi="ar-SA"/>
      </w:rPr>
    </w:lvl>
    <w:lvl w:ilvl="8" w:tentative="0">
      <w:start w:val="0"/>
      <w:numFmt w:val="bullet"/>
      <w:lvlText w:val="•"/>
      <w:lvlJc w:val="left"/>
      <w:pPr>
        <w:ind w:left="7164" w:hanging="404"/>
      </w:pPr>
      <w:rPr>
        <w:rFonts w:hint="default"/>
        <w:lang w:val="en-US" w:eastAsia="zh-CN" w:bidi="ar-SA"/>
      </w:rPr>
    </w:lvl>
  </w:abstractNum>
  <w:abstractNum w:abstractNumId="12">
    <w:nsid w:val="61AEFD2B"/>
    <w:multiLevelType w:val="multilevel"/>
    <w:tmpl w:val="61AEFD2B"/>
    <w:lvl w:ilvl="0" w:tentative="0">
      <w:start w:val="1"/>
      <w:numFmt w:val="decimal"/>
      <w:lvlText w:val="[%1]"/>
      <w:lvlJc w:val="left"/>
      <w:pPr>
        <w:ind w:left="100" w:hanging="480"/>
        <w:jc w:val="left"/>
      </w:pPr>
      <w:rPr>
        <w:rFonts w:hint="default" w:ascii="宋体" w:hAnsi="宋体" w:eastAsia="宋体" w:cs="宋体"/>
        <w:b w:val="0"/>
        <w:bCs w:val="0"/>
        <w:i w:val="0"/>
        <w:iCs w:val="0"/>
        <w:spacing w:val="0"/>
        <w:w w:val="100"/>
        <w:sz w:val="24"/>
        <w:szCs w:val="24"/>
        <w:lang w:val="en-US" w:eastAsia="zh-CN" w:bidi="ar-SA"/>
      </w:rPr>
    </w:lvl>
    <w:lvl w:ilvl="1" w:tentative="0">
      <w:start w:val="0"/>
      <w:numFmt w:val="bullet"/>
      <w:lvlText w:val="•"/>
      <w:lvlJc w:val="left"/>
      <w:pPr>
        <w:ind w:left="983" w:hanging="480"/>
      </w:pPr>
      <w:rPr>
        <w:rFonts w:hint="default"/>
        <w:lang w:val="en-US" w:eastAsia="zh-CN" w:bidi="ar-SA"/>
      </w:rPr>
    </w:lvl>
    <w:lvl w:ilvl="2" w:tentative="0">
      <w:start w:val="0"/>
      <w:numFmt w:val="bullet"/>
      <w:lvlText w:val="•"/>
      <w:lvlJc w:val="left"/>
      <w:pPr>
        <w:ind w:left="1866" w:hanging="480"/>
      </w:pPr>
      <w:rPr>
        <w:rFonts w:hint="default"/>
        <w:lang w:val="en-US" w:eastAsia="zh-CN" w:bidi="ar-SA"/>
      </w:rPr>
    </w:lvl>
    <w:lvl w:ilvl="3" w:tentative="0">
      <w:start w:val="0"/>
      <w:numFmt w:val="bullet"/>
      <w:lvlText w:val="•"/>
      <w:lvlJc w:val="left"/>
      <w:pPr>
        <w:ind w:left="2749" w:hanging="480"/>
      </w:pPr>
      <w:rPr>
        <w:rFonts w:hint="default"/>
        <w:lang w:val="en-US" w:eastAsia="zh-CN" w:bidi="ar-SA"/>
      </w:rPr>
    </w:lvl>
    <w:lvl w:ilvl="4" w:tentative="0">
      <w:start w:val="0"/>
      <w:numFmt w:val="bullet"/>
      <w:lvlText w:val="•"/>
      <w:lvlJc w:val="left"/>
      <w:pPr>
        <w:ind w:left="3632" w:hanging="480"/>
      </w:pPr>
      <w:rPr>
        <w:rFonts w:hint="default"/>
        <w:lang w:val="en-US" w:eastAsia="zh-CN" w:bidi="ar-SA"/>
      </w:rPr>
    </w:lvl>
    <w:lvl w:ilvl="5" w:tentative="0">
      <w:start w:val="0"/>
      <w:numFmt w:val="bullet"/>
      <w:lvlText w:val="•"/>
      <w:lvlJc w:val="left"/>
      <w:pPr>
        <w:ind w:left="4515" w:hanging="480"/>
      </w:pPr>
      <w:rPr>
        <w:rFonts w:hint="default"/>
        <w:lang w:val="en-US" w:eastAsia="zh-CN" w:bidi="ar-SA"/>
      </w:rPr>
    </w:lvl>
    <w:lvl w:ilvl="6" w:tentative="0">
      <w:start w:val="0"/>
      <w:numFmt w:val="bullet"/>
      <w:lvlText w:val="•"/>
      <w:lvlJc w:val="left"/>
      <w:pPr>
        <w:ind w:left="5398" w:hanging="480"/>
      </w:pPr>
      <w:rPr>
        <w:rFonts w:hint="default"/>
        <w:lang w:val="en-US" w:eastAsia="zh-CN" w:bidi="ar-SA"/>
      </w:rPr>
    </w:lvl>
    <w:lvl w:ilvl="7" w:tentative="0">
      <w:start w:val="0"/>
      <w:numFmt w:val="bullet"/>
      <w:lvlText w:val="•"/>
      <w:lvlJc w:val="left"/>
      <w:pPr>
        <w:ind w:left="6281" w:hanging="480"/>
      </w:pPr>
      <w:rPr>
        <w:rFonts w:hint="default"/>
        <w:lang w:val="en-US" w:eastAsia="zh-CN" w:bidi="ar-SA"/>
      </w:rPr>
    </w:lvl>
    <w:lvl w:ilvl="8" w:tentative="0">
      <w:start w:val="0"/>
      <w:numFmt w:val="bullet"/>
      <w:lvlText w:val="•"/>
      <w:lvlJc w:val="left"/>
      <w:pPr>
        <w:ind w:left="7164" w:hanging="480"/>
      </w:pPr>
      <w:rPr>
        <w:rFonts w:hint="default"/>
        <w:lang w:val="en-US" w:eastAsia="zh-CN" w:bidi="ar-SA"/>
      </w:rPr>
    </w:lvl>
  </w:abstractNum>
  <w:abstractNum w:abstractNumId="13">
    <w:nsid w:val="670A3893"/>
    <w:multiLevelType w:val="multilevel"/>
    <w:tmpl w:val="670A3893"/>
    <w:lvl w:ilvl="0" w:tentative="0">
      <w:start w:val="1"/>
      <w:numFmt w:val="decimal"/>
      <w:lvlText w:val="（%1）"/>
      <w:lvlJc w:val="left"/>
      <w:pPr>
        <w:ind w:left="100" w:hanging="601"/>
        <w:jc w:val="left"/>
      </w:pPr>
      <w:rPr>
        <w:rFonts w:hint="default" w:ascii="宋体" w:hAnsi="宋体" w:eastAsia="宋体" w:cs="宋体"/>
        <w:b w:val="0"/>
        <w:bCs w:val="0"/>
        <w:i w:val="0"/>
        <w:iCs w:val="0"/>
        <w:spacing w:val="0"/>
        <w:w w:val="100"/>
        <w:sz w:val="22"/>
        <w:szCs w:val="22"/>
        <w:lang w:val="en-US" w:eastAsia="zh-CN" w:bidi="ar-SA"/>
      </w:rPr>
    </w:lvl>
    <w:lvl w:ilvl="1" w:tentative="0">
      <w:start w:val="0"/>
      <w:numFmt w:val="bullet"/>
      <w:lvlText w:val="•"/>
      <w:lvlJc w:val="left"/>
      <w:pPr>
        <w:ind w:left="983" w:hanging="601"/>
      </w:pPr>
      <w:rPr>
        <w:rFonts w:hint="default"/>
        <w:lang w:val="en-US" w:eastAsia="zh-CN" w:bidi="ar-SA"/>
      </w:rPr>
    </w:lvl>
    <w:lvl w:ilvl="2" w:tentative="0">
      <w:start w:val="0"/>
      <w:numFmt w:val="bullet"/>
      <w:lvlText w:val="•"/>
      <w:lvlJc w:val="left"/>
      <w:pPr>
        <w:ind w:left="1866" w:hanging="601"/>
      </w:pPr>
      <w:rPr>
        <w:rFonts w:hint="default"/>
        <w:lang w:val="en-US" w:eastAsia="zh-CN" w:bidi="ar-SA"/>
      </w:rPr>
    </w:lvl>
    <w:lvl w:ilvl="3" w:tentative="0">
      <w:start w:val="0"/>
      <w:numFmt w:val="bullet"/>
      <w:lvlText w:val="•"/>
      <w:lvlJc w:val="left"/>
      <w:pPr>
        <w:ind w:left="2749" w:hanging="601"/>
      </w:pPr>
      <w:rPr>
        <w:rFonts w:hint="default"/>
        <w:lang w:val="en-US" w:eastAsia="zh-CN" w:bidi="ar-SA"/>
      </w:rPr>
    </w:lvl>
    <w:lvl w:ilvl="4" w:tentative="0">
      <w:start w:val="0"/>
      <w:numFmt w:val="bullet"/>
      <w:lvlText w:val="•"/>
      <w:lvlJc w:val="left"/>
      <w:pPr>
        <w:ind w:left="3632" w:hanging="601"/>
      </w:pPr>
      <w:rPr>
        <w:rFonts w:hint="default"/>
        <w:lang w:val="en-US" w:eastAsia="zh-CN" w:bidi="ar-SA"/>
      </w:rPr>
    </w:lvl>
    <w:lvl w:ilvl="5" w:tentative="0">
      <w:start w:val="0"/>
      <w:numFmt w:val="bullet"/>
      <w:lvlText w:val="•"/>
      <w:lvlJc w:val="left"/>
      <w:pPr>
        <w:ind w:left="4515" w:hanging="601"/>
      </w:pPr>
      <w:rPr>
        <w:rFonts w:hint="default"/>
        <w:lang w:val="en-US" w:eastAsia="zh-CN" w:bidi="ar-SA"/>
      </w:rPr>
    </w:lvl>
    <w:lvl w:ilvl="6" w:tentative="0">
      <w:start w:val="0"/>
      <w:numFmt w:val="bullet"/>
      <w:lvlText w:val="•"/>
      <w:lvlJc w:val="left"/>
      <w:pPr>
        <w:ind w:left="5398" w:hanging="601"/>
      </w:pPr>
      <w:rPr>
        <w:rFonts w:hint="default"/>
        <w:lang w:val="en-US" w:eastAsia="zh-CN" w:bidi="ar-SA"/>
      </w:rPr>
    </w:lvl>
    <w:lvl w:ilvl="7" w:tentative="0">
      <w:start w:val="0"/>
      <w:numFmt w:val="bullet"/>
      <w:lvlText w:val="•"/>
      <w:lvlJc w:val="left"/>
      <w:pPr>
        <w:ind w:left="6281" w:hanging="601"/>
      </w:pPr>
      <w:rPr>
        <w:rFonts w:hint="default"/>
        <w:lang w:val="en-US" w:eastAsia="zh-CN" w:bidi="ar-SA"/>
      </w:rPr>
    </w:lvl>
    <w:lvl w:ilvl="8" w:tentative="0">
      <w:start w:val="0"/>
      <w:numFmt w:val="bullet"/>
      <w:lvlText w:val="•"/>
      <w:lvlJc w:val="left"/>
      <w:pPr>
        <w:ind w:left="7164" w:hanging="601"/>
      </w:pPr>
      <w:rPr>
        <w:rFonts w:hint="default"/>
        <w:lang w:val="en-US" w:eastAsia="zh-CN" w:bidi="ar-SA"/>
      </w:rPr>
    </w:lvl>
  </w:abstractNum>
  <w:num w:numId="1">
    <w:abstractNumId w:val="6"/>
  </w:num>
  <w:num w:numId="2">
    <w:abstractNumId w:val="4"/>
  </w:num>
  <w:num w:numId="3">
    <w:abstractNumId w:val="11"/>
  </w:num>
  <w:num w:numId="4">
    <w:abstractNumId w:val="3"/>
  </w:num>
  <w:num w:numId="5">
    <w:abstractNumId w:val="5"/>
  </w:num>
  <w:num w:numId="6">
    <w:abstractNumId w:val="13"/>
  </w:num>
  <w:num w:numId="7">
    <w:abstractNumId w:val="9"/>
  </w:num>
  <w:num w:numId="8">
    <w:abstractNumId w:val="0"/>
  </w:num>
  <w:num w:numId="9">
    <w:abstractNumId w:val="7"/>
  </w:num>
  <w:num w:numId="10">
    <w:abstractNumId w:val="1"/>
  </w:num>
  <w:num w:numId="11">
    <w:abstractNumId w:val="8"/>
  </w:num>
  <w:num w:numId="12">
    <w:abstractNumId w:val="2"/>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664021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spacing w:before="38"/>
      <w:ind w:left="360" w:right="422" w:hanging="360"/>
      <w:jc w:val="center"/>
      <w:outlineLvl w:val="1"/>
    </w:pPr>
    <w:rPr>
      <w:rFonts w:ascii="Microsoft JhengHei" w:hAnsi="Microsoft JhengHei" w:eastAsia="Microsoft JhengHei" w:cs="Microsoft JhengHei"/>
      <w:b/>
      <w:bCs/>
      <w:sz w:val="36"/>
      <w:szCs w:val="36"/>
      <w:lang w:val="en-US" w:eastAsia="zh-CN" w:bidi="ar-SA"/>
    </w:rPr>
  </w:style>
  <w:style w:type="paragraph" w:styleId="3">
    <w:name w:val="heading 2"/>
    <w:basedOn w:val="1"/>
    <w:qFormat/>
    <w:uiPriority w:val="1"/>
    <w:pPr>
      <w:ind w:left="588" w:hanging="488"/>
      <w:outlineLvl w:val="2"/>
    </w:pPr>
    <w:rPr>
      <w:rFonts w:ascii="Microsoft JhengHei" w:hAnsi="Microsoft JhengHei" w:eastAsia="Microsoft JhengHei" w:cs="Microsoft JhengHei"/>
      <w:b/>
      <w:bCs/>
      <w:sz w:val="28"/>
      <w:szCs w:val="28"/>
      <w:lang w:val="en-US" w:eastAsia="zh-CN" w:bidi="ar-SA"/>
    </w:rPr>
  </w:style>
  <w:style w:type="paragraph" w:styleId="4">
    <w:name w:val="heading 3"/>
    <w:basedOn w:val="1"/>
    <w:qFormat/>
    <w:uiPriority w:val="1"/>
    <w:pPr>
      <w:ind w:right="422"/>
      <w:jc w:val="center"/>
      <w:outlineLvl w:val="3"/>
    </w:pPr>
    <w:rPr>
      <w:rFonts w:ascii="宋体" w:hAnsi="宋体" w:eastAsia="宋体" w:cs="宋体"/>
      <w:sz w:val="28"/>
      <w:szCs w:val="28"/>
      <w:lang w:val="en-US" w:eastAsia="zh-CN" w:bidi="ar-SA"/>
    </w:rPr>
  </w:style>
  <w:style w:type="paragraph" w:styleId="5">
    <w:name w:val="heading 4"/>
    <w:basedOn w:val="1"/>
    <w:qFormat/>
    <w:uiPriority w:val="1"/>
    <w:pPr>
      <w:spacing w:before="78"/>
      <w:ind w:left="700" w:hanging="600"/>
      <w:outlineLvl w:val="4"/>
    </w:pPr>
    <w:rPr>
      <w:rFonts w:ascii="Microsoft JhengHei" w:hAnsi="Microsoft JhengHei" w:eastAsia="Microsoft JhengHei" w:cs="Microsoft JhengHei"/>
      <w:b/>
      <w:bCs/>
      <w:sz w:val="24"/>
      <w:szCs w:val="24"/>
      <w:lang w:val="en-US" w:eastAsia="zh-CN" w:bidi="ar-SA"/>
    </w:rPr>
  </w:style>
  <w:style w:type="paragraph" w:styleId="6">
    <w:name w:val="heading 5"/>
    <w:basedOn w:val="1"/>
    <w:qFormat/>
    <w:uiPriority w:val="1"/>
    <w:pPr>
      <w:ind w:left="100"/>
      <w:outlineLvl w:val="5"/>
    </w:pPr>
    <w:rPr>
      <w:rFonts w:ascii="宋体" w:hAnsi="宋体" w:eastAsia="宋体" w:cs="宋体"/>
      <w:sz w:val="24"/>
      <w:szCs w:val="24"/>
      <w:lang w:val="en-US" w:eastAsia="zh-CN" w:bidi="ar-SA"/>
    </w:rPr>
  </w:style>
  <w:style w:type="paragraph" w:styleId="7">
    <w:name w:val="heading 6"/>
    <w:basedOn w:val="1"/>
    <w:qFormat/>
    <w:uiPriority w:val="1"/>
    <w:pPr>
      <w:spacing w:before="1"/>
      <w:ind w:left="100"/>
      <w:outlineLvl w:val="6"/>
    </w:pPr>
    <w:rPr>
      <w:rFonts w:ascii="宋体" w:hAnsi="宋体" w:eastAsia="宋体" w:cs="宋体"/>
      <w:sz w:val="22"/>
      <w:szCs w:val="22"/>
      <w:lang w:val="en-US" w:eastAsia="zh-CN" w:bidi="ar-SA"/>
    </w:rPr>
  </w:style>
  <w:style w:type="character" w:default="1" w:styleId="15">
    <w:name w:val="Default Paragraph Font"/>
    <w:semiHidden/>
    <w:unhideWhenUsed/>
    <w:qFormat/>
    <w:uiPriority w:val="1"/>
  </w:style>
  <w:style w:type="table" w:default="1" w:styleId="14">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新宋体" w:hAnsi="新宋体" w:eastAsia="新宋体" w:cs="新宋体"/>
      <w:sz w:val="19"/>
      <w:szCs w:val="19"/>
      <w:lang w:val="en-US" w:eastAsia="zh-CN" w:bidi="ar-SA"/>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qFormat/>
    <w:uiPriority w:val="1"/>
    <w:pPr>
      <w:spacing w:before="122"/>
      <w:ind w:left="339" w:hanging="239"/>
    </w:pPr>
    <w:rPr>
      <w:rFonts w:ascii="Microsoft JhengHei" w:hAnsi="Microsoft JhengHei" w:eastAsia="Microsoft JhengHei" w:cs="Microsoft JhengHei"/>
      <w:b/>
      <w:bCs/>
      <w:sz w:val="24"/>
      <w:szCs w:val="24"/>
      <w:lang w:val="en-US" w:eastAsia="zh-CN" w:bidi="ar-SA"/>
    </w:rPr>
  </w:style>
  <w:style w:type="paragraph" w:styleId="12">
    <w:name w:val="toc 2"/>
    <w:basedOn w:val="1"/>
    <w:qFormat/>
    <w:uiPriority w:val="1"/>
    <w:pPr>
      <w:spacing w:before="82"/>
      <w:ind w:left="736" w:hanging="396"/>
    </w:pPr>
    <w:rPr>
      <w:rFonts w:ascii="宋体" w:hAnsi="宋体" w:eastAsia="宋体" w:cs="宋体"/>
      <w:sz w:val="24"/>
      <w:szCs w:val="24"/>
      <w:lang w:val="en-US" w:eastAsia="zh-CN" w:bidi="ar-SA"/>
    </w:rPr>
  </w:style>
  <w:style w:type="paragraph" w:styleId="13">
    <w:name w:val="Title"/>
    <w:basedOn w:val="1"/>
    <w:qFormat/>
    <w:uiPriority w:val="1"/>
    <w:pPr>
      <w:spacing w:before="487"/>
      <w:ind w:right="427"/>
      <w:jc w:val="center"/>
    </w:pPr>
    <w:rPr>
      <w:rFonts w:ascii="Microsoft JhengHei" w:hAnsi="Microsoft JhengHei" w:eastAsia="Microsoft JhengHei" w:cs="Microsoft JhengHei"/>
      <w:b/>
      <w:bCs/>
      <w:sz w:val="84"/>
      <w:szCs w:val="84"/>
      <w:lang w:val="en-US" w:eastAsia="zh-CN" w:bidi="ar-SA"/>
    </w:rPr>
  </w:style>
  <w:style w:type="table" w:customStyle="1" w:styleId="16">
    <w:name w:val="Table Normal"/>
    <w:semiHidden/>
    <w:unhideWhenUsed/>
    <w:qFormat/>
    <w:uiPriority w:val="2"/>
    <w:tblPr>
      <w:tblCellMar>
        <w:top w:w="0" w:type="dxa"/>
        <w:left w:w="0" w:type="dxa"/>
        <w:bottom w:w="0" w:type="dxa"/>
        <w:right w:w="0" w:type="dxa"/>
      </w:tblCellMar>
    </w:tblPr>
  </w:style>
  <w:style w:type="paragraph" w:styleId="17">
    <w:name w:val="List Paragraph"/>
    <w:basedOn w:val="1"/>
    <w:qFormat/>
    <w:uiPriority w:val="1"/>
    <w:pPr>
      <w:ind w:left="100" w:hanging="600"/>
    </w:pPr>
    <w:rPr>
      <w:rFonts w:ascii="宋体" w:hAnsi="宋体" w:eastAsia="宋体" w:cs="宋体"/>
      <w:lang w:val="en-US" w:eastAsia="zh-CN" w:bidi="ar-SA"/>
    </w:rPr>
  </w:style>
  <w:style w:type="paragraph" w:customStyle="1" w:styleId="18">
    <w:name w:val="Table Paragraph"/>
    <w:basedOn w:val="1"/>
    <w:qFormat/>
    <w:uiPriority w:val="1"/>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40.jpeg"/><Relationship Id="rId47" Type="http://schemas.openxmlformats.org/officeDocument/2006/relationships/image" Target="media/image39.jpeg"/><Relationship Id="rId46" Type="http://schemas.openxmlformats.org/officeDocument/2006/relationships/image" Target="media/image38.jpeg"/><Relationship Id="rId45" Type="http://schemas.openxmlformats.org/officeDocument/2006/relationships/image" Target="media/image37.jpeg"/><Relationship Id="rId44" Type="http://schemas.openxmlformats.org/officeDocument/2006/relationships/image" Target="media/image36.jpeg"/><Relationship Id="rId43" Type="http://schemas.openxmlformats.org/officeDocument/2006/relationships/image" Target="media/image35.jpeg"/><Relationship Id="rId42" Type="http://schemas.openxmlformats.org/officeDocument/2006/relationships/image" Target="media/image34.jpeg"/><Relationship Id="rId41" Type="http://schemas.openxmlformats.org/officeDocument/2006/relationships/image" Target="media/image33.jpeg"/><Relationship Id="rId40" Type="http://schemas.openxmlformats.org/officeDocument/2006/relationships/image" Target="media/image32.jpe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jpeg"/><Relationship Id="rId37" Type="http://schemas.openxmlformats.org/officeDocument/2006/relationships/image" Target="media/image29.jpeg"/><Relationship Id="rId36" Type="http://schemas.openxmlformats.org/officeDocument/2006/relationships/image" Target="media/image28.jpeg"/><Relationship Id="rId35" Type="http://schemas.openxmlformats.org/officeDocument/2006/relationships/image" Target="media/image27.jpeg"/><Relationship Id="rId34" Type="http://schemas.openxmlformats.org/officeDocument/2006/relationships/image" Target="media/image26.jpeg"/><Relationship Id="rId33" Type="http://schemas.openxmlformats.org/officeDocument/2006/relationships/image" Target="media/image25.jpe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jpeg"/><Relationship Id="rId3" Type="http://schemas.openxmlformats.org/officeDocument/2006/relationships/footnotes" Target="footnotes.xml"/><Relationship Id="rId29" Type="http://schemas.openxmlformats.org/officeDocument/2006/relationships/image" Target="media/image21.jpe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jpe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91</Pages>
  <Words>77</Words>
  <Characters>77</Characters>
  <TotalTime>3</TotalTime>
  <ScaleCrop>false</ScaleCrop>
  <LinksUpToDate>false</LinksUpToDate>
  <CharactersWithSpaces>93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2026-09-07T01:17:00Z</dcterms:created>
  <dc:creator>12204</dc:creator>
  <cp:lastModifiedBy>郑杰铭</cp:lastModifiedBy>
  <dcterms:modified xsi:type="dcterms:W3CDTF">2026-09-07T03:19:30Z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2022-10-25T00:00:00Z</vt:filetime>
  </property>
  <property fmtid="{D5CDD505-2E9C-101B-9397-08002B2CF9AE}" pid="4" name="Creator">
    <vt:lpwstr>WPS 文字</vt:lpwstr>
  </property>
  <property fmtid="{D5CDD505-2E9C-101B-9397-08002B2CF9AE}" pid="5" name="LastSaved">
    <vt:filetime>2026-09-07T00:00:00Z</vt:filetime>
  </property>
  <property fmtid="{D5CDD505-2E9C-101B-9397-08002B2CF9AE}" pid="6" name="Producer">
    <vt:lpwstr>3-Heights(TM) PDF Security Shell 4.8.25.2 (http://www.pdf-tools.com)</vt:lpwstr>
  </property>
  <property fmtid="{D5CDD505-2E9C-101B-9397-08002B2CF9AE}" pid="7" name="SourceModified">
    <vt:lpwstr>D:20221025183739+10'37'</vt:lpwstr>
  </property>
  <property fmtid="{D5CDD505-2E9C-101B-9397-08002B2CF9AE}" pid="8" name="KSOTemplateDocerSaveRecord">
    <vt:lpwstr>eyJoZGlkIjoiOWZiMGUzNWI4NDY0N2E4MTBjYzkzZWVmZDFmZDlhOTIiLCJ1c2VySWQiOiIxMTY4OTA2MDI4In0=</vt:lpwstr>
  </property>
  <property fmtid="{D5CDD505-2E9C-101B-9397-08002B2CF9AE}" pid="9" name="KSOProductBuildVer">
    <vt:lpwstr>2052-12.1.0.28505</vt:lpwstr>
  </property>
  <property fmtid="{D5CDD505-2E9C-101B-9397-08002B2CF9AE}" pid="10" name="ICV">
    <vt:lpwstr>08222D4143E542369FB6B91C41943335_12</vt:lpwstr>
  </property>
</Properties>
</file>